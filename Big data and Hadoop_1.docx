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ind w:right="590"/>
      </w:pPr>
      <w:r>
        <w:t>LECTURE</w:t>
      </w:r>
      <w:r>
        <w:rPr>
          <w:spacing w:val="-5"/>
        </w:rPr>
        <w:t xml:space="preserve"> </w:t>
      </w:r>
      <w:r>
        <w:t>NOTES</w:t>
      </w:r>
    </w:p>
    <w:p>
      <w:pPr>
        <w:spacing w:before="528"/>
        <w:ind w:left="595" w:right="594" w:firstLine="0"/>
        <w:jc w:val="center"/>
        <w:rPr>
          <w:sz w:val="56"/>
        </w:rPr>
      </w:pPr>
      <w:r>
        <w:rPr>
          <w:sz w:val="56"/>
        </w:rPr>
        <w:t>ON</w:t>
      </w:r>
    </w:p>
    <w:p>
      <w:pPr>
        <w:pStyle w:val="7"/>
        <w:spacing w:before="345"/>
      </w:pPr>
      <w:r>
        <w:rPr>
          <w:color w:val="FF0000"/>
        </w:rPr>
        <w:t>BIG DATA AND BUSINESS</w:t>
      </w:r>
      <w:r>
        <w:rPr>
          <w:color w:val="FF0000"/>
          <w:spacing w:val="-137"/>
        </w:rPr>
        <w:t xml:space="preserve"> </w:t>
      </w:r>
      <w:r>
        <w:rPr>
          <w:color w:val="FF0000"/>
        </w:rPr>
        <w:t>ANALYTICS</w:t>
      </w:r>
    </w:p>
    <w:p>
      <w:pPr>
        <w:pStyle w:val="6"/>
        <w:spacing w:before="9"/>
        <w:rPr>
          <w:b/>
          <w:sz w:val="57"/>
        </w:rPr>
      </w:pPr>
    </w:p>
    <w:p>
      <w:pPr>
        <w:spacing w:before="0"/>
        <w:ind w:left="595" w:right="588" w:firstLine="0"/>
        <w:jc w:val="center"/>
        <w:rPr>
          <w:b/>
          <w:sz w:val="32"/>
        </w:rPr>
      </w:pPr>
      <w:r>
        <w:rPr>
          <w:b/>
          <w:sz w:val="32"/>
        </w:rPr>
        <w:t>2019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–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2020</w:t>
      </w:r>
    </w:p>
    <w:p>
      <w:pPr>
        <w:pStyle w:val="6"/>
        <w:spacing w:before="10"/>
        <w:rPr>
          <w:b/>
          <w:sz w:val="45"/>
        </w:rPr>
      </w:pPr>
    </w:p>
    <w:p>
      <w:pPr>
        <w:pStyle w:val="6"/>
        <w:spacing w:before="1"/>
        <w:rPr>
          <w:b/>
          <w:sz w:val="42"/>
        </w:rPr>
      </w:pPr>
    </w:p>
    <w:p>
      <w:pPr>
        <w:pStyle w:val="2"/>
        <w:spacing w:before="76" w:line="465" w:lineRule="auto"/>
        <w:ind w:left="2997" w:right="2554" w:firstLine="1286"/>
      </w:pPr>
      <w:bookmarkStart w:id="0" w:name="UNIT I INTRODUCTION TO BIG DATA"/>
      <w:bookmarkEnd w:id="0"/>
      <w:bookmarkStart w:id="137" w:name="_GoBack"/>
      <w:bookmarkEnd w:id="137"/>
      <w:r>
        <w:rPr>
          <w:color w:val="FF0000"/>
        </w:rPr>
        <w:t>UNIT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I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INTRODUCTION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BIG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DATA</w:t>
      </w:r>
    </w:p>
    <w:p>
      <w:pPr>
        <w:pStyle w:val="9"/>
        <w:numPr>
          <w:ilvl w:val="1"/>
          <w:numId w:val="1"/>
        </w:numPr>
        <w:tabs>
          <w:tab w:val="left" w:pos="480"/>
        </w:tabs>
        <w:spacing w:before="0" w:after="0" w:line="247" w:lineRule="exact"/>
        <w:ind w:left="479" w:right="0" w:hanging="362"/>
        <w:jc w:val="left"/>
        <w:rPr>
          <w:b/>
          <w:sz w:val="22"/>
        </w:rPr>
      </w:pPr>
      <w:r>
        <w:rPr>
          <w:b/>
          <w:sz w:val="22"/>
        </w:rPr>
        <w:t>INTRODUCTION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TO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BIG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DATA</w:t>
      </w:r>
    </w:p>
    <w:p>
      <w:pPr>
        <w:pStyle w:val="6"/>
        <w:spacing w:before="42" w:line="276" w:lineRule="auto"/>
        <w:ind w:left="119" w:right="111"/>
        <w:jc w:val="both"/>
      </w:pPr>
      <w:r>
        <w:t>Big Data is becoming one of the most talked about technology trends nowadays. The real challenge</w:t>
      </w:r>
      <w:r>
        <w:rPr>
          <w:spacing w:val="1"/>
        </w:rPr>
        <w:t xml:space="preserve"> </w:t>
      </w:r>
      <w:r>
        <w:t>with the big organization is to get maximum out of the data already available and predict what kind of</w:t>
      </w:r>
      <w:r>
        <w:rPr>
          <w:spacing w:val="1"/>
        </w:rPr>
        <w:t xml:space="preserve"> </w:t>
      </w:r>
      <w:r>
        <w:t>data to collect in the future. How to take the existing data and make it meaningful that it provides us</w:t>
      </w:r>
      <w:r>
        <w:rPr>
          <w:spacing w:val="1"/>
        </w:rPr>
        <w:t xml:space="preserve"> </w:t>
      </w:r>
      <w:r>
        <w:t>accurate insight in the past data is one of the key discussion points in many of the executive meetings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organizations.</w:t>
      </w:r>
    </w:p>
    <w:p>
      <w:pPr>
        <w:pStyle w:val="6"/>
        <w:spacing w:before="201" w:line="276" w:lineRule="auto"/>
        <w:ind w:left="120" w:right="111" w:hanging="1"/>
        <w:jc w:val="both"/>
      </w:pP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explosion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challenge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gone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next</w:t>
      </w:r>
      <w:r>
        <w:rPr>
          <w:spacing w:val="-6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now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Big</w:t>
      </w:r>
      <w:r>
        <w:rPr>
          <w:spacing w:val="-2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becoming</w:t>
      </w:r>
      <w:r>
        <w:rPr>
          <w:spacing w:val="1"/>
        </w:rPr>
        <w:t xml:space="preserve"> </w:t>
      </w:r>
      <w:r>
        <w:t>the reality in many organizations. The goal of every organization and expert is same to get maximum</w:t>
      </w:r>
      <w:r>
        <w:rPr>
          <w:spacing w:val="1"/>
        </w:rPr>
        <w:t xml:space="preserve"> </w:t>
      </w:r>
      <w:r>
        <w:t>out of the data, the route and the starting point are different for each organization and expert. As</w:t>
      </w:r>
      <w:r>
        <w:rPr>
          <w:spacing w:val="1"/>
        </w:rPr>
        <w:t xml:space="preserve"> </w:t>
      </w:r>
      <w:r>
        <w:t>organizations are evaluating and architecting big data solutions they are also learning the ways and</w:t>
      </w:r>
      <w:r>
        <w:rPr>
          <w:spacing w:val="1"/>
        </w:rPr>
        <w:t xml:space="preserve"> </w:t>
      </w:r>
      <w:r>
        <w:t>opportunities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Big</w:t>
      </w:r>
      <w:r>
        <w:rPr>
          <w:spacing w:val="-3"/>
        </w:rPr>
        <w:t xml:space="preserve"> </w:t>
      </w:r>
      <w:r>
        <w:t>Data.</w:t>
      </w:r>
    </w:p>
    <w:p>
      <w:pPr>
        <w:pStyle w:val="6"/>
        <w:spacing w:before="197" w:line="278" w:lineRule="auto"/>
        <w:ind w:left="120" w:right="120"/>
        <w:jc w:val="both"/>
      </w:pPr>
      <w:r>
        <w:t>There is not a single solution to big data as well there is not a single vendor which can claim to know</w:t>
      </w:r>
      <w:r>
        <w:rPr>
          <w:spacing w:val="1"/>
        </w:rPr>
        <w:t xml:space="preserve"> </w:t>
      </w:r>
      <w:r>
        <w:t>all about Big Data. Big Data is too big a concept and there are many players – different architectures,</w:t>
      </w:r>
      <w:r>
        <w:rPr>
          <w:spacing w:val="1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vendors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different</w:t>
      </w:r>
      <w:r>
        <w:rPr>
          <w:spacing w:val="4"/>
        </w:rPr>
        <w:t xml:space="preserve"> </w:t>
      </w:r>
      <w:r>
        <w:t>technology.</w:t>
      </w:r>
    </w:p>
    <w:p>
      <w:pPr>
        <w:pStyle w:val="6"/>
        <w:spacing w:before="194"/>
        <w:ind w:left="119"/>
        <w:jc w:val="both"/>
      </w:pPr>
      <w:r>
        <w:t>The</w:t>
      </w:r>
      <w:r>
        <w:rPr>
          <w:spacing w:val="-10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Vs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Big</w:t>
      </w:r>
      <w:r>
        <w:rPr>
          <w:spacing w:val="-6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Velocity, Volume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Variety.</w:t>
      </w:r>
    </w:p>
    <w:p>
      <w:pPr>
        <w:pStyle w:val="6"/>
        <w:spacing w:before="4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2286000</wp:posOffset>
            </wp:positionH>
            <wp:positionV relativeFrom="paragraph">
              <wp:posOffset>149225</wp:posOffset>
            </wp:positionV>
            <wp:extent cx="3467100" cy="278003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6904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"/>
        <w:rPr>
          <w:sz w:val="21"/>
        </w:rPr>
      </w:pPr>
    </w:p>
    <w:p>
      <w:pPr>
        <w:pStyle w:val="6"/>
        <w:ind w:left="3722"/>
      </w:pPr>
      <w:r>
        <w:t>Figure</w:t>
      </w:r>
      <w:r>
        <w:rPr>
          <w:spacing w:val="-9"/>
        </w:rPr>
        <w:t xml:space="preserve"> </w:t>
      </w:r>
      <w:r>
        <w:t>1.1:</w:t>
      </w:r>
      <w:r>
        <w:rPr>
          <w:spacing w:val="-6"/>
        </w:rPr>
        <w:t xml:space="preserve"> </w:t>
      </w:r>
      <w:r>
        <w:t>Big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Sphere</w:t>
      </w:r>
    </w:p>
    <w:p>
      <w:pPr>
        <w:spacing w:after="0"/>
        <w:sectPr>
          <w:pgSz w:w="11910" w:h="16830"/>
          <w:pgMar w:top="1600" w:right="1320" w:bottom="280" w:left="13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ind w:left="2023"/>
        <w:rPr>
          <w:sz w:val="20"/>
        </w:rPr>
      </w:pPr>
      <w:r>
        <w:rPr>
          <w:sz w:val="20"/>
        </w:rPr>
        <w:pict>
          <v:group id="docshapegroup1" o:spid="_x0000_s1026" o:spt="203" style="height:165.8pt;width:296pt;" coordsize="5920,3316">
            <o:lock v:ext="edit"/>
            <v:shape id="docshape2" o:spid="_x0000_s1027" o:spt="75" type="#_x0000_t75" style="position:absolute;left:163;top:142;height:3151;width:5601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rect id="docshape3" o:spid="_x0000_s1028" o:spt="1" style="position:absolute;left:12;top:12;height:3292;width:5896;" filled="f" stroked="t" coordsize="21600,21600">
              <v:path/>
              <v:fill on="f" focussize="0,0"/>
              <v:stroke weight="1.2pt" color="#000000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1"/>
        <w:rPr>
          <w:sz w:val="26"/>
        </w:rPr>
      </w:pPr>
    </w:p>
    <w:p>
      <w:pPr>
        <w:pStyle w:val="6"/>
        <w:spacing w:before="91"/>
        <w:ind w:left="2281"/>
      </w:pPr>
      <w:r>
        <w:t>Figure</w:t>
      </w:r>
      <w:r>
        <w:rPr>
          <w:spacing w:val="-12"/>
        </w:rPr>
        <w:t xml:space="preserve"> </w:t>
      </w:r>
      <w:r>
        <w:t>1.2:</w:t>
      </w:r>
      <w:r>
        <w:rPr>
          <w:spacing w:val="-9"/>
        </w:rPr>
        <w:t xml:space="preserve"> </w:t>
      </w:r>
      <w:r>
        <w:t>Big</w:t>
      </w:r>
      <w:r>
        <w:rPr>
          <w:spacing w:val="-9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Transactions,</w:t>
      </w:r>
      <w:r>
        <w:rPr>
          <w:spacing w:val="-3"/>
        </w:rPr>
        <w:t xml:space="preserve"> </w:t>
      </w:r>
      <w:r>
        <w:t>Interactions,</w:t>
      </w:r>
      <w:r>
        <w:rPr>
          <w:spacing w:val="-1"/>
        </w:rPr>
        <w:t xml:space="preserve"> </w:t>
      </w:r>
      <w:r>
        <w:t>Observations</w:t>
      </w:r>
    </w:p>
    <w:p>
      <w:pPr>
        <w:pStyle w:val="6"/>
        <w:rPr>
          <w:sz w:val="24"/>
        </w:rPr>
      </w:pPr>
    </w:p>
    <w:p>
      <w:pPr>
        <w:pStyle w:val="6"/>
        <w:rPr>
          <w:sz w:val="24"/>
        </w:rPr>
      </w:pPr>
    </w:p>
    <w:p>
      <w:pPr>
        <w:pStyle w:val="2"/>
        <w:numPr>
          <w:ilvl w:val="1"/>
          <w:numId w:val="1"/>
        </w:numPr>
        <w:tabs>
          <w:tab w:val="left" w:pos="452"/>
        </w:tabs>
        <w:spacing w:before="174" w:after="0" w:line="240" w:lineRule="auto"/>
        <w:ind w:left="451" w:right="0" w:hanging="334"/>
        <w:jc w:val="left"/>
      </w:pPr>
      <w:bookmarkStart w:id="1" w:name="1.2 BIG DATA CHARACTERISTICS"/>
      <w:bookmarkEnd w:id="1"/>
      <w:bookmarkStart w:id="2" w:name="1.2 BIG DATA CHARACTERISTICS"/>
      <w:bookmarkEnd w:id="2"/>
      <w:r>
        <w:t>BIG</w:t>
      </w:r>
      <w:r>
        <w:rPr>
          <w:spacing w:val="-14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CHARACTERISTICS</w:t>
      </w:r>
    </w:p>
    <w:p>
      <w:pPr>
        <w:pStyle w:val="6"/>
        <w:spacing w:before="1"/>
        <w:rPr>
          <w:b/>
          <w:sz w:val="21"/>
        </w:rPr>
      </w:pPr>
    </w:p>
    <w:p>
      <w:pPr>
        <w:pStyle w:val="6"/>
        <w:ind w:left="120"/>
      </w:pPr>
      <w:r>
        <w:t>1.The</w:t>
      </w:r>
      <w:r>
        <w:rPr>
          <w:spacing w:val="-11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Vs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Big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Velocity,</w:t>
      </w:r>
      <w:r>
        <w:rPr>
          <w:spacing w:val="-1"/>
        </w:rPr>
        <w:t xml:space="preserve"> </w:t>
      </w:r>
      <w:r>
        <w:t>Volume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Variety</w:t>
      </w:r>
    </w:p>
    <w:p>
      <w:pPr>
        <w:pStyle w:val="6"/>
        <w:rPr>
          <w:sz w:val="20"/>
        </w:rPr>
      </w:pPr>
    </w:p>
    <w:p>
      <w:pPr>
        <w:pStyle w:val="6"/>
        <w:spacing w:before="11"/>
        <w:rPr>
          <w:sz w:val="20"/>
        </w:rPr>
      </w:pPr>
      <w:r>
        <w:pict>
          <v:group id="docshapegroup4" o:spid="_x0000_s1029" o:spt="203" style="position:absolute;left:0pt;margin-left:216pt;margin-top:13.25pt;height:174pt;width:217.05pt;mso-position-horizontal-relative:page;mso-wrap-distance-bottom:0pt;mso-wrap-distance-top:0pt;z-index:-251654144;mso-width-relative:page;mso-height-relative:page;" coordorigin="4320,265" coordsize="4341,3480">
            <o:lock v:ext="edit"/>
            <v:shape id="docshape5" o:spid="_x0000_s1030" o:spt="75" type="#_x0000_t75" style="position:absolute;left:4347;top:318;height:3316;width:4230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v:rect id="docshape6" o:spid="_x0000_s1031" o:spt="1" style="position:absolute;left:4332;top:277;height:3456;width:4317;" filled="f" stroked="t" coordsize="21600,21600">
              <v:path/>
              <v:fill on="f" focussize="0,0"/>
              <v:stroke weight="1.2pt" color="#000000"/>
              <v:imagedata o:title=""/>
              <o:lock v:ext="edit"/>
            </v:rect>
            <v:rect id="docshape7" o:spid="_x0000_s1032" o:spt="1" style="position:absolute;left:6630;top:3458;height:110;width:1960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topAndBottom"/>
          </v:group>
        </w:pict>
      </w:r>
    </w:p>
    <w:p>
      <w:pPr>
        <w:pStyle w:val="6"/>
        <w:spacing w:before="118"/>
        <w:ind w:left="3885"/>
        <w:rPr>
          <w:rFonts w:ascii="Cambria"/>
        </w:rPr>
      </w:pPr>
      <w:r>
        <w:rPr>
          <w:rFonts w:ascii="Cambria"/>
          <w:spacing w:val="-3"/>
        </w:rPr>
        <w:t>Figure.</w:t>
      </w:r>
      <w:r>
        <w:rPr>
          <w:rFonts w:ascii="Cambria"/>
          <w:spacing w:val="24"/>
        </w:rPr>
        <w:t xml:space="preserve"> </w:t>
      </w:r>
      <w:r>
        <w:rPr>
          <w:rFonts w:ascii="Cambria"/>
          <w:spacing w:val="-2"/>
        </w:rPr>
        <w:t>:</w:t>
      </w:r>
      <w:r>
        <w:rPr>
          <w:rFonts w:ascii="Cambria"/>
          <w:spacing w:val="-18"/>
        </w:rPr>
        <w:t xml:space="preserve"> </w:t>
      </w:r>
      <w:r>
        <w:rPr>
          <w:rFonts w:ascii="Cambria"/>
          <w:spacing w:val="-2"/>
        </w:rPr>
        <w:t>Characteristics</w:t>
      </w:r>
      <w:r>
        <w:rPr>
          <w:rFonts w:ascii="Cambria"/>
          <w:spacing w:val="1"/>
        </w:rPr>
        <w:t xml:space="preserve"> </w:t>
      </w:r>
      <w:r>
        <w:rPr>
          <w:rFonts w:ascii="Cambria"/>
          <w:spacing w:val="-2"/>
        </w:rPr>
        <w:t>of</w:t>
      </w:r>
      <w:r>
        <w:rPr>
          <w:rFonts w:ascii="Cambria"/>
          <w:spacing w:val="-3"/>
        </w:rPr>
        <w:t xml:space="preserve"> </w:t>
      </w:r>
      <w:r>
        <w:rPr>
          <w:rFonts w:ascii="Cambria"/>
          <w:spacing w:val="-2"/>
        </w:rPr>
        <w:t>Big</w:t>
      </w:r>
    </w:p>
    <w:p>
      <w:pPr>
        <w:pStyle w:val="2"/>
        <w:spacing w:before="197"/>
        <w:ind w:left="119"/>
      </w:pPr>
      <w:bookmarkStart w:id="3" w:name="VOLUME"/>
      <w:bookmarkEnd w:id="3"/>
      <w:r>
        <w:t>VOLUME</w:t>
      </w:r>
    </w:p>
    <w:p>
      <w:pPr>
        <w:pStyle w:val="6"/>
        <w:spacing w:before="9"/>
        <w:rPr>
          <w:b/>
          <w:sz w:val="12"/>
        </w:rPr>
      </w:pPr>
    </w:p>
    <w:p>
      <w:pPr>
        <w:pStyle w:val="6"/>
        <w:spacing w:before="91" w:line="276" w:lineRule="auto"/>
        <w:ind w:left="119" w:right="114"/>
        <w:jc w:val="both"/>
      </w:pP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exponential</w:t>
      </w:r>
      <w:r>
        <w:rPr>
          <w:spacing w:val="-11"/>
        </w:rPr>
        <w:t xml:space="preserve"> </w:t>
      </w:r>
      <w:r>
        <w:t>growth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storage</w:t>
      </w:r>
      <w:r>
        <w:rPr>
          <w:spacing w:val="-11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now</w:t>
      </w:r>
      <w:r>
        <w:rPr>
          <w:spacing w:val="-9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than</w:t>
      </w:r>
      <w:r>
        <w:rPr>
          <w:spacing w:val="-9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data.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found</w:t>
      </w:r>
      <w:r>
        <w:rPr>
          <w:spacing w:val="-53"/>
        </w:rPr>
        <w:t xml:space="preserve"> </w:t>
      </w:r>
      <w:r>
        <w:t>in the format of videos, music’s and large images on our social media channels. It is very common to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Terabytes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Petabytes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storage</w:t>
      </w:r>
      <w:r>
        <w:rPr>
          <w:spacing w:val="1"/>
        </w:rPr>
        <w:t xml:space="preserve"> </w:t>
      </w:r>
      <w:r>
        <w:t>system for</w:t>
      </w:r>
      <w:r>
        <w:rPr>
          <w:spacing w:val="1"/>
        </w:rPr>
        <w:t xml:space="preserve"> </w:t>
      </w:r>
      <w:r>
        <w:t>enterprises.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grows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architecture</w:t>
      </w:r>
      <w:r>
        <w:rPr>
          <w:spacing w:val="-7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re-evaluated</w:t>
      </w:r>
      <w:r>
        <w:rPr>
          <w:spacing w:val="-5"/>
        </w:rPr>
        <w:t xml:space="preserve"> </w:t>
      </w:r>
      <w:r>
        <w:t>quite</w:t>
      </w:r>
      <w:r>
        <w:rPr>
          <w:spacing w:val="-3"/>
        </w:rPr>
        <w:t xml:space="preserve"> </w:t>
      </w:r>
      <w:r>
        <w:t>often.</w:t>
      </w:r>
    </w:p>
    <w:p>
      <w:pPr>
        <w:pStyle w:val="6"/>
        <w:spacing w:before="200" w:line="276" w:lineRule="auto"/>
        <w:ind w:left="119" w:right="112"/>
        <w:jc w:val="both"/>
      </w:pPr>
      <w:r>
        <w:t>Sometimes the same data is re-evaluated with multiple angles and even though the original data is the</w:t>
      </w:r>
      <w:r>
        <w:rPr>
          <w:spacing w:val="1"/>
        </w:rPr>
        <w:t xml:space="preserve"> </w:t>
      </w:r>
      <w:r>
        <w:t>same the new found intelligence creates explosion of the data. The big volume indeed represents Big</w:t>
      </w:r>
      <w:r>
        <w:rPr>
          <w:spacing w:val="1"/>
        </w:rPr>
        <w:t xml:space="preserve"> </w:t>
      </w:r>
      <w:r>
        <w:t>Data.</w:t>
      </w:r>
    </w:p>
    <w:p>
      <w:pPr>
        <w:spacing w:after="0" w:line="276" w:lineRule="auto"/>
        <w:jc w:val="both"/>
        <w:sectPr>
          <w:pgSz w:w="11910" w:h="16830"/>
          <w:pgMar w:top="1420" w:right="1320" w:bottom="280" w:left="13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"/>
        <w:spacing w:before="80"/>
        <w:ind w:left="120"/>
      </w:pPr>
      <w:bookmarkStart w:id="4" w:name="VELOCITY"/>
      <w:bookmarkEnd w:id="4"/>
      <w:r>
        <w:t>VELOCITY</w:t>
      </w:r>
    </w:p>
    <w:p>
      <w:pPr>
        <w:pStyle w:val="6"/>
        <w:spacing w:before="8"/>
        <w:rPr>
          <w:b/>
          <w:sz w:val="20"/>
        </w:rPr>
      </w:pPr>
    </w:p>
    <w:p>
      <w:pPr>
        <w:pStyle w:val="6"/>
        <w:spacing w:line="276" w:lineRule="auto"/>
        <w:ind w:left="119" w:right="121"/>
        <w:jc w:val="both"/>
      </w:pPr>
      <w:r>
        <w:t>The data growth and social media explosion have changed how we look at the data. There was a time</w:t>
      </w:r>
      <w:r>
        <w:rPr>
          <w:spacing w:val="1"/>
        </w:rPr>
        <w:t xml:space="preserve"> </w:t>
      </w:r>
      <w:r>
        <w:t>when we used to believe that data of yesterday is recent. The matter of the fact newspapers is still</w:t>
      </w:r>
      <w:r>
        <w:rPr>
          <w:spacing w:val="1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logic.</w:t>
      </w:r>
      <w:r>
        <w:rPr>
          <w:spacing w:val="-2"/>
        </w:rPr>
        <w:t xml:space="preserve"> </w:t>
      </w:r>
      <w:r>
        <w:t>However, news</w:t>
      </w:r>
      <w:r>
        <w:rPr>
          <w:spacing w:val="-4"/>
        </w:rPr>
        <w:t xml:space="preserve"> </w:t>
      </w:r>
      <w:r>
        <w:t>channels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radios</w:t>
      </w:r>
      <w:r>
        <w:rPr>
          <w:spacing w:val="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changed</w:t>
      </w:r>
      <w:r>
        <w:rPr>
          <w:spacing w:val="-7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fast</w:t>
      </w:r>
      <w:r>
        <w:rPr>
          <w:spacing w:val="-3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receive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news.</w:t>
      </w:r>
    </w:p>
    <w:p>
      <w:pPr>
        <w:pStyle w:val="6"/>
        <w:spacing w:before="203" w:line="273" w:lineRule="auto"/>
        <w:ind w:left="119" w:right="123"/>
        <w:jc w:val="both"/>
      </w:pPr>
      <w:r>
        <w:t>Today, people reply on social media to update them with the latest happening. On social media</w:t>
      </w:r>
      <w:r>
        <w:rPr>
          <w:spacing w:val="1"/>
        </w:rPr>
        <w:t xml:space="preserve"> </w:t>
      </w:r>
      <w:r>
        <w:t>sometimes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</w:t>
      </w:r>
      <w:r>
        <w:rPr>
          <w:spacing w:val="-10"/>
        </w:rPr>
        <w:t xml:space="preserve"> </w:t>
      </w:r>
      <w:r>
        <w:t>seconds</w:t>
      </w:r>
      <w:r>
        <w:rPr>
          <w:spacing w:val="-4"/>
        </w:rPr>
        <w:t xml:space="preserve"> </w:t>
      </w:r>
      <w:r>
        <w:t>old</w:t>
      </w:r>
      <w:r>
        <w:rPr>
          <w:spacing w:val="-4"/>
        </w:rPr>
        <w:t xml:space="preserve"> </w:t>
      </w:r>
      <w:r>
        <w:t>messages</w:t>
      </w:r>
      <w:r>
        <w:rPr>
          <w:spacing w:val="-5"/>
        </w:rPr>
        <w:t xml:space="preserve"> </w:t>
      </w:r>
      <w:r>
        <w:t>(a tweet,</w:t>
      </w:r>
      <w:r>
        <w:rPr>
          <w:spacing w:val="-1"/>
        </w:rPr>
        <w:t xml:space="preserve"> </w:t>
      </w:r>
      <w:r>
        <w:t>status</w:t>
      </w:r>
      <w:r>
        <w:rPr>
          <w:spacing w:val="-7"/>
        </w:rPr>
        <w:t xml:space="preserve"> </w:t>
      </w:r>
      <w:r>
        <w:t>updates etc.)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something</w:t>
      </w:r>
      <w:r>
        <w:rPr>
          <w:spacing w:val="-8"/>
        </w:rPr>
        <w:t xml:space="preserve"> </w:t>
      </w:r>
      <w:r>
        <w:t>interests</w:t>
      </w:r>
      <w:r>
        <w:rPr>
          <w:spacing w:val="-5"/>
        </w:rPr>
        <w:t xml:space="preserve"> </w:t>
      </w:r>
      <w:r>
        <w:t>users.</w:t>
      </w:r>
    </w:p>
    <w:p>
      <w:pPr>
        <w:pStyle w:val="6"/>
        <w:spacing w:before="203" w:line="276" w:lineRule="auto"/>
        <w:ind w:left="121" w:right="121" w:hanging="2"/>
        <w:jc w:val="both"/>
      </w:pPr>
      <w:r>
        <w:t>They</w:t>
      </w:r>
      <w:r>
        <w:rPr>
          <w:spacing w:val="-10"/>
        </w:rPr>
        <w:t xml:space="preserve"> </w:t>
      </w:r>
      <w:r>
        <w:t>often</w:t>
      </w:r>
      <w:r>
        <w:rPr>
          <w:spacing w:val="-11"/>
        </w:rPr>
        <w:t xml:space="preserve"> </w:t>
      </w:r>
      <w:r>
        <w:t>discard</w:t>
      </w:r>
      <w:r>
        <w:rPr>
          <w:spacing w:val="-9"/>
        </w:rPr>
        <w:t xml:space="preserve"> </w:t>
      </w:r>
      <w:r>
        <w:t>old</w:t>
      </w:r>
      <w:r>
        <w:rPr>
          <w:spacing w:val="-10"/>
        </w:rPr>
        <w:t xml:space="preserve"> </w:t>
      </w:r>
      <w:r>
        <w:t>messages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pay</w:t>
      </w:r>
      <w:r>
        <w:rPr>
          <w:spacing w:val="-10"/>
        </w:rPr>
        <w:t xml:space="preserve"> </w:t>
      </w:r>
      <w:r>
        <w:t>attention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recent</w:t>
      </w:r>
      <w:r>
        <w:rPr>
          <w:spacing w:val="-8"/>
        </w:rPr>
        <w:t xml:space="preserve"> </w:t>
      </w:r>
      <w:r>
        <w:t>updates.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movement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now</w:t>
      </w:r>
      <w:r>
        <w:rPr>
          <w:spacing w:val="-11"/>
        </w:rPr>
        <w:t xml:space="preserve"> </w:t>
      </w:r>
      <w:r>
        <w:t>almost</w:t>
      </w:r>
      <w:r>
        <w:rPr>
          <w:spacing w:val="1"/>
        </w:rPr>
        <w:t xml:space="preserve"> </w:t>
      </w:r>
      <w:r>
        <w:t>real time and the update window has reduced to fractions of the seconds. This high velocity data</w:t>
      </w:r>
      <w:r>
        <w:rPr>
          <w:spacing w:val="1"/>
        </w:rPr>
        <w:t xml:space="preserve"> </w:t>
      </w:r>
      <w:r>
        <w:t>represent</w:t>
      </w:r>
      <w:r>
        <w:rPr>
          <w:spacing w:val="1"/>
        </w:rPr>
        <w:t xml:space="preserve"> </w:t>
      </w:r>
      <w:r>
        <w:t>Big</w:t>
      </w:r>
      <w:r>
        <w:rPr>
          <w:spacing w:val="-3"/>
        </w:rPr>
        <w:t xml:space="preserve"> </w:t>
      </w:r>
      <w:r>
        <w:t>Data.</w:t>
      </w:r>
    </w:p>
    <w:p>
      <w:pPr>
        <w:pStyle w:val="2"/>
        <w:spacing w:before="198"/>
        <w:ind w:left="121"/>
      </w:pPr>
      <w:bookmarkStart w:id="5" w:name="VARIETY"/>
      <w:bookmarkEnd w:id="5"/>
      <w:r>
        <w:t>VARIETY</w:t>
      </w:r>
    </w:p>
    <w:p>
      <w:pPr>
        <w:pStyle w:val="6"/>
        <w:spacing w:before="8"/>
        <w:rPr>
          <w:b/>
          <w:sz w:val="20"/>
        </w:rPr>
      </w:pPr>
    </w:p>
    <w:p>
      <w:pPr>
        <w:pStyle w:val="6"/>
        <w:spacing w:line="276" w:lineRule="auto"/>
        <w:ind w:left="120" w:right="112"/>
        <w:jc w:val="both"/>
      </w:pPr>
      <w:r>
        <w:t>Data can be stored in multiple format. For example database, excel, csv, access or for the matter of the</w:t>
      </w:r>
      <w:r>
        <w:rPr>
          <w:spacing w:val="-52"/>
        </w:rPr>
        <w:t xml:space="preserve"> </w:t>
      </w:r>
      <w:r>
        <w:t>fact,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7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file.</w:t>
      </w:r>
      <w:r>
        <w:rPr>
          <w:spacing w:val="-2"/>
        </w:rPr>
        <w:t xml:space="preserve"> </w:t>
      </w:r>
      <w:r>
        <w:t>Sometimes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 even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traditional</w:t>
      </w:r>
      <w:r>
        <w:rPr>
          <w:spacing w:val="-5"/>
        </w:rPr>
        <w:t xml:space="preserve"> </w:t>
      </w:r>
      <w:r>
        <w:t>format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</w:t>
      </w:r>
      <w:r>
        <w:rPr>
          <w:spacing w:val="-53"/>
        </w:rPr>
        <w:t xml:space="preserve"> </w:t>
      </w:r>
      <w:r>
        <w:t>assume, it may be in the form of video, SMS, pdf or something we might have not thought about it. It</w:t>
      </w:r>
      <w:r>
        <w:rPr>
          <w:spacing w:val="1"/>
        </w:rPr>
        <w:t xml:space="preserve"> </w:t>
      </w:r>
      <w:r>
        <w:t>is the</w:t>
      </w:r>
      <w:r>
        <w:rPr>
          <w:spacing w:val="-5"/>
        </w:rPr>
        <w:t xml:space="preserve"> </w:t>
      </w:r>
      <w:r>
        <w:t>need 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organization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arrange</w:t>
      </w:r>
      <w:r>
        <w:rPr>
          <w:spacing w:val="-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meaningful.</w:t>
      </w:r>
    </w:p>
    <w:p>
      <w:pPr>
        <w:pStyle w:val="6"/>
        <w:spacing w:before="205" w:line="276" w:lineRule="auto"/>
        <w:ind w:left="120" w:right="115"/>
        <w:jc w:val="both"/>
      </w:pPr>
      <w:r>
        <w:t>It will be easy to do so if we have data in the same format, however it is not the case most of the time.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world</w:t>
      </w:r>
      <w:r>
        <w:rPr>
          <w:spacing w:val="-4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data in</w:t>
      </w:r>
      <w:r>
        <w:rPr>
          <w:spacing w:val="-5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formats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challenge</w:t>
      </w:r>
      <w:r>
        <w:rPr>
          <w:spacing w:val="-7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overcome</w:t>
      </w:r>
      <w:r>
        <w:rPr>
          <w:spacing w:val="-4"/>
        </w:rPr>
        <w:t xml:space="preserve"> </w:t>
      </w:r>
      <w:r>
        <w:t>with</w:t>
      </w:r>
      <w:r>
        <w:rPr>
          <w:spacing w:val="-5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Big</w:t>
      </w:r>
      <w:r>
        <w:rPr>
          <w:spacing w:val="-3"/>
        </w:rPr>
        <w:t xml:space="preserve"> </w:t>
      </w:r>
      <w:r>
        <w:t>Data. This</w:t>
      </w:r>
      <w:r>
        <w:rPr>
          <w:spacing w:val="1"/>
        </w:rPr>
        <w:t xml:space="preserve"> </w:t>
      </w:r>
      <w:r>
        <w:t>variety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represent</w:t>
      </w:r>
      <w:r>
        <w:rPr>
          <w:spacing w:val="3"/>
        </w:rPr>
        <w:t xml:space="preserve"> </w:t>
      </w:r>
      <w:r>
        <w:t>Big</w:t>
      </w:r>
      <w:r>
        <w:rPr>
          <w:spacing w:val="-4"/>
        </w:rPr>
        <w:t xml:space="preserve"> </w:t>
      </w:r>
      <w:r>
        <w:t>Data.</w:t>
      </w:r>
    </w:p>
    <w:p>
      <w:pPr>
        <w:pStyle w:val="2"/>
        <w:numPr>
          <w:ilvl w:val="1"/>
          <w:numId w:val="1"/>
        </w:numPr>
        <w:tabs>
          <w:tab w:val="left" w:pos="400"/>
        </w:tabs>
        <w:spacing w:before="198" w:after="0" w:line="240" w:lineRule="auto"/>
        <w:ind w:left="399" w:right="0" w:hanging="282"/>
        <w:jc w:val="left"/>
      </w:pPr>
      <w:bookmarkStart w:id="6" w:name="1.3 TYPES OF BIG DATA"/>
      <w:bookmarkEnd w:id="6"/>
      <w:bookmarkStart w:id="7" w:name="1.3 TYPES OF BIG DATA"/>
      <w:bookmarkEnd w:id="7"/>
      <w:r>
        <w:t>TYPES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BIG</w:t>
      </w:r>
      <w:r>
        <w:rPr>
          <w:spacing w:val="-4"/>
        </w:rPr>
        <w:t xml:space="preserve"> </w:t>
      </w:r>
      <w:r>
        <w:t>DATA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1"/>
        <w:rPr>
          <w:b/>
        </w:rPr>
      </w:pPr>
      <w:r>
        <w:pict>
          <v:group id="docshapegroup8" o:spid="_x0000_s1033" o:spt="203" style="position:absolute;left:0pt;margin-left:216.1pt;margin-top:13.9pt;height:173.1pt;width:271.55pt;mso-position-horizontal-relative:page;mso-wrap-distance-bottom:0pt;mso-wrap-distance-top:0pt;z-index:-251653120;mso-width-relative:page;mso-height-relative:page;" coordorigin="4323,279" coordsize="5431,3462">
            <o:lock v:ext="edit"/>
            <v:shape id="docshape9" o:spid="_x0000_s1034" o:spt="75" type="#_x0000_t75" style="position:absolute;left:4652;top:300;height:3410;width:5040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rect id="docshape10" o:spid="_x0000_s1035" o:spt="1" style="position:absolute;left:4335;top:290;height:3438;width:5407;" filled="f" stroked="t" coordsize="21600,21600">
              <v:path/>
              <v:fill on="f" focussize="0,0"/>
              <v:stroke weight="1.2pt" color="#000000"/>
              <v:imagedata o:title=""/>
              <o:lock v:ext="edit"/>
            </v:rect>
            <w10:wrap type="topAndBottom"/>
          </v:group>
        </w:pict>
      </w:r>
    </w:p>
    <w:p>
      <w:pPr>
        <w:pStyle w:val="6"/>
        <w:spacing w:before="161"/>
        <w:ind w:left="4413"/>
        <w:rPr>
          <w:rFonts w:ascii="Calibri"/>
        </w:rPr>
      </w:pPr>
      <w:r>
        <w:rPr>
          <w:rFonts w:ascii="Calibri"/>
          <w:spacing w:val="-1"/>
        </w:rPr>
        <w:t>Figure</w:t>
      </w:r>
      <w:r>
        <w:rPr>
          <w:rFonts w:ascii="Calibri"/>
          <w:spacing w:val="4"/>
        </w:rPr>
        <w:t xml:space="preserve"> </w:t>
      </w:r>
      <w:r>
        <w:rPr>
          <w:rFonts w:ascii="Calibri"/>
          <w:spacing w:val="-1"/>
        </w:rPr>
        <w:t>1.5</w:t>
      </w:r>
      <w:r>
        <w:rPr>
          <w:rFonts w:ascii="Calibri"/>
          <w:spacing w:val="-27"/>
        </w:rPr>
        <w:t xml:space="preserve"> </w:t>
      </w:r>
      <w:r>
        <w:rPr>
          <w:rFonts w:ascii="Calibri"/>
          <w:spacing w:val="-1"/>
        </w:rPr>
        <w:t>:</w:t>
      </w:r>
      <w:r>
        <w:rPr>
          <w:rFonts w:ascii="Calibri"/>
          <w:spacing w:val="6"/>
        </w:rPr>
        <w:t xml:space="preserve"> </w:t>
      </w:r>
      <w:r>
        <w:rPr>
          <w:rFonts w:ascii="Calibri"/>
          <w:spacing w:val="-1"/>
        </w:rPr>
        <w:t>Big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Layout</w:t>
      </w:r>
    </w:p>
    <w:p>
      <w:pPr>
        <w:pStyle w:val="6"/>
        <w:spacing w:before="7"/>
        <w:rPr>
          <w:rFonts w:ascii="Calibri"/>
          <w:sz w:val="19"/>
        </w:rPr>
      </w:pPr>
    </w:p>
    <w:p>
      <w:pPr>
        <w:pStyle w:val="2"/>
        <w:numPr>
          <w:ilvl w:val="0"/>
          <w:numId w:val="2"/>
        </w:numPr>
        <w:tabs>
          <w:tab w:val="left" w:pos="288"/>
        </w:tabs>
        <w:spacing w:before="1" w:after="0" w:line="240" w:lineRule="auto"/>
        <w:ind w:left="288" w:right="0" w:hanging="170"/>
        <w:jc w:val="left"/>
      </w:pPr>
      <w:bookmarkStart w:id="8" w:name="1. APACHE HADOOP"/>
      <w:bookmarkEnd w:id="8"/>
      <w:bookmarkStart w:id="9" w:name="1. APACHE HADOOP"/>
      <w:bookmarkEnd w:id="9"/>
      <w:r>
        <w:t>APACHE</w:t>
      </w:r>
      <w:r>
        <w:rPr>
          <w:spacing w:val="-12"/>
        </w:rPr>
        <w:t xml:space="preserve"> </w:t>
      </w:r>
      <w:r>
        <w:t>HADOOP</w:t>
      </w:r>
    </w:p>
    <w:p>
      <w:pPr>
        <w:pStyle w:val="6"/>
        <w:spacing w:before="6"/>
        <w:rPr>
          <w:b/>
          <w:sz w:val="20"/>
        </w:rPr>
      </w:pPr>
    </w:p>
    <w:p>
      <w:pPr>
        <w:pStyle w:val="6"/>
        <w:spacing w:line="276" w:lineRule="auto"/>
        <w:ind w:left="119" w:right="120"/>
        <w:jc w:val="both"/>
      </w:pPr>
      <w:r>
        <w:t>Apache Hadoop is one of the main supportive element in Big Data technologies. It simplifies the</w:t>
      </w:r>
      <w:r>
        <w:rPr>
          <w:spacing w:val="1"/>
        </w:rPr>
        <w:t xml:space="preserve"> </w:t>
      </w:r>
      <w:r>
        <w:t>processing of large amount of structured or unstructured data in a cheap manner. Hadoop is an open</w:t>
      </w:r>
      <w:r>
        <w:rPr>
          <w:spacing w:val="1"/>
        </w:rPr>
        <w:t xml:space="preserve"> </w:t>
      </w:r>
      <w:r>
        <w:t>source project from apache that is continuously improving over the years.</w:t>
      </w:r>
      <w:r>
        <w:rPr>
          <w:spacing w:val="55"/>
        </w:rPr>
        <w:t xml:space="preserve"> </w:t>
      </w:r>
      <w:r>
        <w:t>"Hadoop is basically a set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libraries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frameworks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big</w:t>
      </w:r>
      <w:r>
        <w:rPr>
          <w:spacing w:val="-4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-8"/>
        </w:rPr>
        <w:t xml:space="preserve"> </w:t>
      </w:r>
      <w:r>
        <w:t>server to</w:t>
      </w:r>
      <w:r>
        <w:rPr>
          <w:spacing w:val="-53"/>
        </w:rPr>
        <w:t xml:space="preserve"> </w:t>
      </w:r>
      <w:r>
        <w:t>thousands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machines.</w:t>
      </w:r>
    </w:p>
    <w:p>
      <w:pPr>
        <w:spacing w:after="0" w:line="276" w:lineRule="auto"/>
        <w:jc w:val="both"/>
        <w:sectPr>
          <w:pgSz w:w="11910" w:h="16830"/>
          <w:pgMar w:top="1340" w:right="1320" w:bottom="280" w:left="13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1" w:line="278" w:lineRule="auto"/>
        <w:ind w:left="119" w:right="105"/>
        <w:jc w:val="both"/>
      </w:pPr>
      <w:r>
        <w:t>It provides an efficient and powerful error detection mechanism based on application layer rather than</w:t>
      </w:r>
      <w:r>
        <w:rPr>
          <w:spacing w:val="1"/>
        </w:rPr>
        <w:t xml:space="preserve"> </w:t>
      </w:r>
      <w:r>
        <w:t>relying</w:t>
      </w:r>
      <w:r>
        <w:rPr>
          <w:spacing w:val="-6"/>
        </w:rPr>
        <w:t xml:space="preserve"> </w:t>
      </w:r>
      <w:r>
        <w:t>upon</w:t>
      </w:r>
      <w:r>
        <w:rPr>
          <w:spacing w:val="-4"/>
        </w:rPr>
        <w:t xml:space="preserve"> </w:t>
      </w:r>
      <w:r>
        <w:t>hardware."</w:t>
      </w:r>
    </w:p>
    <w:p>
      <w:pPr>
        <w:pStyle w:val="6"/>
        <w:spacing w:before="194" w:line="276" w:lineRule="auto"/>
        <w:ind w:left="120" w:right="119"/>
        <w:jc w:val="both"/>
      </w:pPr>
      <w:r>
        <w:t>In</w:t>
      </w:r>
      <w:r>
        <w:rPr>
          <w:spacing w:val="-9"/>
        </w:rPr>
        <w:t xml:space="preserve"> </w:t>
      </w:r>
      <w:r>
        <w:t>December</w:t>
      </w:r>
      <w:r>
        <w:rPr>
          <w:spacing w:val="-3"/>
        </w:rPr>
        <w:t xml:space="preserve"> </w:t>
      </w:r>
      <w:r>
        <w:t>2012</w:t>
      </w:r>
      <w:r>
        <w:rPr>
          <w:spacing w:val="-10"/>
        </w:rPr>
        <w:t xml:space="preserve"> </w:t>
      </w:r>
      <w:r>
        <w:t>apache</w:t>
      </w:r>
      <w:r>
        <w:rPr>
          <w:spacing w:val="-11"/>
        </w:rPr>
        <w:t xml:space="preserve"> </w:t>
      </w:r>
      <w:r>
        <w:t>releases</w:t>
      </w:r>
      <w:r>
        <w:rPr>
          <w:spacing w:val="-6"/>
        </w:rPr>
        <w:t xml:space="preserve"> </w:t>
      </w:r>
      <w:r>
        <w:t>Hadoop</w:t>
      </w:r>
      <w:r>
        <w:rPr>
          <w:spacing w:val="-6"/>
        </w:rPr>
        <w:t xml:space="preserve"> </w:t>
      </w:r>
      <w:r>
        <w:t>1.0.0,</w:t>
      </w:r>
      <w:r>
        <w:rPr>
          <w:spacing w:val="-6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installation</w:t>
      </w:r>
      <w:r>
        <w:rPr>
          <w:spacing w:val="-9"/>
        </w:rPr>
        <w:t xml:space="preserve"> </w:t>
      </w:r>
      <w:r>
        <w:t>guide</w:t>
      </w:r>
      <w:r>
        <w:rPr>
          <w:spacing w:val="-1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found</w:t>
      </w:r>
      <w:r>
        <w:rPr>
          <w:spacing w:val="-53"/>
        </w:rPr>
        <w:t xml:space="preserve"> </w:t>
      </w:r>
      <w:r>
        <w:t>at Apache Hadoop Documentation. Hadoop is not a single project but includes a number of other</w:t>
      </w:r>
      <w:r>
        <w:rPr>
          <w:spacing w:val="1"/>
        </w:rPr>
        <w:t xml:space="preserve"> </w:t>
      </w:r>
      <w:r>
        <w:t>technologies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it.</w:t>
      </w:r>
    </w:p>
    <w:p>
      <w:pPr>
        <w:pStyle w:val="2"/>
        <w:numPr>
          <w:ilvl w:val="0"/>
          <w:numId w:val="2"/>
        </w:numPr>
        <w:tabs>
          <w:tab w:val="left" w:pos="288"/>
        </w:tabs>
        <w:spacing w:before="199" w:after="0" w:line="240" w:lineRule="auto"/>
        <w:ind w:left="288" w:right="0" w:hanging="170"/>
        <w:jc w:val="left"/>
      </w:pPr>
      <w:bookmarkStart w:id="10" w:name="2. MAPREDUCE"/>
      <w:bookmarkEnd w:id="10"/>
      <w:bookmarkStart w:id="11" w:name="2. MAPREDUCE"/>
      <w:bookmarkEnd w:id="11"/>
      <w:r>
        <w:t>MAPREDUCE</w:t>
      </w:r>
    </w:p>
    <w:p>
      <w:pPr>
        <w:pStyle w:val="6"/>
        <w:rPr>
          <w:b/>
          <w:sz w:val="21"/>
        </w:rPr>
      </w:pPr>
    </w:p>
    <w:p>
      <w:pPr>
        <w:pStyle w:val="6"/>
        <w:spacing w:line="276" w:lineRule="auto"/>
        <w:ind w:left="119" w:right="109"/>
        <w:jc w:val="both"/>
      </w:pPr>
      <w:r>
        <w:t>MapReduce was introduced by google to create large amount of web search indexes. It is basically a</w:t>
      </w:r>
      <w:r>
        <w:rPr>
          <w:spacing w:val="1"/>
        </w:rPr>
        <w:t xml:space="preserve"> </w:t>
      </w:r>
      <w:r>
        <w:t>framework to write applications that processes a large amount of structured or unstructured data over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web.</w:t>
      </w:r>
      <w:r>
        <w:rPr>
          <w:spacing w:val="-1"/>
        </w:rPr>
        <w:t xml:space="preserve"> </w:t>
      </w:r>
      <w:r>
        <w:t>MapReduce</w:t>
      </w:r>
      <w:r>
        <w:rPr>
          <w:spacing w:val="-7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breaks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parts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nodes. By</w:t>
      </w:r>
      <w:r>
        <w:rPr>
          <w:spacing w:val="-3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query processing it makes it easy to maintain large amount of data by dividing the data into several</w:t>
      </w:r>
      <w:r>
        <w:rPr>
          <w:spacing w:val="1"/>
        </w:rPr>
        <w:t xml:space="preserve"> </w:t>
      </w:r>
      <w:r>
        <w:t>different machines. Hadoop MapReduce is a software framework for easily writing applications to</w:t>
      </w:r>
      <w:r>
        <w:rPr>
          <w:spacing w:val="1"/>
        </w:rPr>
        <w:t xml:space="preserve"> </w:t>
      </w:r>
      <w:r>
        <w:t>manage</w:t>
      </w:r>
      <w:r>
        <w:rPr>
          <w:spacing w:val="-9"/>
        </w:rPr>
        <w:t xml:space="preserve"> </w:t>
      </w:r>
      <w:r>
        <w:t>large</w:t>
      </w:r>
      <w:r>
        <w:rPr>
          <w:spacing w:val="-9"/>
        </w:rPr>
        <w:t xml:space="preserve"> </w:t>
      </w:r>
      <w:r>
        <w:t>amount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sets</w:t>
      </w:r>
      <w:r>
        <w:rPr>
          <w:spacing w:val="-6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highly</w:t>
      </w:r>
      <w:r>
        <w:rPr>
          <w:spacing w:val="-8"/>
        </w:rPr>
        <w:t xml:space="preserve"> </w:t>
      </w:r>
      <w:r>
        <w:t>fault</w:t>
      </w:r>
      <w:r>
        <w:rPr>
          <w:spacing w:val="-7"/>
        </w:rPr>
        <w:t xml:space="preserve"> </w:t>
      </w:r>
      <w:r>
        <w:t>tolerant</w:t>
      </w:r>
      <w:r>
        <w:rPr>
          <w:spacing w:val="-3"/>
        </w:rPr>
        <w:t xml:space="preserve"> </w:t>
      </w:r>
      <w:r>
        <w:t>manner.</w:t>
      </w:r>
      <w:r>
        <w:rPr>
          <w:spacing w:val="-5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tutorials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getting</w:t>
      </w:r>
      <w:r>
        <w:rPr>
          <w:spacing w:val="-8"/>
        </w:rPr>
        <w:t xml:space="preserve"> </w:t>
      </w:r>
      <w:r>
        <w:t>started</w:t>
      </w:r>
      <w:r>
        <w:rPr>
          <w:spacing w:val="1"/>
        </w:rPr>
        <w:t xml:space="preserve"> </w:t>
      </w:r>
      <w:r>
        <w:t>guide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Apache</w:t>
      </w:r>
      <w:r>
        <w:rPr>
          <w:spacing w:val="-6"/>
        </w:rPr>
        <w:t xml:space="preserve"> </w:t>
      </w:r>
      <w:r>
        <w:t>Documentation.</w:t>
      </w:r>
    </w:p>
    <w:p>
      <w:pPr>
        <w:pStyle w:val="3"/>
        <w:numPr>
          <w:ilvl w:val="0"/>
          <w:numId w:val="2"/>
        </w:numPr>
        <w:tabs>
          <w:tab w:val="left" w:pos="288"/>
        </w:tabs>
        <w:spacing w:before="200" w:after="0" w:line="240" w:lineRule="auto"/>
        <w:ind w:left="288" w:right="0" w:hanging="170"/>
        <w:jc w:val="left"/>
      </w:pPr>
      <w:bookmarkStart w:id="12" w:name="3. HDFS(Hadoop distributed file system)"/>
      <w:bookmarkEnd w:id="12"/>
      <w:bookmarkStart w:id="13" w:name="3. HDFS(Hadoop distributed file system)"/>
      <w:bookmarkEnd w:id="13"/>
      <w:r>
        <w:t>HDFS(Hadoop</w:t>
      </w:r>
      <w:r>
        <w:rPr>
          <w:spacing w:val="-13"/>
        </w:rPr>
        <w:t xml:space="preserve"> </w:t>
      </w:r>
      <w:r>
        <w:t>distributed</w:t>
      </w:r>
      <w:r>
        <w:rPr>
          <w:spacing w:val="-6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system)</w:t>
      </w:r>
    </w:p>
    <w:p>
      <w:pPr>
        <w:pStyle w:val="6"/>
        <w:spacing w:before="8"/>
        <w:rPr>
          <w:b/>
          <w:sz w:val="20"/>
        </w:rPr>
      </w:pPr>
    </w:p>
    <w:p>
      <w:pPr>
        <w:pStyle w:val="6"/>
        <w:spacing w:line="276" w:lineRule="auto"/>
        <w:ind w:left="120" w:right="113" w:hanging="1"/>
        <w:jc w:val="both"/>
      </w:pPr>
      <w:r>
        <w:t>HDFS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store</w:t>
      </w:r>
      <w:r>
        <w:rPr>
          <w:spacing w:val="-7"/>
        </w:rPr>
        <w:t xml:space="preserve"> </w:t>
      </w:r>
      <w:r>
        <w:t>structured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unstructured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large</w:t>
      </w:r>
      <w:r>
        <w:rPr>
          <w:spacing w:val="-9"/>
        </w:rPr>
        <w:t xml:space="preserve"> </w:t>
      </w:r>
      <w:r>
        <w:t>clusters</w:t>
      </w:r>
      <w:r>
        <w:rPr>
          <w:spacing w:val="1"/>
        </w:rPr>
        <w:t xml:space="preserve"> </w:t>
      </w:r>
      <w:r>
        <w:t>of distributed servers. The data stored in HDFS has no restriction or rule to be applied, the data can be</w:t>
      </w:r>
      <w:r>
        <w:rPr>
          <w:spacing w:val="-52"/>
        </w:rPr>
        <w:t xml:space="preserve"> </w:t>
      </w:r>
      <w:r>
        <w:t>either fully unstructured of purely structured. In HDFS the work to make data senseful is done by</w:t>
      </w:r>
      <w:r>
        <w:rPr>
          <w:spacing w:val="1"/>
        </w:rPr>
        <w:t xml:space="preserve"> </w:t>
      </w:r>
      <w:r>
        <w:t>developer's code only. Hadoop distributed file system provides a highly fault tolerant atmosphere with</w:t>
      </w:r>
      <w:r>
        <w:rPr>
          <w:spacing w:val="-52"/>
        </w:rPr>
        <w:t xml:space="preserve"> </w:t>
      </w:r>
      <w:r>
        <w:t>a deployment on low cost hardware machines. HDFS is now a part of Apache Hadoop project, more</w:t>
      </w:r>
      <w:r>
        <w:rPr>
          <w:spacing w:val="1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installation</w:t>
      </w:r>
      <w:r>
        <w:rPr>
          <w:spacing w:val="-4"/>
        </w:rPr>
        <w:t xml:space="preserve"> </w:t>
      </w:r>
      <w:r>
        <w:t>guide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Apache</w:t>
      </w:r>
      <w:r>
        <w:rPr>
          <w:spacing w:val="-6"/>
        </w:rPr>
        <w:t xml:space="preserve"> </w:t>
      </w:r>
      <w:r>
        <w:t>HDFS</w:t>
      </w:r>
      <w:r>
        <w:rPr>
          <w:spacing w:val="4"/>
        </w:rPr>
        <w:t xml:space="preserve"> </w:t>
      </w:r>
      <w:r>
        <w:t>documentation.</w:t>
      </w:r>
    </w:p>
    <w:p>
      <w:pPr>
        <w:pStyle w:val="2"/>
        <w:numPr>
          <w:ilvl w:val="0"/>
          <w:numId w:val="2"/>
        </w:numPr>
        <w:tabs>
          <w:tab w:val="left" w:pos="342"/>
        </w:tabs>
        <w:spacing w:before="199" w:after="0" w:line="240" w:lineRule="auto"/>
        <w:ind w:left="342" w:right="0" w:hanging="224"/>
        <w:jc w:val="left"/>
      </w:pPr>
      <w:bookmarkStart w:id="14" w:name="4. HIVE"/>
      <w:bookmarkEnd w:id="14"/>
      <w:bookmarkStart w:id="15" w:name="4. HIVE"/>
      <w:bookmarkEnd w:id="15"/>
      <w:r>
        <w:t>HIVE</w:t>
      </w:r>
    </w:p>
    <w:p>
      <w:pPr>
        <w:pStyle w:val="6"/>
        <w:spacing w:before="6"/>
        <w:rPr>
          <w:b/>
          <w:sz w:val="20"/>
        </w:rPr>
      </w:pPr>
    </w:p>
    <w:p>
      <w:pPr>
        <w:pStyle w:val="6"/>
        <w:spacing w:line="276" w:lineRule="auto"/>
        <w:ind w:left="119" w:right="113"/>
        <w:jc w:val="both"/>
      </w:pPr>
      <w:r>
        <w:t>Hive was originally developed by Facebook, now it is made open source for some time. Hive works</w:t>
      </w:r>
      <w:r>
        <w:rPr>
          <w:spacing w:val="1"/>
        </w:rPr>
        <w:t xml:space="preserve"> </w:t>
      </w:r>
      <w:r>
        <w:t>something</w:t>
      </w:r>
      <w:r>
        <w:rPr>
          <w:spacing w:val="-6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bridge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sql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Hadoop,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basically</w:t>
      </w:r>
      <w:r>
        <w:rPr>
          <w:spacing w:val="-5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queries on</w:t>
      </w:r>
      <w:r>
        <w:rPr>
          <w:spacing w:val="-7"/>
        </w:rPr>
        <w:t xml:space="preserve"> </w:t>
      </w:r>
      <w:r>
        <w:t>Hadoop</w:t>
      </w:r>
      <w:r>
        <w:rPr>
          <w:spacing w:val="1"/>
        </w:rPr>
        <w:t xml:space="preserve"> </w:t>
      </w:r>
      <w:r>
        <w:t>clusters. Apache Hive is basically a data warehouse that provides ad-hoc queries, data summarization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analysis</w:t>
      </w:r>
      <w:r>
        <w:rPr>
          <w:spacing w:val="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huge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sets</w:t>
      </w:r>
      <w:r>
        <w:rPr>
          <w:spacing w:val="1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Hadoop</w:t>
      </w:r>
      <w:r>
        <w:rPr>
          <w:spacing w:val="2"/>
        </w:rPr>
        <w:t xml:space="preserve"> </w:t>
      </w:r>
      <w:r>
        <w:t>compatible</w:t>
      </w:r>
      <w:r>
        <w:rPr>
          <w:spacing w:val="-7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systems.</w:t>
      </w:r>
    </w:p>
    <w:p>
      <w:pPr>
        <w:pStyle w:val="6"/>
        <w:spacing w:before="205" w:line="276" w:lineRule="auto"/>
        <w:ind w:left="121" w:right="109" w:hanging="1"/>
        <w:jc w:val="both"/>
      </w:pPr>
      <w:r>
        <w:t>Hive</w:t>
      </w:r>
      <w:r>
        <w:rPr>
          <w:spacing w:val="-9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called</w:t>
      </w:r>
      <w:r>
        <w:rPr>
          <w:spacing w:val="-7"/>
        </w:rPr>
        <w:t xml:space="preserve"> </w:t>
      </w:r>
      <w:r>
        <w:t>HiveQL</w:t>
      </w:r>
      <w:r>
        <w:rPr>
          <w:spacing w:val="-3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huge</w:t>
      </w:r>
      <w:r>
        <w:rPr>
          <w:spacing w:val="-6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stored</w:t>
      </w:r>
      <w:r>
        <w:rPr>
          <w:spacing w:val="-4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Hadoop</w:t>
      </w:r>
      <w:r>
        <w:rPr>
          <w:spacing w:val="-5"/>
        </w:rPr>
        <w:t xml:space="preserve"> </w:t>
      </w:r>
      <w:r>
        <w:t>clusters.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January</w:t>
      </w:r>
      <w:r>
        <w:rPr>
          <w:spacing w:val="-6"/>
        </w:rPr>
        <w:t xml:space="preserve"> </w:t>
      </w:r>
      <w:r>
        <w:t>2013</w:t>
      </w:r>
      <w:r>
        <w:rPr>
          <w:spacing w:val="-8"/>
        </w:rPr>
        <w:t xml:space="preserve"> </w:t>
      </w:r>
      <w:r>
        <w:t>apache</w:t>
      </w:r>
      <w:r>
        <w:rPr>
          <w:spacing w:val="-9"/>
        </w:rPr>
        <w:t xml:space="preserve"> </w:t>
      </w:r>
      <w:r>
        <w:t>releases</w:t>
      </w:r>
      <w:r>
        <w:rPr>
          <w:spacing w:val="-5"/>
        </w:rPr>
        <w:t xml:space="preserve"> </w:t>
      </w:r>
      <w:r>
        <w:t>Hive</w:t>
      </w:r>
      <w:r>
        <w:rPr>
          <w:spacing w:val="-3"/>
        </w:rPr>
        <w:t xml:space="preserve"> </w:t>
      </w:r>
      <w:r>
        <w:t>0.10.0,</w:t>
      </w:r>
      <w:r>
        <w:rPr>
          <w:spacing w:val="-4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installation</w:t>
      </w:r>
      <w:r>
        <w:rPr>
          <w:spacing w:val="-7"/>
        </w:rPr>
        <w:t xml:space="preserve"> </w:t>
      </w:r>
      <w:r>
        <w:t>guide</w:t>
      </w:r>
      <w:r>
        <w:rPr>
          <w:spacing w:val="-5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Apache</w:t>
      </w:r>
      <w:r>
        <w:rPr>
          <w:spacing w:val="-5"/>
        </w:rPr>
        <w:t xml:space="preserve"> </w:t>
      </w:r>
      <w:r>
        <w:t>Hive</w:t>
      </w:r>
      <w:r>
        <w:rPr>
          <w:spacing w:val="-6"/>
        </w:rPr>
        <w:t xml:space="preserve"> </w:t>
      </w:r>
      <w:r>
        <w:t>Documentation.</w:t>
      </w:r>
    </w:p>
    <w:p>
      <w:pPr>
        <w:pStyle w:val="2"/>
        <w:numPr>
          <w:ilvl w:val="0"/>
          <w:numId w:val="2"/>
        </w:numPr>
        <w:tabs>
          <w:tab w:val="left" w:pos="346"/>
        </w:tabs>
        <w:spacing w:before="197" w:after="0" w:line="240" w:lineRule="auto"/>
        <w:ind w:left="345" w:right="0" w:hanging="228"/>
        <w:jc w:val="left"/>
      </w:pPr>
      <w:bookmarkStart w:id="16" w:name="5. PIG"/>
      <w:bookmarkEnd w:id="16"/>
      <w:bookmarkStart w:id="17" w:name="5. PIG"/>
      <w:bookmarkEnd w:id="17"/>
      <w:r>
        <w:t>PIG</w:t>
      </w:r>
    </w:p>
    <w:p>
      <w:pPr>
        <w:pStyle w:val="6"/>
        <w:spacing w:before="8"/>
        <w:rPr>
          <w:b/>
          <w:sz w:val="20"/>
        </w:rPr>
      </w:pPr>
    </w:p>
    <w:p>
      <w:pPr>
        <w:pStyle w:val="6"/>
        <w:spacing w:line="276" w:lineRule="auto"/>
        <w:ind w:left="119" w:right="110"/>
        <w:jc w:val="both"/>
      </w:pPr>
      <w:r>
        <w:t>Pig was introduced by yahoo and later on it was made fully open source. It also provides a bridge to</w:t>
      </w:r>
      <w:r>
        <w:rPr>
          <w:spacing w:val="1"/>
        </w:rPr>
        <w:t xml:space="preserve"> </w:t>
      </w:r>
      <w:r>
        <w:rPr>
          <w:spacing w:val="-1"/>
        </w:rPr>
        <w:t>query</w:t>
      </w:r>
      <w:r>
        <w:rPr>
          <w:spacing w:val="-7"/>
        </w:rPr>
        <w:t xml:space="preserve"> </w:t>
      </w:r>
      <w:r>
        <w:rPr>
          <w:spacing w:val="-1"/>
        </w:rPr>
        <w:t>data</w:t>
      </w:r>
      <w:r>
        <w:rPr>
          <w:spacing w:val="-11"/>
        </w:rPr>
        <w:t xml:space="preserve"> </w:t>
      </w:r>
      <w:r>
        <w:rPr>
          <w:spacing w:val="-1"/>
        </w:rPr>
        <w:t>over</w:t>
      </w:r>
      <w:r>
        <w:rPr>
          <w:spacing w:val="-7"/>
        </w:rPr>
        <w:t xml:space="preserve"> </w:t>
      </w:r>
      <w:r>
        <w:rPr>
          <w:spacing w:val="-1"/>
        </w:rPr>
        <w:t>Hadoop</w:t>
      </w:r>
      <w:r>
        <w:rPr>
          <w:spacing w:val="-7"/>
        </w:rPr>
        <w:t xml:space="preserve"> </w:t>
      </w:r>
      <w:r>
        <w:rPr>
          <w:spacing w:val="-1"/>
        </w:rPr>
        <w:t>clusters</w:t>
      </w:r>
      <w:r>
        <w:rPr>
          <w:spacing w:val="-10"/>
        </w:rPr>
        <w:t xml:space="preserve"> </w:t>
      </w:r>
      <w:r>
        <w:rPr>
          <w:spacing w:val="-1"/>
        </w:rPr>
        <w:t>but</w:t>
      </w:r>
      <w:r>
        <w:rPr>
          <w:spacing w:val="-10"/>
        </w:rPr>
        <w:t xml:space="preserve"> </w:t>
      </w:r>
      <w:r>
        <w:rPr>
          <w:spacing w:val="-1"/>
        </w:rPr>
        <w:t>unlike</w:t>
      </w:r>
      <w:r>
        <w:rPr>
          <w:spacing w:val="-12"/>
        </w:rPr>
        <w:t xml:space="preserve"> </w:t>
      </w:r>
      <w:r>
        <w:rPr>
          <w:spacing w:val="-1"/>
        </w:rPr>
        <w:t>hive,</w:t>
      </w:r>
      <w:r>
        <w:rPr>
          <w:spacing w:val="-6"/>
        </w:rPr>
        <w:t xml:space="preserve"> </w:t>
      </w:r>
      <w:r>
        <w:rPr>
          <w:spacing w:val="-1"/>
        </w:rPr>
        <w:t>it</w:t>
      </w:r>
      <w:r>
        <w:rPr>
          <w:spacing w:val="-9"/>
        </w:rPr>
        <w:t xml:space="preserve"> </w:t>
      </w:r>
      <w:r>
        <w:rPr>
          <w:spacing w:val="-1"/>
        </w:rPr>
        <w:t>implements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script</w:t>
      </w:r>
      <w:r>
        <w:rPr>
          <w:spacing w:val="-8"/>
        </w:rPr>
        <w:t xml:space="preserve"> </w:t>
      </w:r>
      <w:r>
        <w:t>implementation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make</w:t>
      </w:r>
      <w:r>
        <w:rPr>
          <w:spacing w:val="-11"/>
        </w:rPr>
        <w:t xml:space="preserve"> </w:t>
      </w:r>
      <w:r>
        <w:t>Hadoop</w:t>
      </w:r>
      <w:r>
        <w:rPr>
          <w:spacing w:val="1"/>
        </w:rPr>
        <w:t xml:space="preserve"> </w:t>
      </w:r>
      <w:r>
        <w:t>data access able by developers and business persons. Apache pig provides a high level programming</w:t>
      </w:r>
      <w:r>
        <w:rPr>
          <w:spacing w:val="1"/>
        </w:rPr>
        <w:t xml:space="preserve"> </w:t>
      </w:r>
      <w:r>
        <w:rPr>
          <w:spacing w:val="-1"/>
        </w:rPr>
        <w:t>platform</w:t>
      </w:r>
      <w:r>
        <w:rPr>
          <w:spacing w:val="-18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developers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process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analyses</w:t>
      </w:r>
      <w:r>
        <w:rPr>
          <w:spacing w:val="-12"/>
        </w:rPr>
        <w:t xml:space="preserve"> </w:t>
      </w:r>
      <w:r>
        <w:rPr>
          <w:spacing w:val="-1"/>
        </w:rPr>
        <w:t>Big</w:t>
      </w:r>
      <w:r>
        <w:rPr>
          <w:spacing w:val="-12"/>
        </w:rPr>
        <w:t xml:space="preserve"> </w:t>
      </w:r>
      <w:r>
        <w:rPr>
          <w:spacing w:val="-1"/>
        </w:rPr>
        <w:t>Data</w:t>
      </w:r>
      <w:r>
        <w:rPr>
          <w:spacing w:val="-9"/>
        </w:rPr>
        <w:t xml:space="preserve"> </w:t>
      </w:r>
      <w:r>
        <w:rPr>
          <w:spacing w:val="-1"/>
        </w:rPr>
        <w:t>using</w:t>
      </w:r>
      <w:r>
        <w:rPr>
          <w:spacing w:val="-13"/>
        </w:rPr>
        <w:t xml:space="preserve"> </w:t>
      </w:r>
      <w:r>
        <w:rPr>
          <w:spacing w:val="-1"/>
        </w:rPr>
        <w:t>user</w:t>
      </w:r>
      <w:r>
        <w:rPr>
          <w:spacing w:val="-10"/>
        </w:rPr>
        <w:t xml:space="preserve"> </w:t>
      </w:r>
      <w:r>
        <w:rPr>
          <w:spacing w:val="-1"/>
        </w:rPr>
        <w:t>defined</w:t>
      </w:r>
      <w:r>
        <w:rPr>
          <w:spacing w:val="-8"/>
        </w:rPr>
        <w:t xml:space="preserve"> </w:t>
      </w:r>
      <w:r>
        <w:t>functions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efforts. In January 2013 Apache released Pig 0.10.1 which is defined for use with Hadoop 0.10.1 or</w:t>
      </w:r>
      <w:r>
        <w:rPr>
          <w:spacing w:val="1"/>
        </w:rPr>
        <w:t xml:space="preserve"> </w:t>
      </w:r>
      <w:r>
        <w:t>later releases. More information and installation guide can be found at Apache Pig Getting Started</w:t>
      </w:r>
      <w:r>
        <w:rPr>
          <w:spacing w:val="1"/>
        </w:rPr>
        <w:t xml:space="preserve"> </w:t>
      </w:r>
      <w:r>
        <w:t>Documentation.</w:t>
      </w:r>
    </w:p>
    <w:p>
      <w:pPr>
        <w:spacing w:after="0" w:line="276" w:lineRule="auto"/>
        <w:jc w:val="both"/>
        <w:sectPr>
          <w:pgSz w:w="11910" w:h="16830"/>
          <w:pgMar w:top="1360" w:right="1320" w:bottom="280" w:left="13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"/>
        <w:numPr>
          <w:ilvl w:val="1"/>
          <w:numId w:val="1"/>
        </w:numPr>
        <w:tabs>
          <w:tab w:val="left" w:pos="452"/>
        </w:tabs>
        <w:spacing w:before="80" w:after="0" w:line="240" w:lineRule="auto"/>
        <w:ind w:left="451" w:right="0" w:hanging="334"/>
        <w:jc w:val="left"/>
      </w:pPr>
      <w:bookmarkStart w:id="18" w:name="1.4 TRADITIONAL VS BIG DATA BUSINESS APP"/>
      <w:bookmarkEnd w:id="18"/>
      <w:bookmarkStart w:id="19" w:name="1.4 TRADITIONAL VS BIG DATA BUSINESS APP"/>
      <w:bookmarkEnd w:id="19"/>
      <w:r>
        <w:t>TRADITIONAL</w:t>
      </w:r>
      <w:r>
        <w:rPr>
          <w:spacing w:val="-6"/>
        </w:rPr>
        <w:t xml:space="preserve"> </w:t>
      </w:r>
      <w:r>
        <w:t>VS</w:t>
      </w:r>
      <w:r>
        <w:rPr>
          <w:spacing w:val="-10"/>
        </w:rPr>
        <w:t xml:space="preserve"> </w:t>
      </w:r>
      <w:r>
        <w:t>BIG</w:t>
      </w:r>
      <w:r>
        <w:rPr>
          <w:spacing w:val="-11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BUSINESS</w:t>
      </w:r>
      <w:r>
        <w:rPr>
          <w:spacing w:val="-6"/>
        </w:rPr>
        <w:t xml:space="preserve"> </w:t>
      </w:r>
      <w:r>
        <w:t>APPROACH</w:t>
      </w:r>
    </w:p>
    <w:p>
      <w:pPr>
        <w:pStyle w:val="6"/>
        <w:spacing w:before="8"/>
        <w:rPr>
          <w:b/>
          <w:sz w:val="20"/>
        </w:rPr>
      </w:pPr>
    </w:p>
    <w:p>
      <w:pPr>
        <w:pStyle w:val="3"/>
        <w:ind w:left="120"/>
      </w:pPr>
      <w:bookmarkStart w:id="20" w:name="1. Schema less and Column oriented Datab"/>
      <w:bookmarkEnd w:id="20"/>
      <w:r>
        <w:t>1.</w:t>
      </w:r>
      <w:r>
        <w:rPr>
          <w:spacing w:val="-8"/>
        </w:rPr>
        <w:t xml:space="preserve"> </w:t>
      </w:r>
      <w:r>
        <w:t>Schema</w:t>
      </w:r>
      <w:r>
        <w:rPr>
          <w:spacing w:val="-4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Column</w:t>
      </w:r>
      <w:r>
        <w:rPr>
          <w:spacing w:val="-8"/>
        </w:rPr>
        <w:t xml:space="preserve"> </w:t>
      </w:r>
      <w:r>
        <w:t>oriented</w:t>
      </w:r>
      <w:r>
        <w:rPr>
          <w:spacing w:val="-6"/>
        </w:rPr>
        <w:t xml:space="preserve"> </w:t>
      </w:r>
      <w:r>
        <w:t>Databases</w:t>
      </w:r>
      <w:r>
        <w:rPr>
          <w:spacing w:val="-5"/>
        </w:rPr>
        <w:t xml:space="preserve"> </w:t>
      </w:r>
      <w:r>
        <w:t>(No</w:t>
      </w:r>
      <w:r>
        <w:rPr>
          <w:spacing w:val="-4"/>
        </w:rPr>
        <w:t xml:space="preserve"> </w:t>
      </w:r>
      <w:r>
        <w:t>Sql)</w:t>
      </w:r>
    </w:p>
    <w:p>
      <w:pPr>
        <w:pStyle w:val="6"/>
        <w:spacing w:before="11"/>
        <w:rPr>
          <w:b/>
          <w:sz w:val="20"/>
        </w:rPr>
      </w:pPr>
    </w:p>
    <w:p>
      <w:pPr>
        <w:pStyle w:val="6"/>
        <w:spacing w:line="276" w:lineRule="auto"/>
        <w:ind w:left="119" w:right="110"/>
        <w:jc w:val="both"/>
      </w:pPr>
      <w:r>
        <w:t>We are using table and row based relational databases over the years, these databases are just fine with</w:t>
      </w:r>
      <w:r>
        <w:rPr>
          <w:spacing w:val="-53"/>
        </w:rPr>
        <w:t xml:space="preserve"> </w:t>
      </w:r>
      <w:r>
        <w:t>online transactions and quick updates. When unstructured and large amount of data comes into the</w:t>
      </w:r>
      <w:r>
        <w:rPr>
          <w:spacing w:val="1"/>
        </w:rPr>
        <w:t xml:space="preserve"> </w:t>
      </w:r>
      <w:r>
        <w:t>picture we needs some databases without having a hard code schema attachment. There are a number</w:t>
      </w:r>
      <w:r>
        <w:rPr>
          <w:spacing w:val="1"/>
        </w:rPr>
        <w:t xml:space="preserve"> </w:t>
      </w:r>
      <w:r>
        <w:t>of databases to fit into this category, these databases can store unstructured, semi structured or even</w:t>
      </w:r>
      <w:r>
        <w:rPr>
          <w:spacing w:val="1"/>
        </w:rPr>
        <w:t xml:space="preserve"> </w:t>
      </w:r>
      <w:r>
        <w:t>fully</w:t>
      </w:r>
      <w:r>
        <w:rPr>
          <w:spacing w:val="-3"/>
        </w:rPr>
        <w:t xml:space="preserve"> </w:t>
      </w:r>
      <w:r>
        <w:t>structured</w:t>
      </w:r>
      <w:r>
        <w:rPr>
          <w:spacing w:val="3"/>
        </w:rPr>
        <w:t xml:space="preserve"> </w:t>
      </w:r>
      <w:r>
        <w:t>data.</w:t>
      </w:r>
    </w:p>
    <w:p>
      <w:pPr>
        <w:pStyle w:val="6"/>
        <w:spacing w:before="198" w:line="276" w:lineRule="auto"/>
        <w:ind w:left="119" w:right="112" w:hanging="1"/>
        <w:jc w:val="both"/>
      </w:pPr>
      <w:r>
        <w:t>Apart from other benefits the finest thing with schema less databases is that it makes data migration</w:t>
      </w:r>
      <w:r>
        <w:rPr>
          <w:spacing w:val="1"/>
        </w:rPr>
        <w:t xml:space="preserve"> </w:t>
      </w:r>
      <w:r>
        <w:t>very easy. MongoDB is a very popular and widely used NoSQL database these days. NoSQL and</w:t>
      </w:r>
      <w:r>
        <w:rPr>
          <w:spacing w:val="1"/>
        </w:rPr>
        <w:t xml:space="preserve"> </w:t>
      </w:r>
      <w:r>
        <w:t>schema less databases are used when the primary concern is to store a huge amount of data and not to</w:t>
      </w:r>
      <w:r>
        <w:rPr>
          <w:spacing w:val="1"/>
        </w:rPr>
        <w:t xml:space="preserve"> </w:t>
      </w:r>
      <w:r>
        <w:t>maintain relationship between elements. "NoSQL (not only Sql) is a type of databases that does not</w:t>
      </w:r>
      <w:r>
        <w:rPr>
          <w:spacing w:val="1"/>
        </w:rPr>
        <w:t xml:space="preserve"> </w:t>
      </w:r>
      <w:r>
        <w:t>primarily</w:t>
      </w:r>
      <w:r>
        <w:rPr>
          <w:spacing w:val="-3"/>
        </w:rPr>
        <w:t xml:space="preserve"> </w:t>
      </w:r>
      <w:r>
        <w:t>rely</w:t>
      </w:r>
      <w:r>
        <w:rPr>
          <w:spacing w:val="-4"/>
        </w:rPr>
        <w:t xml:space="preserve"> </w:t>
      </w:r>
      <w:r>
        <w:t>upon</w:t>
      </w:r>
      <w:r>
        <w:rPr>
          <w:spacing w:val="-6"/>
        </w:rPr>
        <w:t xml:space="preserve"> </w:t>
      </w:r>
      <w:r>
        <w:t>schema</w:t>
      </w:r>
      <w:r>
        <w:rPr>
          <w:spacing w:val="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and 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processing."</w:t>
      </w:r>
    </w:p>
    <w:p>
      <w:pPr>
        <w:pStyle w:val="6"/>
        <w:spacing w:before="2"/>
        <w:rPr>
          <w:sz w:val="15"/>
        </w:rPr>
      </w:pPr>
      <w:r>
        <w:pict>
          <v:group id="docshapegroup11" o:spid="_x0000_s1036" o:spt="203" style="position:absolute;left:0pt;margin-left:180.1pt;margin-top:9.95pt;height:163.8pt;width:255.35pt;mso-position-horizontal-relative:page;mso-wrap-distance-bottom:0pt;mso-wrap-distance-top:0pt;z-index:-251653120;mso-width-relative:page;mso-height-relative:page;" coordorigin="3603,199" coordsize="5107,3276">
            <o:lock v:ext="edit"/>
            <v:shape id="docshape12" o:spid="_x0000_s1037" o:spt="75" type="#_x0000_t75" style="position:absolute;left:3622;top:220;height:3234;width:5067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rect id="docshape13" o:spid="_x0000_s1038" o:spt="1" style="position:absolute;left:3615;top:211;height:3252;width:5083;" filled="f" stroked="t" coordsize="21600,21600">
              <v:path/>
              <v:fill on="f" focussize="0,0"/>
              <v:stroke weight="1.2pt" color="#000000"/>
              <v:imagedata o:title=""/>
              <o:lock v:ext="edit"/>
            </v:rect>
            <w10:wrap type="topAndBottom"/>
          </v:group>
        </w:pict>
      </w:r>
    </w:p>
    <w:p>
      <w:pPr>
        <w:pStyle w:val="6"/>
        <w:spacing w:before="131"/>
        <w:ind w:left="3760"/>
        <w:rPr>
          <w:rFonts w:ascii="Cambria"/>
        </w:rPr>
      </w:pPr>
      <w:r>
        <w:rPr>
          <w:rFonts w:ascii="Cambria"/>
          <w:spacing w:val="-8"/>
        </w:rPr>
        <w:t>Figur1e.</w:t>
      </w:r>
      <w:r>
        <w:rPr>
          <w:rFonts w:ascii="Cambria"/>
          <w:spacing w:val="-24"/>
        </w:rPr>
        <w:t xml:space="preserve"> </w:t>
      </w:r>
      <w:r>
        <w:rPr>
          <w:rFonts w:ascii="Cambria"/>
          <w:spacing w:val="-8"/>
        </w:rPr>
        <w:t>:</w:t>
      </w:r>
      <w:r>
        <w:rPr>
          <w:rFonts w:ascii="Cambria"/>
          <w:spacing w:val="-31"/>
        </w:rPr>
        <w:t xml:space="preserve"> </w:t>
      </w:r>
      <w:r>
        <w:rPr>
          <w:rFonts w:ascii="Cambria"/>
          <w:spacing w:val="-8"/>
        </w:rPr>
        <w:t>Big</w:t>
      </w:r>
      <w:r>
        <w:rPr>
          <w:rFonts w:ascii="Cambria"/>
          <w:spacing w:val="-7"/>
        </w:rPr>
        <w:t xml:space="preserve"> </w:t>
      </w:r>
      <w:r>
        <w:rPr>
          <w:rFonts w:ascii="Cambria"/>
          <w:spacing w:val="-8"/>
        </w:rPr>
        <w:t>Data</w:t>
      </w:r>
    </w:p>
    <w:p>
      <w:pPr>
        <w:pStyle w:val="6"/>
        <w:spacing w:before="221"/>
        <w:ind w:left="120"/>
        <w:jc w:val="both"/>
      </w:pPr>
      <w:r>
        <w:t>The</w:t>
      </w:r>
      <w:r>
        <w:rPr>
          <w:spacing w:val="-11"/>
        </w:rPr>
        <w:t xml:space="preserve"> </w:t>
      </w:r>
      <w:r>
        <w:t>traditional</w:t>
      </w:r>
      <w:r>
        <w:rPr>
          <w:spacing w:val="-6"/>
        </w:rPr>
        <w:t xml:space="preserve"> </w:t>
      </w:r>
      <w:r>
        <w:t>approach</w:t>
      </w:r>
      <w:r>
        <w:rPr>
          <w:spacing w:val="-7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structured</w:t>
      </w:r>
      <w:r>
        <w:rPr>
          <w:spacing w:val="-6"/>
        </w:rPr>
        <w:t xml:space="preserve"> </w:t>
      </w:r>
      <w:r>
        <w:t>data that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layout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structure</w:t>
      </w:r>
      <w:r>
        <w:rPr>
          <w:spacing w:val="-9"/>
        </w:rPr>
        <w:t xml:space="preserve"> </w:t>
      </w:r>
      <w:r>
        <w:t>provided.</w:t>
      </w:r>
    </w:p>
    <w:p>
      <w:pPr>
        <w:pStyle w:val="6"/>
        <w:spacing w:before="4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2286000</wp:posOffset>
            </wp:positionH>
            <wp:positionV relativeFrom="paragraph">
              <wp:posOffset>149225</wp:posOffset>
            </wp:positionV>
            <wp:extent cx="3277870" cy="1600835"/>
            <wp:effectExtent l="0" t="0" r="0" b="0"/>
            <wp:wrapTopAndBottom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160" cy="160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1"/>
        </w:rPr>
      </w:pPr>
    </w:p>
    <w:p>
      <w:pPr>
        <w:pStyle w:val="6"/>
        <w:ind w:left="3722"/>
      </w:pPr>
      <w:r>
        <w:t>Figure</w:t>
      </w:r>
      <w:r>
        <w:rPr>
          <w:spacing w:val="-9"/>
        </w:rPr>
        <w:t xml:space="preserve"> </w:t>
      </w:r>
      <w:r>
        <w:t>1.7:</w:t>
      </w:r>
      <w:r>
        <w:rPr>
          <w:spacing w:val="-5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Data</w:t>
      </w:r>
    </w:p>
    <w:p>
      <w:pPr>
        <w:pStyle w:val="6"/>
        <w:rPr>
          <w:sz w:val="24"/>
        </w:rPr>
      </w:pPr>
    </w:p>
    <w:p>
      <w:pPr>
        <w:pStyle w:val="6"/>
        <w:rPr>
          <w:sz w:val="24"/>
        </w:rPr>
      </w:pPr>
    </w:p>
    <w:p>
      <w:pPr>
        <w:pStyle w:val="6"/>
        <w:spacing w:before="176" w:line="278" w:lineRule="auto"/>
        <w:ind w:left="120" w:right="117"/>
        <w:jc w:val="both"/>
      </w:pPr>
      <w:r>
        <w:t>The structured approach designs the database as per the requirements in tuples and columns. Working</w:t>
      </w:r>
      <w:r>
        <w:rPr>
          <w:spacing w:val="1"/>
        </w:rPr>
        <w:t xml:space="preserve"> </w:t>
      </w:r>
      <w:r>
        <w:t>on the live coming data, which can be an input from the ever changing scenario cannot be dealt in the</w:t>
      </w:r>
      <w:r>
        <w:rPr>
          <w:spacing w:val="1"/>
        </w:rPr>
        <w:t xml:space="preserve"> </w:t>
      </w:r>
      <w:r>
        <w:t>traditional</w:t>
      </w:r>
      <w:r>
        <w:rPr>
          <w:spacing w:val="-5"/>
        </w:rPr>
        <w:t xml:space="preserve"> </w:t>
      </w:r>
      <w:r>
        <w:t>approach.</w:t>
      </w:r>
      <w:r>
        <w:rPr>
          <w:spacing w:val="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Big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iterative.</w:t>
      </w:r>
    </w:p>
    <w:p>
      <w:pPr>
        <w:spacing w:after="0" w:line="278" w:lineRule="auto"/>
        <w:jc w:val="both"/>
        <w:sectPr>
          <w:pgSz w:w="11910" w:h="16830"/>
          <w:pgMar w:top="1340" w:right="1320" w:bottom="280" w:left="13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ind w:left="2280"/>
        <w:rPr>
          <w:sz w:val="20"/>
        </w:rPr>
      </w:pPr>
      <w:r>
        <w:rPr>
          <w:sz w:val="20"/>
        </w:rPr>
        <w:drawing>
          <wp:inline distT="0" distB="0" distL="0" distR="0">
            <wp:extent cx="3575685" cy="1663700"/>
            <wp:effectExtent l="0" t="0" r="0" b="0"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6217" cy="166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7"/>
        <w:rPr>
          <w:sz w:val="14"/>
        </w:rPr>
      </w:pPr>
    </w:p>
    <w:p>
      <w:pPr>
        <w:pStyle w:val="6"/>
        <w:spacing w:before="91"/>
        <w:ind w:left="595" w:right="18"/>
        <w:jc w:val="center"/>
      </w:pPr>
      <w:r>
        <w:t>Figure</w:t>
      </w:r>
      <w:r>
        <w:rPr>
          <w:spacing w:val="-8"/>
        </w:rPr>
        <w:t xml:space="preserve"> </w:t>
      </w:r>
      <w:r>
        <w:t>1.8:</w:t>
      </w:r>
      <w:r>
        <w:rPr>
          <w:spacing w:val="-5"/>
        </w:rPr>
        <w:t xml:space="preserve"> </w:t>
      </w:r>
      <w:r>
        <w:t>Streaming</w:t>
      </w:r>
      <w:r>
        <w:rPr>
          <w:spacing w:val="-5"/>
        </w:rPr>
        <w:t xml:space="preserve"> </w:t>
      </w:r>
      <w:r>
        <w:t>Data</w:t>
      </w:r>
    </w:p>
    <w:p>
      <w:pPr>
        <w:pStyle w:val="6"/>
        <w:spacing w:before="6"/>
        <w:rPr>
          <w:sz w:val="20"/>
        </w:rPr>
      </w:pPr>
    </w:p>
    <w:p>
      <w:pPr>
        <w:pStyle w:val="6"/>
        <w:spacing w:before="1" w:line="276" w:lineRule="auto"/>
        <w:ind w:left="120" w:right="118"/>
        <w:jc w:val="both"/>
      </w:pPr>
      <w:r>
        <w:t>The Big data analytics work on the unstructured data, where no specific pattern of the data is defined.</w:t>
      </w:r>
      <w:r>
        <w:rPr>
          <w:spacing w:val="1"/>
        </w:rPr>
        <w:t xml:space="preserve"> </w:t>
      </w:r>
      <w:r>
        <w:t>The data is not organized in rows and columns. The live flow of data is captured and the analysis is</w:t>
      </w:r>
      <w:r>
        <w:rPr>
          <w:spacing w:val="1"/>
        </w:rPr>
        <w:t xml:space="preserve"> </w:t>
      </w:r>
      <w:r>
        <w:t>done</w:t>
      </w:r>
      <w:r>
        <w:rPr>
          <w:spacing w:val="-8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it.</w:t>
      </w:r>
      <w:r>
        <w:rPr>
          <w:spacing w:val="2"/>
        </w:rPr>
        <w:t xml:space="preserve"> </w:t>
      </w:r>
      <w:r>
        <w:t>xv.Efficiency</w:t>
      </w:r>
      <w:r>
        <w:rPr>
          <w:spacing w:val="-2"/>
        </w:rPr>
        <w:t xml:space="preserve"> </w:t>
      </w:r>
      <w:r>
        <w:t>increases when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analyzed</w:t>
      </w:r>
      <w:r>
        <w:rPr>
          <w:spacing w:val="-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large.</w:t>
      </w: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15"/>
        </w:rPr>
      </w:pPr>
      <w:r>
        <w:pict>
          <v:group id="docshapegroup14" o:spid="_x0000_s1039" o:spt="203" style="position:absolute;left:0pt;margin-left:179.35pt;margin-top:10.1pt;height:147.1pt;width:267.4pt;mso-position-horizontal-relative:page;mso-wrap-distance-bottom:0pt;mso-wrap-distance-top:0pt;z-index:-251652096;mso-width-relative:page;mso-height-relative:page;" coordorigin="3588,203" coordsize="5348,2942">
            <o:lock v:ext="edit"/>
            <v:shape id="docshape15" o:spid="_x0000_s1040" o:spt="75" type="#_x0000_t75" style="position:absolute;left:3608;top:221;height:2903;width:5307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v:rect id="docshape16" o:spid="_x0000_s1041" o:spt="1" style="position:absolute;left:3600;top:214;height:2918;width:5324;" filled="f" stroked="t" coordsize="21600,21600">
              <v:path/>
              <v:fill on="f" focussize="0,0"/>
              <v:stroke weight="1.2pt" color="#000000"/>
              <v:imagedata o:title=""/>
              <o:lock v:ext="edit"/>
            </v:rect>
            <w10:wrap type="topAndBottom"/>
          </v:group>
        </w:pict>
      </w:r>
    </w:p>
    <w:p>
      <w:pPr>
        <w:pStyle w:val="6"/>
        <w:rPr>
          <w:sz w:val="24"/>
        </w:rPr>
      </w:pPr>
    </w:p>
    <w:p>
      <w:pPr>
        <w:pStyle w:val="6"/>
        <w:spacing w:before="3"/>
        <w:rPr>
          <w:sz w:val="23"/>
        </w:rPr>
      </w:pPr>
    </w:p>
    <w:p>
      <w:pPr>
        <w:pStyle w:val="6"/>
        <w:ind w:left="3606"/>
      </w:pPr>
      <w:r>
        <w:t>1.9</w:t>
      </w:r>
      <w:r>
        <w:rPr>
          <w:spacing w:val="-4"/>
        </w:rPr>
        <w:t xml:space="preserve"> </w:t>
      </w:r>
      <w:r>
        <w:t>Big</w:t>
      </w:r>
      <w:r>
        <w:rPr>
          <w:spacing w:val="-8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Architecture</w:t>
      </w:r>
    </w:p>
    <w:p>
      <w:pPr>
        <w:spacing w:after="0"/>
        <w:sectPr>
          <w:pgSz w:w="11910" w:h="16830"/>
          <w:pgMar w:top="1420" w:right="1320" w:bottom="280" w:left="13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"/>
        <w:spacing w:before="78"/>
        <w:ind w:left="3059" w:right="1895"/>
        <w:jc w:val="center"/>
      </w:pPr>
      <w:bookmarkStart w:id="21" w:name="UNIT II"/>
      <w:bookmarkEnd w:id="21"/>
      <w:r>
        <w:rPr>
          <w:color w:val="FF0000"/>
        </w:rPr>
        <w:t>UNIT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II</w:t>
      </w:r>
    </w:p>
    <w:p>
      <w:pPr>
        <w:pStyle w:val="6"/>
        <w:spacing w:before="5"/>
        <w:rPr>
          <w:b/>
          <w:sz w:val="14"/>
        </w:rPr>
      </w:pPr>
    </w:p>
    <w:p>
      <w:pPr>
        <w:spacing w:before="90"/>
        <w:ind w:left="3873" w:right="0" w:firstLine="0"/>
        <w:jc w:val="left"/>
        <w:rPr>
          <w:b/>
          <w:sz w:val="22"/>
        </w:rPr>
      </w:pPr>
      <w:r>
        <w:rPr>
          <w:b/>
          <w:color w:val="FF0000"/>
          <w:sz w:val="22"/>
        </w:rPr>
        <w:t>INTRODUCTION</w:t>
      </w:r>
      <w:r>
        <w:rPr>
          <w:b/>
          <w:color w:val="FF0000"/>
          <w:spacing w:val="-9"/>
          <w:sz w:val="22"/>
        </w:rPr>
        <w:t xml:space="preserve"> </w:t>
      </w:r>
      <w:r>
        <w:rPr>
          <w:b/>
          <w:color w:val="FF0000"/>
          <w:sz w:val="22"/>
        </w:rPr>
        <w:t>TO</w:t>
      </w:r>
      <w:r>
        <w:rPr>
          <w:b/>
          <w:color w:val="FF0000"/>
          <w:spacing w:val="-7"/>
          <w:sz w:val="22"/>
        </w:rPr>
        <w:t xml:space="preserve"> </w:t>
      </w:r>
      <w:r>
        <w:rPr>
          <w:b/>
          <w:color w:val="FF0000"/>
          <w:sz w:val="22"/>
        </w:rPr>
        <w:t>HADOOP</w:t>
      </w:r>
    </w:p>
    <w:p>
      <w:pPr>
        <w:pStyle w:val="6"/>
        <w:spacing w:before="8"/>
        <w:rPr>
          <w:b/>
          <w:sz w:val="20"/>
        </w:rPr>
      </w:pPr>
    </w:p>
    <w:p>
      <w:pPr>
        <w:pStyle w:val="3"/>
        <w:numPr>
          <w:ilvl w:val="1"/>
          <w:numId w:val="3"/>
        </w:numPr>
        <w:tabs>
          <w:tab w:val="left" w:pos="867"/>
          <w:tab w:val="left" w:pos="868"/>
        </w:tabs>
        <w:spacing w:before="1" w:after="0" w:line="240" w:lineRule="auto"/>
        <w:ind w:left="867" w:right="0" w:hanging="574"/>
        <w:jc w:val="left"/>
        <w:rPr>
          <w:sz w:val="24"/>
        </w:rPr>
      </w:pPr>
      <w:bookmarkStart w:id="22" w:name="2.1 Hadoop"/>
      <w:bookmarkEnd w:id="22"/>
      <w:bookmarkStart w:id="23" w:name="2.1 Hadoop"/>
      <w:bookmarkEnd w:id="23"/>
      <w:r>
        <w:t>Hadoop</w:t>
      </w:r>
    </w:p>
    <w:p>
      <w:pPr>
        <w:pStyle w:val="6"/>
        <w:rPr>
          <w:b/>
          <w:sz w:val="11"/>
        </w:rPr>
      </w:pPr>
    </w:p>
    <w:p>
      <w:pPr>
        <w:pStyle w:val="9"/>
        <w:numPr>
          <w:ilvl w:val="2"/>
          <w:numId w:val="3"/>
        </w:numPr>
        <w:tabs>
          <w:tab w:val="left" w:pos="1434"/>
        </w:tabs>
        <w:spacing w:before="70" w:after="0" w:line="237" w:lineRule="auto"/>
        <w:ind w:left="1433" w:right="221" w:hanging="429"/>
        <w:jc w:val="both"/>
        <w:rPr>
          <w:rFonts w:ascii="Calibri"/>
          <w:sz w:val="24"/>
        </w:rPr>
      </w:pPr>
      <w:r>
        <w:rPr>
          <w:sz w:val="22"/>
        </w:rPr>
        <w:t>Hadoop is an open source framework that supports the processing of large data sets in a</w:t>
      </w:r>
      <w:r>
        <w:rPr>
          <w:spacing w:val="1"/>
          <w:sz w:val="22"/>
        </w:rPr>
        <w:t xml:space="preserve"> </w:t>
      </w:r>
      <w:r>
        <w:rPr>
          <w:sz w:val="22"/>
        </w:rPr>
        <w:t>distributed</w:t>
      </w:r>
      <w:r>
        <w:rPr>
          <w:spacing w:val="-5"/>
          <w:sz w:val="22"/>
        </w:rPr>
        <w:t xml:space="preserve"> </w:t>
      </w:r>
      <w:r>
        <w:rPr>
          <w:sz w:val="22"/>
        </w:rPr>
        <w:t>computing</w:t>
      </w:r>
      <w:r>
        <w:rPr>
          <w:spacing w:val="-1"/>
          <w:sz w:val="22"/>
        </w:rPr>
        <w:t xml:space="preserve"> </w:t>
      </w:r>
      <w:r>
        <w:rPr>
          <w:sz w:val="22"/>
        </w:rPr>
        <w:t>environment.</w:t>
      </w:r>
    </w:p>
    <w:p>
      <w:pPr>
        <w:pStyle w:val="9"/>
        <w:numPr>
          <w:ilvl w:val="2"/>
          <w:numId w:val="3"/>
        </w:numPr>
        <w:tabs>
          <w:tab w:val="left" w:pos="1434"/>
        </w:tabs>
        <w:spacing w:before="42" w:after="0" w:line="256" w:lineRule="auto"/>
        <w:ind w:left="1433" w:right="216" w:hanging="429"/>
        <w:jc w:val="both"/>
        <w:rPr>
          <w:rFonts w:ascii="Calibri"/>
          <w:sz w:val="24"/>
        </w:rPr>
      </w:pPr>
      <w:r>
        <w:rPr>
          <w:sz w:val="22"/>
        </w:rPr>
        <w:t>Hadoop consists of MapReduce, the Hadoop distributed file system (HDFS) and a number of</w:t>
      </w:r>
      <w:r>
        <w:rPr>
          <w:spacing w:val="-52"/>
          <w:sz w:val="22"/>
        </w:rPr>
        <w:t xml:space="preserve"> </w:t>
      </w:r>
      <w:r>
        <w:rPr>
          <w:sz w:val="22"/>
        </w:rPr>
        <w:t>related</w:t>
      </w:r>
      <w:r>
        <w:rPr>
          <w:spacing w:val="1"/>
          <w:sz w:val="22"/>
        </w:rPr>
        <w:t xml:space="preserve"> </w:t>
      </w:r>
      <w:r>
        <w:rPr>
          <w:sz w:val="22"/>
        </w:rPr>
        <w:t>projects such</w:t>
      </w:r>
      <w:r>
        <w:rPr>
          <w:spacing w:val="1"/>
          <w:sz w:val="22"/>
        </w:rPr>
        <w:t xml:space="preserve"> </w:t>
      </w:r>
      <w:r>
        <w:rPr>
          <w:sz w:val="22"/>
        </w:rPr>
        <w:t>as</w:t>
      </w:r>
      <w:r>
        <w:rPr>
          <w:spacing w:val="1"/>
          <w:sz w:val="22"/>
        </w:rPr>
        <w:t xml:space="preserve"> </w:t>
      </w:r>
      <w:r>
        <w:rPr>
          <w:sz w:val="22"/>
        </w:rPr>
        <w:t>Apache</w:t>
      </w:r>
      <w:r>
        <w:rPr>
          <w:spacing w:val="1"/>
          <w:sz w:val="22"/>
        </w:rPr>
        <w:t xml:space="preserve"> </w:t>
      </w:r>
      <w:r>
        <w:rPr>
          <w:sz w:val="22"/>
        </w:rPr>
        <w:t>Hive,</w:t>
      </w:r>
      <w:r>
        <w:rPr>
          <w:spacing w:val="1"/>
          <w:sz w:val="22"/>
        </w:rPr>
        <w:t xml:space="preserve"> </w:t>
      </w:r>
      <w:r>
        <w:rPr>
          <w:sz w:val="22"/>
        </w:rPr>
        <w:t>HBase</w:t>
      </w:r>
      <w:r>
        <w:rPr>
          <w:spacing w:val="1"/>
          <w:sz w:val="22"/>
        </w:rPr>
        <w:t xml:space="preserve"> </w:t>
      </w:r>
      <w:r>
        <w:rPr>
          <w:sz w:val="22"/>
        </w:rPr>
        <w:t>and</w:t>
      </w:r>
      <w:r>
        <w:rPr>
          <w:spacing w:val="1"/>
          <w:sz w:val="22"/>
        </w:rPr>
        <w:t xml:space="preserve"> </w:t>
      </w:r>
      <w:r>
        <w:rPr>
          <w:sz w:val="22"/>
        </w:rPr>
        <w:t>Zookeeper.</w:t>
      </w:r>
      <w:r>
        <w:rPr>
          <w:spacing w:val="1"/>
          <w:sz w:val="22"/>
        </w:rPr>
        <w:t xml:space="preserve"> </w:t>
      </w:r>
      <w:r>
        <w:rPr>
          <w:sz w:val="22"/>
        </w:rPr>
        <w:t>MapReduce</w:t>
      </w:r>
      <w:r>
        <w:rPr>
          <w:spacing w:val="1"/>
          <w:sz w:val="22"/>
        </w:rPr>
        <w:t xml:space="preserve"> </w:t>
      </w:r>
      <w:r>
        <w:rPr>
          <w:sz w:val="22"/>
        </w:rPr>
        <w:t>and</w:t>
      </w:r>
      <w:r>
        <w:rPr>
          <w:spacing w:val="1"/>
          <w:sz w:val="22"/>
        </w:rPr>
        <w:t xml:space="preserve"> </w:t>
      </w:r>
      <w:r>
        <w:rPr>
          <w:sz w:val="22"/>
        </w:rPr>
        <w:t>Hadoop</w:t>
      </w:r>
      <w:r>
        <w:rPr>
          <w:spacing w:val="1"/>
          <w:sz w:val="22"/>
        </w:rPr>
        <w:t xml:space="preserve"> </w:t>
      </w:r>
      <w:r>
        <w:rPr>
          <w:sz w:val="22"/>
        </w:rPr>
        <w:t>distributed</w:t>
      </w:r>
      <w:r>
        <w:rPr>
          <w:spacing w:val="-5"/>
          <w:sz w:val="22"/>
        </w:rPr>
        <w:t xml:space="preserve"> </w:t>
      </w:r>
      <w:r>
        <w:rPr>
          <w:sz w:val="22"/>
        </w:rPr>
        <w:t>file</w:t>
      </w:r>
      <w:r>
        <w:rPr>
          <w:spacing w:val="-5"/>
          <w:sz w:val="22"/>
        </w:rPr>
        <w:t xml:space="preserve"> </w:t>
      </w:r>
      <w:r>
        <w:rPr>
          <w:sz w:val="22"/>
        </w:rPr>
        <w:t>system</w:t>
      </w:r>
      <w:r>
        <w:rPr>
          <w:spacing w:val="-11"/>
          <w:sz w:val="22"/>
        </w:rPr>
        <w:t xml:space="preserve"> </w:t>
      </w:r>
      <w:r>
        <w:rPr>
          <w:sz w:val="22"/>
        </w:rPr>
        <w:t>(HDFS) are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main</w:t>
      </w:r>
      <w:r>
        <w:rPr>
          <w:spacing w:val="-4"/>
          <w:sz w:val="22"/>
        </w:rPr>
        <w:t xml:space="preserve"> </w:t>
      </w:r>
      <w:r>
        <w:rPr>
          <w:sz w:val="22"/>
        </w:rPr>
        <w:t>component</w:t>
      </w:r>
      <w:r>
        <w:rPr>
          <w:spacing w:val="7"/>
          <w:sz w:val="22"/>
        </w:rPr>
        <w:t xml:space="preserve"> </w:t>
      </w:r>
      <w:r>
        <w:rPr>
          <w:sz w:val="22"/>
        </w:rPr>
        <w:t>of</w:t>
      </w:r>
      <w:r>
        <w:rPr>
          <w:spacing w:val="6"/>
          <w:sz w:val="22"/>
        </w:rPr>
        <w:t xml:space="preserve"> </w:t>
      </w:r>
      <w:r>
        <w:rPr>
          <w:sz w:val="22"/>
        </w:rPr>
        <w:t>Hadoop.</w:t>
      </w:r>
    </w:p>
    <w:p>
      <w:pPr>
        <w:pStyle w:val="9"/>
        <w:numPr>
          <w:ilvl w:val="2"/>
          <w:numId w:val="3"/>
        </w:numPr>
        <w:tabs>
          <w:tab w:val="left" w:pos="1434"/>
        </w:tabs>
        <w:spacing w:before="16" w:after="0" w:line="242" w:lineRule="auto"/>
        <w:ind w:left="1434" w:right="209" w:hanging="429"/>
        <w:jc w:val="both"/>
        <w:rPr>
          <w:rFonts w:ascii="Calibri"/>
          <w:sz w:val="24"/>
        </w:rPr>
      </w:pPr>
      <w:r>
        <w:rPr>
          <w:sz w:val="22"/>
        </w:rPr>
        <w:t>Apache</w:t>
      </w:r>
      <w:r>
        <w:rPr>
          <w:spacing w:val="-9"/>
          <w:sz w:val="22"/>
        </w:rPr>
        <w:t xml:space="preserve"> </w:t>
      </w:r>
      <w:r>
        <w:rPr>
          <w:sz w:val="22"/>
        </w:rPr>
        <w:t>Hadoop</w:t>
      </w:r>
      <w:r>
        <w:rPr>
          <w:spacing w:val="-4"/>
          <w:sz w:val="22"/>
        </w:rPr>
        <w:t xml:space="preserve"> </w:t>
      </w:r>
      <w:r>
        <w:rPr>
          <w:sz w:val="22"/>
        </w:rPr>
        <w:t>is</w:t>
      </w:r>
      <w:r>
        <w:rPr>
          <w:spacing w:val="-2"/>
          <w:sz w:val="22"/>
        </w:rPr>
        <w:t xml:space="preserve"> </w:t>
      </w:r>
      <w:r>
        <w:rPr>
          <w:sz w:val="22"/>
        </w:rPr>
        <w:t>an</w:t>
      </w:r>
      <w:r>
        <w:rPr>
          <w:spacing w:val="-8"/>
          <w:sz w:val="22"/>
        </w:rPr>
        <w:t xml:space="preserve"> </w:t>
      </w:r>
      <w:r>
        <w:rPr>
          <w:sz w:val="22"/>
        </w:rPr>
        <w:t>open-source,</w:t>
      </w:r>
      <w:r>
        <w:rPr>
          <w:spacing w:val="-3"/>
          <w:sz w:val="22"/>
        </w:rPr>
        <w:t xml:space="preserve"> </w:t>
      </w:r>
      <w:r>
        <w:rPr>
          <w:sz w:val="22"/>
        </w:rPr>
        <w:t>free</w:t>
      </w:r>
      <w:r>
        <w:rPr>
          <w:spacing w:val="-8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Java</w:t>
      </w:r>
      <w:r>
        <w:rPr>
          <w:spacing w:val="-5"/>
          <w:sz w:val="22"/>
        </w:rPr>
        <w:t xml:space="preserve"> </w:t>
      </w:r>
      <w:r>
        <w:rPr>
          <w:sz w:val="22"/>
        </w:rPr>
        <w:t>based</w:t>
      </w:r>
      <w:r>
        <w:rPr>
          <w:spacing w:val="-5"/>
          <w:sz w:val="22"/>
        </w:rPr>
        <w:t xml:space="preserve"> </w:t>
      </w:r>
      <w:r>
        <w:rPr>
          <w:sz w:val="22"/>
        </w:rPr>
        <w:t>software</w:t>
      </w:r>
      <w:r>
        <w:rPr>
          <w:spacing w:val="-7"/>
          <w:sz w:val="22"/>
        </w:rPr>
        <w:t xml:space="preserve"> </w:t>
      </w:r>
      <w:r>
        <w:rPr>
          <w:sz w:val="22"/>
        </w:rPr>
        <w:t>framework</w:t>
      </w:r>
      <w:r>
        <w:rPr>
          <w:spacing w:val="-4"/>
          <w:sz w:val="22"/>
        </w:rPr>
        <w:t xml:space="preserve"> </w:t>
      </w:r>
      <w:r>
        <w:rPr>
          <w:sz w:val="22"/>
        </w:rPr>
        <w:t>offers</w:t>
      </w:r>
      <w:r>
        <w:rPr>
          <w:spacing w:val="5"/>
          <w:sz w:val="22"/>
        </w:rPr>
        <w:t xml:space="preserve"> </w:t>
      </w:r>
      <w:r>
        <w:rPr>
          <w:sz w:val="22"/>
        </w:rPr>
        <w:t>a</w:t>
      </w:r>
      <w:r>
        <w:rPr>
          <w:spacing w:val="6"/>
          <w:sz w:val="22"/>
        </w:rPr>
        <w:t xml:space="preserve"> </w:t>
      </w:r>
      <w:r>
        <w:rPr>
          <w:sz w:val="22"/>
        </w:rPr>
        <w:t>powerful</w:t>
      </w:r>
      <w:r>
        <w:rPr>
          <w:spacing w:val="-53"/>
          <w:sz w:val="22"/>
        </w:rPr>
        <w:t xml:space="preserve"> </w:t>
      </w:r>
      <w:r>
        <w:rPr>
          <w:sz w:val="22"/>
        </w:rPr>
        <w:t>distributed</w:t>
      </w:r>
      <w:r>
        <w:rPr>
          <w:spacing w:val="-5"/>
          <w:sz w:val="22"/>
        </w:rPr>
        <w:t xml:space="preserve"> </w:t>
      </w:r>
      <w:r>
        <w:rPr>
          <w:sz w:val="22"/>
        </w:rPr>
        <w:t>platform</w:t>
      </w:r>
      <w:r>
        <w:rPr>
          <w:spacing w:val="-9"/>
          <w:sz w:val="22"/>
        </w:rPr>
        <w:t xml:space="preserve"> </w:t>
      </w:r>
      <w:r>
        <w:rPr>
          <w:sz w:val="22"/>
        </w:rPr>
        <w:t>to</w:t>
      </w:r>
      <w:r>
        <w:rPr>
          <w:spacing w:val="-3"/>
          <w:sz w:val="22"/>
        </w:rPr>
        <w:t xml:space="preserve"> </w:t>
      </w:r>
      <w:r>
        <w:rPr>
          <w:sz w:val="22"/>
        </w:rPr>
        <w:t>store</w:t>
      </w:r>
      <w:r>
        <w:rPr>
          <w:spacing w:val="-5"/>
          <w:sz w:val="22"/>
        </w:rPr>
        <w:t xml:space="preserve"> </w:t>
      </w:r>
      <w:r>
        <w:rPr>
          <w:sz w:val="22"/>
        </w:rPr>
        <w:t>and</w:t>
      </w:r>
      <w:r>
        <w:rPr>
          <w:spacing w:val="1"/>
          <w:sz w:val="22"/>
        </w:rPr>
        <w:t xml:space="preserve"> </w:t>
      </w:r>
      <w:r>
        <w:rPr>
          <w:sz w:val="22"/>
        </w:rPr>
        <w:t>manage</w:t>
      </w:r>
      <w:r>
        <w:rPr>
          <w:spacing w:val="-4"/>
          <w:sz w:val="22"/>
        </w:rPr>
        <w:t xml:space="preserve"> </w:t>
      </w:r>
      <w:r>
        <w:rPr>
          <w:sz w:val="22"/>
        </w:rPr>
        <w:t>Big</w:t>
      </w:r>
      <w:r>
        <w:rPr>
          <w:spacing w:val="-9"/>
          <w:sz w:val="22"/>
        </w:rPr>
        <w:t xml:space="preserve"> </w:t>
      </w:r>
      <w:r>
        <w:rPr>
          <w:sz w:val="22"/>
        </w:rPr>
        <w:t>Data.</w:t>
      </w:r>
    </w:p>
    <w:p>
      <w:pPr>
        <w:pStyle w:val="9"/>
        <w:numPr>
          <w:ilvl w:val="2"/>
          <w:numId w:val="3"/>
        </w:numPr>
        <w:tabs>
          <w:tab w:val="left" w:pos="1434"/>
        </w:tabs>
        <w:spacing w:before="37" w:after="0" w:line="240" w:lineRule="auto"/>
        <w:ind w:left="1433" w:right="0" w:hanging="429"/>
        <w:jc w:val="both"/>
        <w:rPr>
          <w:rFonts w:ascii="Calibri"/>
          <w:sz w:val="24"/>
        </w:rPr>
      </w:pPr>
      <w:r>
        <w:rPr>
          <w:sz w:val="22"/>
        </w:rPr>
        <w:t>It</w:t>
      </w:r>
      <w:r>
        <w:rPr>
          <w:spacing w:val="-4"/>
          <w:sz w:val="22"/>
        </w:rPr>
        <w:t xml:space="preserve"> </w:t>
      </w:r>
      <w:r>
        <w:rPr>
          <w:sz w:val="22"/>
        </w:rPr>
        <w:t>is</w:t>
      </w:r>
      <w:r>
        <w:rPr>
          <w:spacing w:val="-5"/>
          <w:sz w:val="22"/>
        </w:rPr>
        <w:t xml:space="preserve"> </w:t>
      </w:r>
      <w:r>
        <w:rPr>
          <w:sz w:val="22"/>
        </w:rPr>
        <w:t>licensed</w:t>
      </w:r>
      <w:r>
        <w:rPr>
          <w:spacing w:val="-8"/>
          <w:sz w:val="22"/>
        </w:rPr>
        <w:t xml:space="preserve"> </w:t>
      </w:r>
      <w:r>
        <w:rPr>
          <w:sz w:val="22"/>
        </w:rPr>
        <w:t>under</w:t>
      </w:r>
      <w:r>
        <w:rPr>
          <w:spacing w:val="-1"/>
          <w:sz w:val="22"/>
        </w:rPr>
        <w:t xml:space="preserve"> </w:t>
      </w:r>
      <w:r>
        <w:rPr>
          <w:sz w:val="22"/>
        </w:rPr>
        <w:t>an</w:t>
      </w:r>
      <w:r>
        <w:rPr>
          <w:spacing w:val="-5"/>
          <w:sz w:val="22"/>
        </w:rPr>
        <w:t xml:space="preserve"> </w:t>
      </w:r>
      <w:r>
        <w:rPr>
          <w:sz w:val="22"/>
        </w:rPr>
        <w:t>Apache</w:t>
      </w:r>
      <w:r>
        <w:rPr>
          <w:spacing w:val="-6"/>
          <w:sz w:val="22"/>
        </w:rPr>
        <w:t xml:space="preserve"> </w:t>
      </w:r>
      <w:r>
        <w:rPr>
          <w:sz w:val="22"/>
        </w:rPr>
        <w:t>V2</w:t>
      </w:r>
      <w:r>
        <w:rPr>
          <w:spacing w:val="-3"/>
          <w:sz w:val="22"/>
        </w:rPr>
        <w:t xml:space="preserve"> </w:t>
      </w:r>
      <w:r>
        <w:rPr>
          <w:sz w:val="22"/>
        </w:rPr>
        <w:t>license.</w:t>
      </w:r>
    </w:p>
    <w:p>
      <w:pPr>
        <w:pStyle w:val="9"/>
        <w:numPr>
          <w:ilvl w:val="2"/>
          <w:numId w:val="3"/>
        </w:numPr>
        <w:tabs>
          <w:tab w:val="left" w:pos="1434"/>
        </w:tabs>
        <w:spacing w:before="151" w:after="0" w:line="256" w:lineRule="auto"/>
        <w:ind w:left="1433" w:right="222" w:hanging="429"/>
        <w:jc w:val="both"/>
        <w:rPr>
          <w:rFonts w:ascii="Calibri" w:hAnsi="Calibri"/>
          <w:sz w:val="24"/>
        </w:rPr>
      </w:pPr>
      <w:r>
        <w:rPr>
          <w:sz w:val="22"/>
        </w:rPr>
        <w:t>It runs applications on large clusters of commodity hardware and it processes thousands of</w:t>
      </w:r>
      <w:r>
        <w:rPr>
          <w:spacing w:val="1"/>
          <w:sz w:val="22"/>
        </w:rPr>
        <w:t xml:space="preserve"> </w:t>
      </w:r>
      <w:r>
        <w:rPr>
          <w:sz w:val="22"/>
        </w:rPr>
        <w:t>terabytes of data on thousands of the nodes. Hadoop is inspired from Google’s MapReduce</w:t>
      </w:r>
      <w:r>
        <w:rPr>
          <w:spacing w:val="1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Google</w:t>
      </w:r>
      <w:r>
        <w:rPr>
          <w:spacing w:val="-4"/>
          <w:sz w:val="22"/>
        </w:rPr>
        <w:t xml:space="preserve"> </w:t>
      </w:r>
      <w:r>
        <w:rPr>
          <w:sz w:val="22"/>
        </w:rPr>
        <w:t>File</w:t>
      </w:r>
      <w:r>
        <w:rPr>
          <w:spacing w:val="-5"/>
          <w:sz w:val="22"/>
        </w:rPr>
        <w:t xml:space="preserve"> </w:t>
      </w:r>
      <w:r>
        <w:rPr>
          <w:sz w:val="22"/>
        </w:rPr>
        <w:t>System</w:t>
      </w:r>
      <w:r>
        <w:rPr>
          <w:spacing w:val="-9"/>
          <w:sz w:val="22"/>
        </w:rPr>
        <w:t xml:space="preserve"> </w:t>
      </w:r>
      <w:r>
        <w:rPr>
          <w:sz w:val="22"/>
        </w:rPr>
        <w:t>(GFS)</w:t>
      </w:r>
      <w:r>
        <w:rPr>
          <w:spacing w:val="-6"/>
          <w:sz w:val="22"/>
        </w:rPr>
        <w:t xml:space="preserve"> </w:t>
      </w:r>
      <w:r>
        <w:rPr>
          <w:sz w:val="22"/>
        </w:rPr>
        <w:t>papers.</w:t>
      </w:r>
    </w:p>
    <w:p>
      <w:pPr>
        <w:pStyle w:val="9"/>
        <w:numPr>
          <w:ilvl w:val="2"/>
          <w:numId w:val="3"/>
        </w:numPr>
        <w:tabs>
          <w:tab w:val="left" w:pos="1434"/>
        </w:tabs>
        <w:spacing w:before="16" w:after="0" w:line="240" w:lineRule="auto"/>
        <w:ind w:left="1433" w:right="0" w:hanging="429"/>
        <w:jc w:val="both"/>
        <w:rPr>
          <w:rFonts w:ascii="Calibri"/>
          <w:sz w:val="24"/>
        </w:rPr>
      </w:pPr>
      <w:r>
        <w:rPr>
          <w:sz w:val="22"/>
        </w:rPr>
        <w:t>The</w:t>
      </w:r>
      <w:r>
        <w:rPr>
          <w:spacing w:val="-11"/>
          <w:sz w:val="22"/>
        </w:rPr>
        <w:t xml:space="preserve"> </w:t>
      </w:r>
      <w:r>
        <w:rPr>
          <w:sz w:val="22"/>
        </w:rPr>
        <w:t>major</w:t>
      </w:r>
      <w:r>
        <w:rPr>
          <w:spacing w:val="-2"/>
          <w:sz w:val="22"/>
        </w:rPr>
        <w:t xml:space="preserve"> </w:t>
      </w:r>
      <w:r>
        <w:rPr>
          <w:sz w:val="22"/>
        </w:rPr>
        <w:t>advantage</w:t>
      </w:r>
      <w:r>
        <w:rPr>
          <w:spacing w:val="-11"/>
          <w:sz w:val="22"/>
        </w:rPr>
        <w:t xml:space="preserve"> </w:t>
      </w:r>
      <w:r>
        <w:rPr>
          <w:sz w:val="22"/>
        </w:rPr>
        <w:t>of</w:t>
      </w:r>
      <w:r>
        <w:rPr>
          <w:spacing w:val="-9"/>
          <w:sz w:val="22"/>
        </w:rPr>
        <w:t xml:space="preserve"> </w:t>
      </w:r>
      <w:r>
        <w:rPr>
          <w:sz w:val="22"/>
        </w:rPr>
        <w:t>Hadoop</w:t>
      </w:r>
      <w:r>
        <w:rPr>
          <w:spacing w:val="-8"/>
          <w:sz w:val="22"/>
        </w:rPr>
        <w:t xml:space="preserve"> </w:t>
      </w:r>
      <w:r>
        <w:rPr>
          <w:sz w:val="22"/>
        </w:rPr>
        <w:t>framework</w:t>
      </w:r>
      <w:r>
        <w:rPr>
          <w:spacing w:val="-8"/>
          <w:sz w:val="22"/>
        </w:rPr>
        <w:t xml:space="preserve"> </w:t>
      </w:r>
      <w:r>
        <w:rPr>
          <w:sz w:val="22"/>
        </w:rPr>
        <w:t>is</w:t>
      </w:r>
      <w:r>
        <w:rPr>
          <w:spacing w:val="-7"/>
          <w:sz w:val="22"/>
        </w:rPr>
        <w:t xml:space="preserve"> </w:t>
      </w:r>
      <w:r>
        <w:rPr>
          <w:sz w:val="22"/>
        </w:rPr>
        <w:t>that</w:t>
      </w:r>
      <w:r>
        <w:rPr>
          <w:spacing w:val="-8"/>
          <w:sz w:val="22"/>
        </w:rPr>
        <w:t xml:space="preserve"> </w:t>
      </w:r>
      <w:r>
        <w:rPr>
          <w:sz w:val="22"/>
        </w:rPr>
        <w:t>it</w:t>
      </w:r>
      <w:r>
        <w:rPr>
          <w:spacing w:val="-6"/>
          <w:sz w:val="22"/>
        </w:rPr>
        <w:t xml:space="preserve"> </w:t>
      </w:r>
      <w:r>
        <w:rPr>
          <w:sz w:val="22"/>
        </w:rPr>
        <w:t>provides</w:t>
      </w:r>
      <w:r>
        <w:rPr>
          <w:spacing w:val="-7"/>
          <w:sz w:val="22"/>
        </w:rPr>
        <w:t xml:space="preserve"> </w:t>
      </w:r>
      <w:r>
        <w:rPr>
          <w:sz w:val="22"/>
        </w:rPr>
        <w:t>reliability</w:t>
      </w:r>
      <w:r>
        <w:rPr>
          <w:spacing w:val="-12"/>
          <w:sz w:val="22"/>
        </w:rPr>
        <w:t xml:space="preserve"> </w:t>
      </w:r>
      <w:r>
        <w:rPr>
          <w:sz w:val="22"/>
        </w:rPr>
        <w:t>and</w:t>
      </w:r>
      <w:r>
        <w:rPr>
          <w:spacing w:val="-12"/>
          <w:sz w:val="22"/>
        </w:rPr>
        <w:t xml:space="preserve"> </w:t>
      </w:r>
      <w:r>
        <w:rPr>
          <w:sz w:val="22"/>
        </w:rPr>
        <w:t>high</w:t>
      </w:r>
      <w:r>
        <w:rPr>
          <w:spacing w:val="-13"/>
          <w:sz w:val="22"/>
        </w:rPr>
        <w:t xml:space="preserve"> </w:t>
      </w:r>
      <w:r>
        <w:rPr>
          <w:sz w:val="22"/>
        </w:rPr>
        <w:t>availability.</w:t>
      </w:r>
    </w:p>
    <w:p>
      <w:pPr>
        <w:pStyle w:val="6"/>
        <w:spacing w:before="7"/>
        <w:rPr>
          <w:sz w:val="25"/>
        </w:rPr>
      </w:pPr>
    </w:p>
    <w:p>
      <w:pPr>
        <w:pStyle w:val="3"/>
        <w:numPr>
          <w:ilvl w:val="1"/>
          <w:numId w:val="3"/>
        </w:numPr>
        <w:tabs>
          <w:tab w:val="left" w:pos="799"/>
          <w:tab w:val="left" w:pos="800"/>
        </w:tabs>
        <w:spacing w:before="0" w:after="0" w:line="240" w:lineRule="auto"/>
        <w:ind w:left="800" w:right="0" w:hanging="544"/>
        <w:jc w:val="left"/>
        <w:rPr>
          <w:sz w:val="24"/>
        </w:rPr>
      </w:pPr>
      <w:bookmarkStart w:id="24" w:name="2.2 Use of Hadoop"/>
      <w:bookmarkEnd w:id="24"/>
      <w:bookmarkStart w:id="25" w:name="2.2 Use of Hadoop"/>
      <w:bookmarkEnd w:id="25"/>
      <w:r>
        <w:rPr>
          <w:spacing w:val="-2"/>
        </w:rPr>
        <w:t>Use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Hadoop</w:t>
      </w:r>
    </w:p>
    <w:p>
      <w:pPr>
        <w:pStyle w:val="6"/>
        <w:spacing w:before="7"/>
        <w:rPr>
          <w:b/>
          <w:sz w:val="23"/>
        </w:rPr>
      </w:pPr>
    </w:p>
    <w:p>
      <w:pPr>
        <w:pStyle w:val="6"/>
        <w:spacing w:before="1"/>
        <w:ind w:left="809"/>
        <w:jc w:val="both"/>
      </w:pPr>
      <w:r>
        <w:t>There</w:t>
      </w:r>
      <w:r>
        <w:rPr>
          <w:spacing w:val="-1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advantages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Hadoop:</w:t>
      </w:r>
    </w:p>
    <w:p>
      <w:pPr>
        <w:pStyle w:val="9"/>
        <w:numPr>
          <w:ilvl w:val="2"/>
          <w:numId w:val="3"/>
        </w:numPr>
        <w:tabs>
          <w:tab w:val="left" w:pos="1434"/>
        </w:tabs>
        <w:spacing w:before="180" w:after="0" w:line="240" w:lineRule="auto"/>
        <w:ind w:left="1433" w:right="0" w:hanging="429"/>
        <w:jc w:val="both"/>
        <w:rPr>
          <w:rFonts w:ascii="Calibri" w:hAnsi="Calibri"/>
          <w:sz w:val="24"/>
        </w:rPr>
      </w:pPr>
      <w:r>
        <w:rPr>
          <w:spacing w:val="-1"/>
          <w:sz w:val="22"/>
        </w:rPr>
        <w:t>Robust</w:t>
      </w:r>
      <w:r>
        <w:rPr>
          <w:spacing w:val="-2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Scalable</w:t>
      </w:r>
      <w:r>
        <w:rPr>
          <w:spacing w:val="-8"/>
          <w:sz w:val="22"/>
        </w:rPr>
        <w:t xml:space="preserve"> </w:t>
      </w:r>
      <w:r>
        <w:rPr>
          <w:sz w:val="22"/>
        </w:rPr>
        <w:t>– We</w:t>
      </w:r>
      <w:r>
        <w:rPr>
          <w:spacing w:val="-9"/>
          <w:sz w:val="22"/>
        </w:rPr>
        <w:t xml:space="preserve"> </w:t>
      </w:r>
      <w:r>
        <w:rPr>
          <w:sz w:val="22"/>
        </w:rPr>
        <w:t>can</w:t>
      </w:r>
      <w:r>
        <w:rPr>
          <w:spacing w:val="-7"/>
          <w:sz w:val="22"/>
        </w:rPr>
        <w:t xml:space="preserve"> </w:t>
      </w:r>
      <w:r>
        <w:rPr>
          <w:sz w:val="22"/>
        </w:rPr>
        <w:t>add</w:t>
      </w:r>
      <w:r>
        <w:rPr>
          <w:spacing w:val="-1"/>
          <w:sz w:val="22"/>
        </w:rPr>
        <w:t xml:space="preserve"> </w:t>
      </w:r>
      <w:r>
        <w:rPr>
          <w:sz w:val="22"/>
        </w:rPr>
        <w:t>new</w:t>
      </w:r>
      <w:r>
        <w:rPr>
          <w:spacing w:val="-7"/>
          <w:sz w:val="22"/>
        </w:rPr>
        <w:t xml:space="preserve"> </w:t>
      </w:r>
      <w:r>
        <w:rPr>
          <w:sz w:val="22"/>
        </w:rPr>
        <w:t>nodes</w:t>
      </w:r>
      <w:r>
        <w:rPr>
          <w:spacing w:val="-3"/>
          <w:sz w:val="22"/>
        </w:rPr>
        <w:t xml:space="preserve"> </w:t>
      </w:r>
      <w:r>
        <w:rPr>
          <w:sz w:val="22"/>
        </w:rPr>
        <w:t>as</w:t>
      </w:r>
      <w:r>
        <w:rPr>
          <w:spacing w:val="-1"/>
          <w:sz w:val="22"/>
        </w:rPr>
        <w:t xml:space="preserve"> </w:t>
      </w:r>
      <w:r>
        <w:rPr>
          <w:sz w:val="22"/>
        </w:rPr>
        <w:t>needed</w:t>
      </w:r>
      <w:r>
        <w:rPr>
          <w:spacing w:val="-7"/>
          <w:sz w:val="22"/>
        </w:rPr>
        <w:t xml:space="preserve"> </w:t>
      </w:r>
      <w:r>
        <w:rPr>
          <w:sz w:val="22"/>
        </w:rPr>
        <w:t>as</w:t>
      </w:r>
      <w:r>
        <w:rPr>
          <w:spacing w:val="-2"/>
          <w:sz w:val="22"/>
        </w:rPr>
        <w:t xml:space="preserve"> </w:t>
      </w:r>
      <w:r>
        <w:rPr>
          <w:sz w:val="22"/>
        </w:rPr>
        <w:t>well modify</w:t>
      </w:r>
      <w:r>
        <w:rPr>
          <w:spacing w:val="-14"/>
          <w:sz w:val="22"/>
        </w:rPr>
        <w:t xml:space="preserve"> </w:t>
      </w:r>
      <w:r>
        <w:rPr>
          <w:sz w:val="22"/>
        </w:rPr>
        <w:t>them.</w:t>
      </w:r>
    </w:p>
    <w:p>
      <w:pPr>
        <w:pStyle w:val="9"/>
        <w:numPr>
          <w:ilvl w:val="2"/>
          <w:numId w:val="3"/>
        </w:numPr>
        <w:tabs>
          <w:tab w:val="left" w:pos="1433"/>
          <w:tab w:val="left" w:pos="1434"/>
        </w:tabs>
        <w:spacing w:before="151" w:after="0" w:line="242" w:lineRule="auto"/>
        <w:ind w:left="1433" w:right="231" w:hanging="428"/>
        <w:jc w:val="left"/>
        <w:rPr>
          <w:rFonts w:ascii="Calibri" w:hAnsi="Calibri"/>
          <w:sz w:val="24"/>
        </w:rPr>
      </w:pPr>
      <w:r>
        <w:rPr>
          <w:spacing w:val="-1"/>
          <w:sz w:val="22"/>
        </w:rPr>
        <w:t>Affordable</w:t>
      </w:r>
      <w:r>
        <w:rPr>
          <w:spacing w:val="-20"/>
          <w:sz w:val="22"/>
        </w:rPr>
        <w:t xml:space="preserve"> </w:t>
      </w:r>
      <w:r>
        <w:rPr>
          <w:spacing w:val="-1"/>
          <w:sz w:val="22"/>
        </w:rPr>
        <w:t>and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Cost</w:t>
      </w:r>
      <w:r>
        <w:rPr>
          <w:spacing w:val="-6"/>
          <w:sz w:val="22"/>
        </w:rPr>
        <w:t xml:space="preserve"> </w:t>
      </w:r>
      <w:r>
        <w:rPr>
          <w:spacing w:val="-1"/>
          <w:sz w:val="22"/>
        </w:rPr>
        <w:t>Effective</w:t>
      </w:r>
      <w:r>
        <w:rPr>
          <w:spacing w:val="-15"/>
          <w:sz w:val="22"/>
        </w:rPr>
        <w:t xml:space="preserve"> </w:t>
      </w:r>
      <w:r>
        <w:rPr>
          <w:spacing w:val="-1"/>
          <w:sz w:val="22"/>
        </w:rPr>
        <w:t>–</w:t>
      </w:r>
      <w:r>
        <w:rPr>
          <w:spacing w:val="-8"/>
          <w:sz w:val="22"/>
        </w:rPr>
        <w:t xml:space="preserve"> </w:t>
      </w:r>
      <w:r>
        <w:rPr>
          <w:spacing w:val="-1"/>
          <w:sz w:val="22"/>
        </w:rPr>
        <w:t>We</w:t>
      </w:r>
      <w:r>
        <w:rPr>
          <w:spacing w:val="-14"/>
          <w:sz w:val="22"/>
        </w:rPr>
        <w:t xml:space="preserve"> </w:t>
      </w:r>
      <w:r>
        <w:rPr>
          <w:spacing w:val="-1"/>
          <w:sz w:val="22"/>
        </w:rPr>
        <w:t>do</w:t>
      </w:r>
      <w:r>
        <w:rPr>
          <w:spacing w:val="-12"/>
          <w:sz w:val="22"/>
        </w:rPr>
        <w:t xml:space="preserve"> </w:t>
      </w:r>
      <w:r>
        <w:rPr>
          <w:spacing w:val="-1"/>
          <w:sz w:val="22"/>
        </w:rPr>
        <w:t>not</w:t>
      </w:r>
      <w:r>
        <w:rPr>
          <w:spacing w:val="-11"/>
          <w:sz w:val="22"/>
        </w:rPr>
        <w:t xml:space="preserve"> </w:t>
      </w:r>
      <w:r>
        <w:rPr>
          <w:spacing w:val="-1"/>
          <w:sz w:val="22"/>
        </w:rPr>
        <w:t>need</w:t>
      </w:r>
      <w:r>
        <w:rPr>
          <w:spacing w:val="-11"/>
          <w:sz w:val="22"/>
        </w:rPr>
        <w:t xml:space="preserve"> </w:t>
      </w:r>
      <w:r>
        <w:rPr>
          <w:spacing w:val="-1"/>
          <w:sz w:val="22"/>
        </w:rPr>
        <w:t>any</w:t>
      </w:r>
      <w:r>
        <w:rPr>
          <w:spacing w:val="-10"/>
          <w:sz w:val="22"/>
        </w:rPr>
        <w:t xml:space="preserve"> </w:t>
      </w:r>
      <w:r>
        <w:rPr>
          <w:spacing w:val="-1"/>
          <w:sz w:val="22"/>
        </w:rPr>
        <w:t>special</w:t>
      </w:r>
      <w:r>
        <w:rPr>
          <w:spacing w:val="-10"/>
          <w:sz w:val="22"/>
        </w:rPr>
        <w:t xml:space="preserve"> </w:t>
      </w:r>
      <w:r>
        <w:rPr>
          <w:spacing w:val="-1"/>
          <w:sz w:val="22"/>
        </w:rPr>
        <w:t>hardware</w:t>
      </w:r>
      <w:r>
        <w:rPr>
          <w:spacing w:val="-14"/>
          <w:sz w:val="22"/>
        </w:rPr>
        <w:t xml:space="preserve"> </w:t>
      </w:r>
      <w:r>
        <w:rPr>
          <w:spacing w:val="-1"/>
          <w:sz w:val="22"/>
        </w:rPr>
        <w:t>for</w:t>
      </w:r>
      <w:r>
        <w:rPr>
          <w:spacing w:val="-4"/>
          <w:sz w:val="22"/>
        </w:rPr>
        <w:t xml:space="preserve"> </w:t>
      </w:r>
      <w:r>
        <w:rPr>
          <w:spacing w:val="-1"/>
          <w:sz w:val="22"/>
        </w:rPr>
        <w:t>running</w:t>
      </w:r>
      <w:r>
        <w:rPr>
          <w:spacing w:val="-8"/>
          <w:sz w:val="22"/>
        </w:rPr>
        <w:t xml:space="preserve"> </w:t>
      </w:r>
      <w:r>
        <w:rPr>
          <w:sz w:val="22"/>
        </w:rPr>
        <w:t>Hadoop.</w:t>
      </w:r>
      <w:r>
        <w:rPr>
          <w:spacing w:val="-1"/>
          <w:sz w:val="22"/>
        </w:rPr>
        <w:t xml:space="preserve"> </w:t>
      </w:r>
      <w:r>
        <w:rPr>
          <w:sz w:val="22"/>
        </w:rPr>
        <w:t>We</w:t>
      </w:r>
      <w:r>
        <w:rPr>
          <w:spacing w:val="-52"/>
          <w:sz w:val="22"/>
        </w:rPr>
        <w:t xml:space="preserve"> </w:t>
      </w:r>
      <w:r>
        <w:rPr>
          <w:sz w:val="22"/>
        </w:rPr>
        <w:t>can</w:t>
      </w:r>
      <w:r>
        <w:rPr>
          <w:spacing w:val="-4"/>
          <w:sz w:val="22"/>
        </w:rPr>
        <w:t xml:space="preserve"> </w:t>
      </w:r>
      <w:r>
        <w:rPr>
          <w:sz w:val="22"/>
        </w:rPr>
        <w:t>just</w:t>
      </w:r>
      <w:r>
        <w:rPr>
          <w:spacing w:val="4"/>
          <w:sz w:val="22"/>
        </w:rPr>
        <w:t xml:space="preserve"> </w:t>
      </w:r>
      <w:r>
        <w:rPr>
          <w:sz w:val="22"/>
        </w:rPr>
        <w:t>use</w:t>
      </w:r>
      <w:r>
        <w:rPr>
          <w:spacing w:val="-4"/>
          <w:sz w:val="22"/>
        </w:rPr>
        <w:t xml:space="preserve"> </w:t>
      </w:r>
      <w:r>
        <w:rPr>
          <w:sz w:val="22"/>
        </w:rPr>
        <w:t>commodity</w:t>
      </w:r>
      <w:r>
        <w:rPr>
          <w:spacing w:val="-5"/>
          <w:sz w:val="22"/>
        </w:rPr>
        <w:t xml:space="preserve"> </w:t>
      </w:r>
      <w:r>
        <w:rPr>
          <w:sz w:val="22"/>
        </w:rPr>
        <w:t>server.</w:t>
      </w:r>
    </w:p>
    <w:p>
      <w:pPr>
        <w:pStyle w:val="9"/>
        <w:numPr>
          <w:ilvl w:val="2"/>
          <w:numId w:val="3"/>
        </w:numPr>
        <w:tabs>
          <w:tab w:val="left" w:pos="1433"/>
          <w:tab w:val="left" w:pos="1434"/>
        </w:tabs>
        <w:spacing w:before="40" w:after="0" w:line="237" w:lineRule="auto"/>
        <w:ind w:left="1433" w:right="514" w:hanging="429"/>
        <w:jc w:val="left"/>
        <w:rPr>
          <w:rFonts w:ascii="Calibri" w:hAnsi="Calibri"/>
          <w:sz w:val="24"/>
        </w:rPr>
      </w:pPr>
      <w:r>
        <w:rPr>
          <w:sz w:val="22"/>
        </w:rPr>
        <w:t>Adaptive and Flexible – Hadoop is built keeping in mind that it will handle structured and</w:t>
      </w:r>
      <w:r>
        <w:rPr>
          <w:spacing w:val="-52"/>
          <w:sz w:val="22"/>
        </w:rPr>
        <w:t xml:space="preserve"> </w:t>
      </w:r>
      <w:r>
        <w:rPr>
          <w:sz w:val="22"/>
        </w:rPr>
        <w:t>unstructured</w:t>
      </w:r>
      <w:r>
        <w:rPr>
          <w:spacing w:val="-3"/>
          <w:sz w:val="22"/>
        </w:rPr>
        <w:t xml:space="preserve"> </w:t>
      </w:r>
      <w:r>
        <w:rPr>
          <w:sz w:val="22"/>
        </w:rPr>
        <w:t>data.</w:t>
      </w:r>
    </w:p>
    <w:p>
      <w:pPr>
        <w:pStyle w:val="9"/>
        <w:numPr>
          <w:ilvl w:val="2"/>
          <w:numId w:val="3"/>
        </w:numPr>
        <w:tabs>
          <w:tab w:val="left" w:pos="1433"/>
          <w:tab w:val="left" w:pos="1434"/>
        </w:tabs>
        <w:spacing w:before="41" w:after="0" w:line="242" w:lineRule="auto"/>
        <w:ind w:left="1433" w:right="1267" w:hanging="429"/>
        <w:jc w:val="left"/>
        <w:rPr>
          <w:rFonts w:ascii="Calibri" w:hAnsi="Calibri"/>
          <w:sz w:val="24"/>
        </w:rPr>
      </w:pPr>
      <w:r>
        <w:rPr>
          <w:sz w:val="22"/>
        </w:rPr>
        <w:t>Highly Available and Fault Tolerant – When a node fails, the Hadoop framework</w:t>
      </w:r>
      <w:r>
        <w:rPr>
          <w:spacing w:val="-52"/>
          <w:sz w:val="22"/>
        </w:rPr>
        <w:t xml:space="preserve"> </w:t>
      </w:r>
      <w:r>
        <w:rPr>
          <w:sz w:val="22"/>
        </w:rPr>
        <w:t>automatically</w:t>
      </w:r>
      <w:r>
        <w:rPr>
          <w:spacing w:val="-3"/>
          <w:sz w:val="22"/>
        </w:rPr>
        <w:t xml:space="preserve"> </w:t>
      </w:r>
      <w:r>
        <w:rPr>
          <w:sz w:val="22"/>
        </w:rPr>
        <w:t>fails</w:t>
      </w:r>
      <w:r>
        <w:rPr>
          <w:spacing w:val="2"/>
          <w:sz w:val="22"/>
        </w:rPr>
        <w:t xml:space="preserve"> </w:t>
      </w:r>
      <w:r>
        <w:rPr>
          <w:sz w:val="22"/>
        </w:rPr>
        <w:t>over</w:t>
      </w:r>
      <w:r>
        <w:rPr>
          <w:spacing w:val="4"/>
          <w:sz w:val="22"/>
        </w:rPr>
        <w:t xml:space="preserve"> </w:t>
      </w:r>
      <w:r>
        <w:rPr>
          <w:sz w:val="22"/>
        </w:rPr>
        <w:t>to</w:t>
      </w:r>
      <w:r>
        <w:rPr>
          <w:spacing w:val="-6"/>
          <w:sz w:val="22"/>
        </w:rPr>
        <w:t xml:space="preserve"> </w:t>
      </w:r>
      <w:r>
        <w:rPr>
          <w:sz w:val="22"/>
        </w:rPr>
        <w:t>another</w:t>
      </w:r>
      <w:r>
        <w:rPr>
          <w:spacing w:val="8"/>
          <w:sz w:val="22"/>
        </w:rPr>
        <w:t xml:space="preserve"> </w:t>
      </w:r>
      <w:r>
        <w:rPr>
          <w:sz w:val="22"/>
        </w:rPr>
        <w:t>node.</w:t>
      </w:r>
    </w:p>
    <w:p>
      <w:pPr>
        <w:pStyle w:val="3"/>
        <w:numPr>
          <w:ilvl w:val="1"/>
          <w:numId w:val="3"/>
        </w:numPr>
        <w:tabs>
          <w:tab w:val="left" w:pos="799"/>
          <w:tab w:val="left" w:pos="800"/>
        </w:tabs>
        <w:spacing w:before="134" w:after="0" w:line="240" w:lineRule="auto"/>
        <w:ind w:left="800" w:right="0" w:hanging="544"/>
        <w:jc w:val="left"/>
        <w:rPr>
          <w:sz w:val="24"/>
        </w:rPr>
      </w:pPr>
      <w:bookmarkStart w:id="26" w:name="2.3 Core Hadoop Components"/>
      <w:bookmarkEnd w:id="26"/>
      <w:bookmarkStart w:id="27" w:name="2.3 Core Hadoop Components"/>
      <w:bookmarkEnd w:id="27"/>
      <w:r>
        <w:t>Core</w:t>
      </w:r>
      <w:r>
        <w:rPr>
          <w:spacing w:val="-10"/>
        </w:rPr>
        <w:t xml:space="preserve"> </w:t>
      </w:r>
      <w:r>
        <w:t>Hadoop</w:t>
      </w:r>
      <w:r>
        <w:rPr>
          <w:spacing w:val="-14"/>
        </w:rPr>
        <w:t xml:space="preserve"> </w:t>
      </w:r>
      <w:r>
        <w:t>Components</w:t>
      </w:r>
    </w:p>
    <w:p>
      <w:pPr>
        <w:pStyle w:val="6"/>
        <w:spacing w:before="11"/>
        <w:rPr>
          <w:b/>
          <w:sz w:val="26"/>
        </w:rPr>
      </w:pPr>
    </w:p>
    <w:p>
      <w:pPr>
        <w:pStyle w:val="6"/>
        <w:spacing w:line="278" w:lineRule="auto"/>
        <w:ind w:left="722" w:right="217" w:firstLine="14"/>
        <w:jc w:val="both"/>
      </w:pPr>
      <w:r>
        <w:rPr>
          <w:spacing w:val="-1"/>
        </w:rPr>
        <w:t>There</w:t>
      </w:r>
      <w:r>
        <w:rPr>
          <w:spacing w:val="-12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rPr>
          <w:spacing w:val="-1"/>
        </w:rPr>
        <w:t>two</w:t>
      </w:r>
      <w:r>
        <w:rPr>
          <w:spacing w:val="-6"/>
        </w:rPr>
        <w:t xml:space="preserve"> </w:t>
      </w:r>
      <w:r>
        <w:rPr>
          <w:spacing w:val="-1"/>
        </w:rPr>
        <w:t>major</w:t>
      </w:r>
      <w:r>
        <w:rPr>
          <w:spacing w:val="-5"/>
        </w:rPr>
        <w:t xml:space="preserve"> </w:t>
      </w:r>
      <w:r>
        <w:rPr>
          <w:spacing w:val="-1"/>
        </w:rPr>
        <w:t>components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Hadoop</w:t>
      </w:r>
      <w:r>
        <w:rPr>
          <w:spacing w:val="-8"/>
        </w:rPr>
        <w:t xml:space="preserve"> </w:t>
      </w:r>
      <w:r>
        <w:rPr>
          <w:spacing w:val="-1"/>
        </w:rPr>
        <w:t>framework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both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them</w:t>
      </w:r>
      <w:r>
        <w:rPr>
          <w:spacing w:val="-10"/>
        </w:rPr>
        <w:t xml:space="preserve"> </w:t>
      </w:r>
      <w:r>
        <w:rPr>
          <w:spacing w:val="-1"/>
        </w:rPr>
        <w:t>does</w:t>
      </w:r>
      <w:r>
        <w:rPr>
          <w:spacing w:val="-6"/>
        </w:rPr>
        <w:t xml:space="preserve"> </w:t>
      </w:r>
      <w:r>
        <w:rPr>
          <w:spacing w:val="-1"/>
        </w:rPr>
        <w:t>two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important</w:t>
      </w:r>
      <w:r>
        <w:rPr>
          <w:spacing w:val="-52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it.</w:t>
      </w:r>
    </w:p>
    <w:p>
      <w:pPr>
        <w:pStyle w:val="9"/>
        <w:numPr>
          <w:ilvl w:val="2"/>
          <w:numId w:val="3"/>
        </w:numPr>
        <w:tabs>
          <w:tab w:val="left" w:pos="1434"/>
        </w:tabs>
        <w:spacing w:before="0" w:after="0" w:line="266" w:lineRule="auto"/>
        <w:ind w:left="1433" w:right="208" w:hanging="429"/>
        <w:jc w:val="both"/>
        <w:rPr>
          <w:rFonts w:ascii="Calibri"/>
          <w:sz w:val="24"/>
        </w:rPr>
      </w:pPr>
      <w:r>
        <w:rPr>
          <w:sz w:val="22"/>
        </w:rPr>
        <w:t>Hadoop MapReduce is the method to split a larger data problem into smaller chunk and</w:t>
      </w:r>
      <w:r>
        <w:rPr>
          <w:spacing w:val="1"/>
          <w:sz w:val="22"/>
        </w:rPr>
        <w:t xml:space="preserve"> </w:t>
      </w:r>
      <w:r>
        <w:rPr>
          <w:sz w:val="22"/>
        </w:rPr>
        <w:t>distribute</w:t>
      </w:r>
      <w:r>
        <w:rPr>
          <w:spacing w:val="-9"/>
          <w:sz w:val="22"/>
        </w:rPr>
        <w:t xml:space="preserve"> </w:t>
      </w:r>
      <w:r>
        <w:rPr>
          <w:sz w:val="22"/>
        </w:rPr>
        <w:t>it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many</w:t>
      </w:r>
      <w:r>
        <w:rPr>
          <w:spacing w:val="-4"/>
          <w:sz w:val="22"/>
        </w:rPr>
        <w:t xml:space="preserve"> </w:t>
      </w:r>
      <w:r>
        <w:rPr>
          <w:sz w:val="22"/>
        </w:rPr>
        <w:t>different</w:t>
      </w:r>
      <w:r>
        <w:rPr>
          <w:spacing w:val="-4"/>
          <w:sz w:val="22"/>
        </w:rPr>
        <w:t xml:space="preserve"> </w:t>
      </w:r>
      <w:r>
        <w:rPr>
          <w:sz w:val="22"/>
        </w:rPr>
        <w:t>commodity</w:t>
      </w:r>
      <w:r>
        <w:rPr>
          <w:spacing w:val="-4"/>
          <w:sz w:val="22"/>
        </w:rPr>
        <w:t xml:space="preserve"> </w:t>
      </w:r>
      <w:r>
        <w:rPr>
          <w:sz w:val="22"/>
        </w:rPr>
        <w:t>servers.</w:t>
      </w:r>
      <w:r>
        <w:rPr>
          <w:spacing w:val="-2"/>
          <w:sz w:val="22"/>
        </w:rPr>
        <w:t xml:space="preserve"> </w:t>
      </w:r>
      <w:r>
        <w:rPr>
          <w:sz w:val="22"/>
        </w:rPr>
        <w:t>Each</w:t>
      </w:r>
      <w:r>
        <w:rPr>
          <w:spacing w:val="-6"/>
          <w:sz w:val="22"/>
        </w:rPr>
        <w:t xml:space="preserve"> </w:t>
      </w:r>
      <w:r>
        <w:rPr>
          <w:sz w:val="22"/>
        </w:rPr>
        <w:t>server</w:t>
      </w:r>
      <w:r>
        <w:rPr>
          <w:spacing w:val="-1"/>
          <w:sz w:val="22"/>
        </w:rPr>
        <w:t xml:space="preserve"> </w:t>
      </w:r>
      <w:r>
        <w:rPr>
          <w:sz w:val="22"/>
        </w:rPr>
        <w:t>have</w:t>
      </w:r>
      <w:r>
        <w:rPr>
          <w:spacing w:val="-7"/>
          <w:sz w:val="22"/>
        </w:rPr>
        <w:t xml:space="preserve"> </w:t>
      </w:r>
      <w:r>
        <w:rPr>
          <w:sz w:val="22"/>
        </w:rPr>
        <w:t>their</w:t>
      </w:r>
      <w:r>
        <w:rPr>
          <w:spacing w:val="-2"/>
          <w:sz w:val="22"/>
        </w:rPr>
        <w:t xml:space="preserve"> </w:t>
      </w:r>
      <w:r>
        <w:rPr>
          <w:sz w:val="22"/>
        </w:rPr>
        <w:t>own</w:t>
      </w:r>
      <w:r>
        <w:rPr>
          <w:spacing w:val="-5"/>
          <w:sz w:val="22"/>
        </w:rPr>
        <w:t xml:space="preserve"> </w:t>
      </w:r>
      <w:r>
        <w:rPr>
          <w:sz w:val="22"/>
        </w:rPr>
        <w:t>set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-4"/>
          <w:sz w:val="22"/>
        </w:rPr>
        <w:t xml:space="preserve"> </w:t>
      </w:r>
      <w:r>
        <w:rPr>
          <w:sz w:val="22"/>
        </w:rPr>
        <w:t>resources</w:t>
      </w:r>
      <w:r>
        <w:rPr>
          <w:spacing w:val="-52"/>
          <w:sz w:val="22"/>
        </w:rPr>
        <w:t xml:space="preserve"> </w:t>
      </w:r>
      <w:r>
        <w:rPr>
          <w:sz w:val="22"/>
        </w:rPr>
        <w:t>and</w:t>
      </w:r>
      <w:r>
        <w:rPr>
          <w:spacing w:val="-9"/>
          <w:sz w:val="22"/>
        </w:rPr>
        <w:t xml:space="preserve"> </w:t>
      </w:r>
      <w:r>
        <w:rPr>
          <w:sz w:val="22"/>
        </w:rPr>
        <w:t>they</w:t>
      </w:r>
      <w:r>
        <w:rPr>
          <w:spacing w:val="-5"/>
          <w:sz w:val="22"/>
        </w:rPr>
        <w:t xml:space="preserve"> </w:t>
      </w:r>
      <w:r>
        <w:rPr>
          <w:sz w:val="22"/>
        </w:rPr>
        <w:t>have</w:t>
      </w:r>
      <w:r>
        <w:rPr>
          <w:spacing w:val="-9"/>
          <w:sz w:val="22"/>
        </w:rPr>
        <w:t xml:space="preserve"> </w:t>
      </w:r>
      <w:r>
        <w:rPr>
          <w:sz w:val="22"/>
        </w:rPr>
        <w:t>processed</w:t>
      </w:r>
      <w:r>
        <w:rPr>
          <w:spacing w:val="-8"/>
          <w:sz w:val="22"/>
        </w:rPr>
        <w:t xml:space="preserve"> </w:t>
      </w:r>
      <w:r>
        <w:rPr>
          <w:sz w:val="22"/>
        </w:rPr>
        <w:t>them</w:t>
      </w:r>
      <w:r>
        <w:rPr>
          <w:spacing w:val="-9"/>
          <w:sz w:val="22"/>
        </w:rPr>
        <w:t xml:space="preserve"> </w:t>
      </w:r>
      <w:r>
        <w:rPr>
          <w:sz w:val="22"/>
        </w:rPr>
        <w:t>locally.</w:t>
      </w:r>
      <w:r>
        <w:rPr>
          <w:spacing w:val="-6"/>
          <w:sz w:val="22"/>
        </w:rPr>
        <w:t xml:space="preserve"> </w:t>
      </w:r>
      <w:r>
        <w:rPr>
          <w:sz w:val="22"/>
        </w:rPr>
        <w:t>Once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8"/>
          <w:sz w:val="22"/>
        </w:rPr>
        <w:t xml:space="preserve"> </w:t>
      </w:r>
      <w:r>
        <w:rPr>
          <w:sz w:val="22"/>
        </w:rPr>
        <w:t>commodity</w:t>
      </w:r>
      <w:r>
        <w:rPr>
          <w:spacing w:val="-7"/>
          <w:sz w:val="22"/>
        </w:rPr>
        <w:t xml:space="preserve"> </w:t>
      </w:r>
      <w:r>
        <w:rPr>
          <w:sz w:val="22"/>
        </w:rPr>
        <w:t>server</w:t>
      </w:r>
      <w:r>
        <w:rPr>
          <w:spacing w:val="-4"/>
          <w:sz w:val="22"/>
        </w:rPr>
        <w:t xml:space="preserve"> </w:t>
      </w:r>
      <w:r>
        <w:rPr>
          <w:sz w:val="22"/>
        </w:rPr>
        <w:t>has</w:t>
      </w:r>
      <w:r>
        <w:rPr>
          <w:spacing w:val="-6"/>
          <w:sz w:val="22"/>
        </w:rPr>
        <w:t xml:space="preserve"> </w:t>
      </w:r>
      <w:r>
        <w:rPr>
          <w:sz w:val="22"/>
        </w:rPr>
        <w:t>processed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sz w:val="22"/>
        </w:rPr>
        <w:t>data</w:t>
      </w:r>
      <w:r>
        <w:rPr>
          <w:spacing w:val="-7"/>
          <w:sz w:val="22"/>
        </w:rPr>
        <w:t xml:space="preserve"> </w:t>
      </w:r>
      <w:r>
        <w:rPr>
          <w:sz w:val="22"/>
        </w:rPr>
        <w:t>they</w:t>
      </w:r>
      <w:r>
        <w:rPr>
          <w:spacing w:val="-52"/>
          <w:sz w:val="22"/>
        </w:rPr>
        <w:t xml:space="preserve"> </w:t>
      </w:r>
      <w:r>
        <w:rPr>
          <w:sz w:val="22"/>
        </w:rPr>
        <w:t>send it back collectively to main server. This is effectively a process where we process large</w:t>
      </w:r>
      <w:r>
        <w:rPr>
          <w:spacing w:val="1"/>
          <w:sz w:val="22"/>
        </w:rPr>
        <w:t xml:space="preserve"> </w:t>
      </w:r>
      <w:r>
        <w:rPr>
          <w:sz w:val="22"/>
        </w:rPr>
        <w:t>data</w:t>
      </w:r>
      <w:r>
        <w:rPr>
          <w:spacing w:val="2"/>
          <w:sz w:val="22"/>
        </w:rPr>
        <w:t xml:space="preserve"> </w:t>
      </w:r>
      <w:r>
        <w:rPr>
          <w:sz w:val="22"/>
        </w:rPr>
        <w:t>effectively</w:t>
      </w:r>
      <w:r>
        <w:rPr>
          <w:spacing w:val="-2"/>
          <w:sz w:val="22"/>
        </w:rPr>
        <w:t xml:space="preserve"> </w:t>
      </w:r>
      <w:r>
        <w:rPr>
          <w:sz w:val="22"/>
        </w:rPr>
        <w:t>and</w:t>
      </w:r>
      <w:r>
        <w:rPr>
          <w:spacing w:val="1"/>
          <w:sz w:val="22"/>
        </w:rPr>
        <w:t xml:space="preserve"> </w:t>
      </w:r>
      <w:r>
        <w:rPr>
          <w:sz w:val="22"/>
        </w:rPr>
        <w:t>efficiently</w:t>
      </w:r>
    </w:p>
    <w:p>
      <w:pPr>
        <w:pStyle w:val="9"/>
        <w:numPr>
          <w:ilvl w:val="2"/>
          <w:numId w:val="3"/>
        </w:numPr>
        <w:tabs>
          <w:tab w:val="left" w:pos="1434"/>
        </w:tabs>
        <w:spacing w:before="2" w:after="0" w:line="261" w:lineRule="auto"/>
        <w:ind w:left="1433" w:right="205" w:hanging="543"/>
        <w:jc w:val="both"/>
        <w:rPr>
          <w:rFonts w:ascii="Calibri"/>
          <w:sz w:val="24"/>
        </w:rPr>
      </w:pPr>
      <w:r>
        <w:rPr>
          <w:sz w:val="22"/>
        </w:rPr>
        <w:t>Hadoop Distributed File System (HDFS) is a virtual file system. There is a big difference</w:t>
      </w:r>
      <w:r>
        <w:rPr>
          <w:spacing w:val="1"/>
          <w:sz w:val="22"/>
        </w:rPr>
        <w:t xml:space="preserve"> </w:t>
      </w:r>
      <w:r>
        <w:rPr>
          <w:sz w:val="22"/>
        </w:rPr>
        <w:t>between</w:t>
      </w:r>
      <w:r>
        <w:rPr>
          <w:spacing w:val="-8"/>
          <w:sz w:val="22"/>
        </w:rPr>
        <w:t xml:space="preserve"> </w:t>
      </w:r>
      <w:r>
        <w:rPr>
          <w:sz w:val="22"/>
        </w:rPr>
        <w:t>any</w:t>
      </w:r>
      <w:r>
        <w:rPr>
          <w:spacing w:val="-6"/>
          <w:sz w:val="22"/>
        </w:rPr>
        <w:t xml:space="preserve"> </w:t>
      </w:r>
      <w:r>
        <w:rPr>
          <w:sz w:val="22"/>
        </w:rPr>
        <w:t>other</w:t>
      </w:r>
      <w:r>
        <w:rPr>
          <w:spacing w:val="-5"/>
          <w:sz w:val="22"/>
        </w:rPr>
        <w:t xml:space="preserve"> </w:t>
      </w:r>
      <w:r>
        <w:rPr>
          <w:sz w:val="22"/>
        </w:rPr>
        <w:t>file</w:t>
      </w:r>
      <w:r>
        <w:rPr>
          <w:spacing w:val="-10"/>
          <w:sz w:val="22"/>
        </w:rPr>
        <w:t xml:space="preserve"> </w:t>
      </w:r>
      <w:r>
        <w:rPr>
          <w:sz w:val="22"/>
        </w:rPr>
        <w:t>system</w:t>
      </w:r>
      <w:r>
        <w:rPr>
          <w:spacing w:val="-11"/>
          <w:sz w:val="22"/>
        </w:rPr>
        <w:t xml:space="preserve"> </w:t>
      </w:r>
      <w:r>
        <w:rPr>
          <w:sz w:val="22"/>
        </w:rPr>
        <w:t>and</w:t>
      </w:r>
      <w:r>
        <w:rPr>
          <w:spacing w:val="-9"/>
          <w:sz w:val="22"/>
        </w:rPr>
        <w:t xml:space="preserve"> </w:t>
      </w:r>
      <w:r>
        <w:rPr>
          <w:sz w:val="22"/>
        </w:rPr>
        <w:t>Hadoop.</w:t>
      </w:r>
      <w:r>
        <w:rPr>
          <w:spacing w:val="-5"/>
          <w:sz w:val="22"/>
        </w:rPr>
        <w:t xml:space="preserve"> </w:t>
      </w:r>
      <w:r>
        <w:rPr>
          <w:sz w:val="22"/>
        </w:rPr>
        <w:t>When</w:t>
      </w:r>
      <w:r>
        <w:rPr>
          <w:spacing w:val="-7"/>
          <w:sz w:val="22"/>
        </w:rPr>
        <w:t xml:space="preserve"> </w:t>
      </w:r>
      <w:r>
        <w:rPr>
          <w:sz w:val="22"/>
        </w:rPr>
        <w:t>we</w:t>
      </w:r>
      <w:r>
        <w:rPr>
          <w:spacing w:val="-6"/>
          <w:sz w:val="22"/>
        </w:rPr>
        <w:t xml:space="preserve"> </w:t>
      </w:r>
      <w:r>
        <w:rPr>
          <w:sz w:val="22"/>
        </w:rPr>
        <w:t>move</w:t>
      </w:r>
      <w:r>
        <w:rPr>
          <w:spacing w:val="-8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file</w:t>
      </w:r>
      <w:r>
        <w:rPr>
          <w:spacing w:val="-7"/>
          <w:sz w:val="22"/>
        </w:rPr>
        <w:t xml:space="preserve"> </w:t>
      </w:r>
      <w:r>
        <w:rPr>
          <w:sz w:val="22"/>
        </w:rPr>
        <w:t>on</w:t>
      </w:r>
      <w:r>
        <w:rPr>
          <w:spacing w:val="-12"/>
          <w:sz w:val="22"/>
        </w:rPr>
        <w:t xml:space="preserve"> </w:t>
      </w:r>
      <w:r>
        <w:rPr>
          <w:sz w:val="22"/>
        </w:rPr>
        <w:t>HDFS,</w:t>
      </w:r>
      <w:r>
        <w:rPr>
          <w:spacing w:val="-5"/>
          <w:sz w:val="22"/>
        </w:rPr>
        <w:t xml:space="preserve"> </w:t>
      </w:r>
      <w:r>
        <w:rPr>
          <w:sz w:val="22"/>
        </w:rPr>
        <w:t>it</w:t>
      </w:r>
      <w:r>
        <w:rPr>
          <w:spacing w:val="-5"/>
          <w:sz w:val="22"/>
        </w:rPr>
        <w:t xml:space="preserve"> </w:t>
      </w:r>
      <w:r>
        <w:rPr>
          <w:sz w:val="22"/>
        </w:rPr>
        <w:t>is</w:t>
      </w:r>
      <w:r>
        <w:rPr>
          <w:spacing w:val="-6"/>
          <w:sz w:val="22"/>
        </w:rPr>
        <w:t xml:space="preserve"> </w:t>
      </w:r>
      <w:r>
        <w:rPr>
          <w:sz w:val="22"/>
        </w:rPr>
        <w:t>automatically</w:t>
      </w:r>
      <w:r>
        <w:rPr>
          <w:spacing w:val="-53"/>
          <w:sz w:val="22"/>
        </w:rPr>
        <w:t xml:space="preserve"> </w:t>
      </w:r>
      <w:r>
        <w:rPr>
          <w:sz w:val="22"/>
        </w:rPr>
        <w:t>split into many small pieces. These small chunks of the file are replicated and stored on other</w:t>
      </w:r>
      <w:r>
        <w:rPr>
          <w:spacing w:val="-52"/>
          <w:sz w:val="22"/>
        </w:rPr>
        <w:t xml:space="preserve"> </w:t>
      </w:r>
      <w:r>
        <w:rPr>
          <w:spacing w:val="-1"/>
          <w:sz w:val="22"/>
        </w:rPr>
        <w:t>servers</w:t>
      </w:r>
      <w:r>
        <w:rPr>
          <w:spacing w:val="-8"/>
          <w:sz w:val="22"/>
        </w:rPr>
        <w:t xml:space="preserve"> </w:t>
      </w:r>
      <w:r>
        <w:rPr>
          <w:spacing w:val="-1"/>
          <w:sz w:val="22"/>
        </w:rPr>
        <w:t>(usually</w:t>
      </w:r>
      <w:r>
        <w:rPr>
          <w:spacing w:val="-12"/>
          <w:sz w:val="22"/>
        </w:rPr>
        <w:t xml:space="preserve"> </w:t>
      </w:r>
      <w:r>
        <w:rPr>
          <w:spacing w:val="-1"/>
          <w:sz w:val="22"/>
        </w:rPr>
        <w:t>3)</w:t>
      </w:r>
      <w:r>
        <w:rPr>
          <w:spacing w:val="-10"/>
          <w:sz w:val="22"/>
        </w:rPr>
        <w:t xml:space="preserve"> </w:t>
      </w:r>
      <w:r>
        <w:rPr>
          <w:spacing w:val="-1"/>
          <w:sz w:val="22"/>
        </w:rPr>
        <w:t>for</w:t>
      </w:r>
      <w:r>
        <w:rPr>
          <w:spacing w:val="-4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-15"/>
          <w:sz w:val="22"/>
        </w:rPr>
        <w:t xml:space="preserve"> </w:t>
      </w:r>
      <w:r>
        <w:rPr>
          <w:spacing w:val="-1"/>
          <w:sz w:val="22"/>
        </w:rPr>
        <w:t>fault</w:t>
      </w:r>
      <w:r>
        <w:rPr>
          <w:spacing w:val="-6"/>
          <w:sz w:val="22"/>
        </w:rPr>
        <w:t xml:space="preserve"> </w:t>
      </w:r>
      <w:r>
        <w:rPr>
          <w:sz w:val="22"/>
        </w:rPr>
        <w:t>tolerance</w:t>
      </w:r>
      <w:r>
        <w:rPr>
          <w:spacing w:val="-4"/>
          <w:sz w:val="22"/>
        </w:rPr>
        <w:t xml:space="preserve"> </w:t>
      </w:r>
      <w:r>
        <w:rPr>
          <w:sz w:val="22"/>
        </w:rPr>
        <w:t>or</w:t>
      </w:r>
      <w:r>
        <w:rPr>
          <w:spacing w:val="3"/>
          <w:sz w:val="22"/>
        </w:rPr>
        <w:t xml:space="preserve"> </w:t>
      </w:r>
      <w:r>
        <w:rPr>
          <w:sz w:val="22"/>
        </w:rPr>
        <w:t>high</w:t>
      </w:r>
      <w:r>
        <w:rPr>
          <w:spacing w:val="-3"/>
          <w:sz w:val="22"/>
        </w:rPr>
        <w:t xml:space="preserve"> </w:t>
      </w:r>
      <w:r>
        <w:rPr>
          <w:sz w:val="22"/>
        </w:rPr>
        <w:t>availability.</w:t>
      </w:r>
    </w:p>
    <w:p>
      <w:pPr>
        <w:pStyle w:val="9"/>
        <w:numPr>
          <w:ilvl w:val="2"/>
          <w:numId w:val="3"/>
        </w:numPr>
        <w:tabs>
          <w:tab w:val="left" w:pos="1434"/>
        </w:tabs>
        <w:spacing w:before="21" w:after="0" w:line="237" w:lineRule="auto"/>
        <w:ind w:left="1433" w:right="238" w:hanging="543"/>
        <w:jc w:val="both"/>
        <w:rPr>
          <w:rFonts w:ascii="Calibri"/>
          <w:sz w:val="24"/>
        </w:rPr>
      </w:pPr>
      <w:r>
        <w:rPr>
          <w:sz w:val="22"/>
        </w:rPr>
        <w:t>Namenode: Namenode is the heart of the Hadoop system. The NameNode manages the file</w:t>
      </w:r>
      <w:r>
        <w:rPr>
          <w:spacing w:val="1"/>
          <w:sz w:val="22"/>
        </w:rPr>
        <w:t xml:space="preserve"> </w:t>
      </w:r>
      <w:r>
        <w:rPr>
          <w:sz w:val="22"/>
        </w:rPr>
        <w:t>system</w:t>
      </w:r>
      <w:r>
        <w:rPr>
          <w:spacing w:val="12"/>
          <w:sz w:val="22"/>
        </w:rPr>
        <w:t xml:space="preserve"> </w:t>
      </w:r>
      <w:r>
        <w:rPr>
          <w:sz w:val="22"/>
        </w:rPr>
        <w:t>namespace.</w:t>
      </w:r>
      <w:r>
        <w:rPr>
          <w:spacing w:val="21"/>
          <w:sz w:val="22"/>
        </w:rPr>
        <w:t xml:space="preserve"> </w:t>
      </w:r>
      <w:r>
        <w:rPr>
          <w:sz w:val="22"/>
        </w:rPr>
        <w:t>It</w:t>
      </w:r>
      <w:r>
        <w:rPr>
          <w:spacing w:val="20"/>
          <w:sz w:val="22"/>
        </w:rPr>
        <w:t xml:space="preserve"> </w:t>
      </w:r>
      <w:r>
        <w:rPr>
          <w:sz w:val="22"/>
        </w:rPr>
        <w:t>stores</w:t>
      </w:r>
      <w:r>
        <w:rPr>
          <w:spacing w:val="19"/>
          <w:sz w:val="22"/>
        </w:rPr>
        <w:t xml:space="preserve"> </w:t>
      </w:r>
      <w:r>
        <w:rPr>
          <w:sz w:val="22"/>
        </w:rPr>
        <w:t>the</w:t>
      </w:r>
      <w:r>
        <w:rPr>
          <w:spacing w:val="17"/>
          <w:sz w:val="22"/>
        </w:rPr>
        <w:t xml:space="preserve"> </w:t>
      </w:r>
      <w:r>
        <w:rPr>
          <w:sz w:val="22"/>
        </w:rPr>
        <w:t>metadata</w:t>
      </w:r>
      <w:r>
        <w:rPr>
          <w:spacing w:val="20"/>
          <w:sz w:val="22"/>
        </w:rPr>
        <w:t xml:space="preserve"> </w:t>
      </w:r>
      <w:r>
        <w:rPr>
          <w:sz w:val="22"/>
        </w:rPr>
        <w:t>information</w:t>
      </w:r>
      <w:r>
        <w:rPr>
          <w:spacing w:val="19"/>
          <w:sz w:val="22"/>
        </w:rPr>
        <w:t xml:space="preserve"> </w:t>
      </w:r>
      <w:r>
        <w:rPr>
          <w:sz w:val="22"/>
        </w:rPr>
        <w:t>of</w:t>
      </w:r>
      <w:r>
        <w:rPr>
          <w:spacing w:val="18"/>
          <w:sz w:val="22"/>
        </w:rPr>
        <w:t xml:space="preserve"> </w:t>
      </w:r>
      <w:r>
        <w:rPr>
          <w:sz w:val="22"/>
        </w:rPr>
        <w:t>the</w:t>
      </w:r>
      <w:r>
        <w:rPr>
          <w:spacing w:val="17"/>
          <w:sz w:val="22"/>
        </w:rPr>
        <w:t xml:space="preserve"> </w:t>
      </w:r>
      <w:r>
        <w:rPr>
          <w:sz w:val="22"/>
        </w:rPr>
        <w:t>data</w:t>
      </w:r>
      <w:r>
        <w:rPr>
          <w:spacing w:val="21"/>
          <w:sz w:val="22"/>
        </w:rPr>
        <w:t xml:space="preserve"> </w:t>
      </w:r>
      <w:r>
        <w:rPr>
          <w:sz w:val="22"/>
        </w:rPr>
        <w:t>blocks.</w:t>
      </w:r>
      <w:r>
        <w:rPr>
          <w:spacing w:val="22"/>
          <w:sz w:val="22"/>
        </w:rPr>
        <w:t xml:space="preserve"> </w:t>
      </w:r>
      <w:r>
        <w:rPr>
          <w:sz w:val="22"/>
        </w:rPr>
        <w:t>This</w:t>
      </w:r>
      <w:r>
        <w:rPr>
          <w:spacing w:val="23"/>
          <w:sz w:val="22"/>
        </w:rPr>
        <w:t xml:space="preserve"> </w:t>
      </w:r>
      <w:r>
        <w:rPr>
          <w:sz w:val="22"/>
        </w:rPr>
        <w:t>metadata</w:t>
      </w:r>
      <w:r>
        <w:rPr>
          <w:spacing w:val="22"/>
          <w:sz w:val="22"/>
        </w:rPr>
        <w:t xml:space="preserve"> </w:t>
      </w:r>
      <w:r>
        <w:rPr>
          <w:sz w:val="22"/>
        </w:rPr>
        <w:t>is</w:t>
      </w:r>
    </w:p>
    <w:p>
      <w:pPr>
        <w:spacing w:after="0" w:line="237" w:lineRule="auto"/>
        <w:jc w:val="both"/>
        <w:rPr>
          <w:rFonts w:ascii="Calibri"/>
          <w:sz w:val="24"/>
        </w:rPr>
        <w:sectPr>
          <w:pgSz w:w="12240" w:h="15840"/>
          <w:pgMar w:top="130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 w:line="276" w:lineRule="auto"/>
        <w:ind w:left="1433" w:right="236"/>
        <w:jc w:val="both"/>
      </w:pPr>
      <w:r>
        <w:t>stored permanently on to local disk in the form of namespace image and edit log file. The</w:t>
      </w:r>
      <w:r>
        <w:rPr>
          <w:spacing w:val="1"/>
        </w:rPr>
        <w:t xml:space="preserve"> </w:t>
      </w:r>
      <w:r>
        <w:t>NameNode also knows the location of the data blocks on the data node. However the</w:t>
      </w:r>
      <w:r>
        <w:rPr>
          <w:spacing w:val="1"/>
        </w:rPr>
        <w:t xml:space="preserve"> </w:t>
      </w:r>
      <w:r>
        <w:t>NameNode does not store this information persistently. The NameNode creates the block to</w:t>
      </w:r>
      <w:r>
        <w:rPr>
          <w:spacing w:val="1"/>
        </w:rPr>
        <w:t xml:space="preserve"> </w:t>
      </w:r>
      <w:r>
        <w:t>DataNode mapping when it is restarted. If the NameNode crashes, then the entire Hadoop</w:t>
      </w:r>
      <w:r>
        <w:rPr>
          <w:spacing w:val="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goes</w:t>
      </w:r>
      <w:r>
        <w:rPr>
          <w:spacing w:val="2"/>
        </w:rPr>
        <w:t xml:space="preserve"> </w:t>
      </w:r>
      <w:r>
        <w:t>down.</w:t>
      </w:r>
      <w:r>
        <w:rPr>
          <w:spacing w:val="3"/>
        </w:rPr>
        <w:t xml:space="preserve"> </w:t>
      </w:r>
      <w:r>
        <w:t>Read more</w:t>
      </w:r>
      <w:r>
        <w:rPr>
          <w:spacing w:val="-5"/>
        </w:rPr>
        <w:t xml:space="preserve"> </w:t>
      </w:r>
      <w:r>
        <w:t>about</w:t>
      </w:r>
      <w:r>
        <w:rPr>
          <w:spacing w:val="2"/>
        </w:rPr>
        <w:t xml:space="preserve"> </w:t>
      </w:r>
      <w:r>
        <w:t>Namenode</w:t>
      </w:r>
    </w:p>
    <w:p>
      <w:pPr>
        <w:pStyle w:val="9"/>
        <w:numPr>
          <w:ilvl w:val="2"/>
          <w:numId w:val="3"/>
        </w:numPr>
        <w:tabs>
          <w:tab w:val="left" w:pos="1434"/>
        </w:tabs>
        <w:spacing w:before="2" w:after="0" w:line="256" w:lineRule="auto"/>
        <w:ind w:left="1432" w:right="238" w:hanging="542"/>
        <w:jc w:val="both"/>
        <w:rPr>
          <w:rFonts w:ascii="Calibri"/>
          <w:sz w:val="24"/>
        </w:rPr>
      </w:pPr>
      <w:r>
        <w:rPr>
          <w:spacing w:val="-1"/>
          <w:sz w:val="22"/>
        </w:rPr>
        <w:t>Secondary</w:t>
      </w:r>
      <w:r>
        <w:rPr>
          <w:spacing w:val="-6"/>
          <w:sz w:val="22"/>
        </w:rPr>
        <w:t xml:space="preserve"> </w:t>
      </w:r>
      <w:r>
        <w:rPr>
          <w:sz w:val="22"/>
        </w:rPr>
        <w:t>Namenode: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responsibility</w:t>
      </w:r>
      <w:r>
        <w:rPr>
          <w:spacing w:val="-4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secondary</w:t>
      </w:r>
      <w:r>
        <w:rPr>
          <w:spacing w:val="-3"/>
          <w:sz w:val="22"/>
        </w:rPr>
        <w:t xml:space="preserve"> </w:t>
      </w:r>
      <w:r>
        <w:rPr>
          <w:sz w:val="22"/>
        </w:rPr>
        <w:t>name</w:t>
      </w:r>
      <w:r>
        <w:rPr>
          <w:spacing w:val="-6"/>
          <w:sz w:val="22"/>
        </w:rPr>
        <w:t xml:space="preserve"> </w:t>
      </w:r>
      <w:r>
        <w:rPr>
          <w:sz w:val="22"/>
        </w:rPr>
        <w:t>node</w:t>
      </w:r>
      <w:r>
        <w:rPr>
          <w:spacing w:val="2"/>
          <w:sz w:val="22"/>
        </w:rPr>
        <w:t xml:space="preserve"> </w:t>
      </w:r>
      <w:r>
        <w:rPr>
          <w:sz w:val="22"/>
        </w:rPr>
        <w:t>is to</w:t>
      </w:r>
      <w:r>
        <w:rPr>
          <w:spacing w:val="-5"/>
          <w:sz w:val="22"/>
        </w:rPr>
        <w:t xml:space="preserve"> </w:t>
      </w:r>
      <w:r>
        <w:rPr>
          <w:sz w:val="22"/>
        </w:rPr>
        <w:t>periodically</w:t>
      </w:r>
      <w:r>
        <w:rPr>
          <w:spacing w:val="-9"/>
          <w:sz w:val="22"/>
        </w:rPr>
        <w:t xml:space="preserve"> </w:t>
      </w:r>
      <w:r>
        <w:rPr>
          <w:sz w:val="22"/>
        </w:rPr>
        <w:t>copy</w:t>
      </w:r>
      <w:r>
        <w:rPr>
          <w:spacing w:val="-14"/>
          <w:sz w:val="22"/>
        </w:rPr>
        <w:t xml:space="preserve"> </w:t>
      </w:r>
      <w:r>
        <w:rPr>
          <w:sz w:val="22"/>
        </w:rPr>
        <w:t>and</w:t>
      </w:r>
      <w:r>
        <w:rPr>
          <w:spacing w:val="-52"/>
          <w:sz w:val="22"/>
        </w:rPr>
        <w:t xml:space="preserve"> </w:t>
      </w:r>
      <w:r>
        <w:rPr>
          <w:spacing w:val="-1"/>
          <w:sz w:val="22"/>
        </w:rPr>
        <w:t>merge</w:t>
      </w:r>
      <w:r>
        <w:rPr>
          <w:spacing w:val="-16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-14"/>
          <w:sz w:val="22"/>
        </w:rPr>
        <w:t xml:space="preserve"> </w:t>
      </w:r>
      <w:r>
        <w:rPr>
          <w:spacing w:val="-1"/>
          <w:sz w:val="22"/>
        </w:rPr>
        <w:t>namespace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image</w:t>
      </w:r>
      <w:r>
        <w:rPr>
          <w:spacing w:val="-14"/>
          <w:sz w:val="22"/>
        </w:rPr>
        <w:t xml:space="preserve"> </w:t>
      </w:r>
      <w:r>
        <w:rPr>
          <w:spacing w:val="-1"/>
          <w:sz w:val="22"/>
        </w:rPr>
        <w:t>and</w:t>
      </w:r>
      <w:r>
        <w:rPr>
          <w:spacing w:val="-9"/>
          <w:sz w:val="22"/>
        </w:rPr>
        <w:t xml:space="preserve"> </w:t>
      </w:r>
      <w:r>
        <w:rPr>
          <w:spacing w:val="-1"/>
          <w:sz w:val="22"/>
        </w:rPr>
        <w:t>edit</w:t>
      </w:r>
      <w:r>
        <w:rPr>
          <w:spacing w:val="-9"/>
          <w:sz w:val="22"/>
        </w:rPr>
        <w:t xml:space="preserve"> </w:t>
      </w:r>
      <w:r>
        <w:rPr>
          <w:spacing w:val="-1"/>
          <w:sz w:val="22"/>
        </w:rPr>
        <w:t>log.</w:t>
      </w:r>
      <w:r>
        <w:rPr>
          <w:spacing w:val="-9"/>
          <w:sz w:val="22"/>
        </w:rPr>
        <w:t xml:space="preserve"> </w:t>
      </w:r>
      <w:r>
        <w:rPr>
          <w:spacing w:val="-1"/>
          <w:sz w:val="22"/>
        </w:rPr>
        <w:t>In</w:t>
      </w:r>
      <w:r>
        <w:rPr>
          <w:spacing w:val="-12"/>
          <w:sz w:val="22"/>
        </w:rPr>
        <w:t xml:space="preserve"> </w:t>
      </w:r>
      <w:r>
        <w:rPr>
          <w:spacing w:val="-1"/>
          <w:sz w:val="22"/>
        </w:rPr>
        <w:t>case</w:t>
      </w:r>
      <w:r>
        <w:rPr>
          <w:spacing w:val="-14"/>
          <w:sz w:val="22"/>
        </w:rPr>
        <w:t xml:space="preserve"> </w:t>
      </w:r>
      <w:r>
        <w:rPr>
          <w:spacing w:val="-1"/>
          <w:sz w:val="22"/>
        </w:rPr>
        <w:t>if</w:t>
      </w:r>
      <w:r>
        <w:rPr>
          <w:spacing w:val="-14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-14"/>
          <w:sz w:val="22"/>
        </w:rPr>
        <w:t xml:space="preserve"> </w:t>
      </w:r>
      <w:r>
        <w:rPr>
          <w:spacing w:val="-1"/>
          <w:sz w:val="22"/>
        </w:rPr>
        <w:t>name</w:t>
      </w:r>
      <w:r>
        <w:rPr>
          <w:spacing w:val="-4"/>
          <w:sz w:val="22"/>
        </w:rPr>
        <w:t xml:space="preserve"> </w:t>
      </w:r>
      <w:r>
        <w:rPr>
          <w:spacing w:val="-1"/>
          <w:sz w:val="22"/>
        </w:rPr>
        <w:t>node</w:t>
      </w:r>
      <w:r>
        <w:rPr>
          <w:spacing w:val="-5"/>
          <w:sz w:val="22"/>
        </w:rPr>
        <w:t xml:space="preserve"> </w:t>
      </w:r>
      <w:r>
        <w:rPr>
          <w:spacing w:val="-1"/>
          <w:sz w:val="22"/>
        </w:rPr>
        <w:t>crashes,</w:t>
      </w:r>
      <w:r>
        <w:rPr>
          <w:spacing w:val="5"/>
          <w:sz w:val="22"/>
        </w:rPr>
        <w:t xml:space="preserve"> </w:t>
      </w:r>
      <w:r>
        <w:rPr>
          <w:sz w:val="22"/>
        </w:rPr>
        <w:t>then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namespace</w:t>
      </w:r>
      <w:r>
        <w:rPr>
          <w:spacing w:val="-52"/>
          <w:sz w:val="22"/>
        </w:rPr>
        <w:t xml:space="preserve"> </w:t>
      </w:r>
      <w:r>
        <w:rPr>
          <w:sz w:val="22"/>
        </w:rPr>
        <w:t>image</w:t>
      </w:r>
      <w:r>
        <w:rPr>
          <w:spacing w:val="-8"/>
          <w:sz w:val="22"/>
        </w:rPr>
        <w:t xml:space="preserve"> </w:t>
      </w:r>
      <w:r>
        <w:rPr>
          <w:sz w:val="22"/>
        </w:rPr>
        <w:t>stored</w:t>
      </w:r>
      <w:r>
        <w:rPr>
          <w:spacing w:val="2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secondary</w:t>
      </w:r>
      <w:r>
        <w:rPr>
          <w:spacing w:val="-4"/>
          <w:sz w:val="22"/>
        </w:rPr>
        <w:t xml:space="preserve"> </w:t>
      </w:r>
      <w:r>
        <w:rPr>
          <w:sz w:val="22"/>
        </w:rPr>
        <w:t>NameNode</w:t>
      </w:r>
      <w:r>
        <w:rPr>
          <w:spacing w:val="-6"/>
          <w:sz w:val="22"/>
        </w:rPr>
        <w:t xml:space="preserve"> </w:t>
      </w:r>
      <w:r>
        <w:rPr>
          <w:sz w:val="22"/>
        </w:rPr>
        <w:t>can</w:t>
      </w:r>
      <w:r>
        <w:rPr>
          <w:spacing w:val="-4"/>
          <w:sz w:val="22"/>
        </w:rPr>
        <w:t xml:space="preserve"> </w:t>
      </w:r>
      <w:r>
        <w:rPr>
          <w:sz w:val="22"/>
        </w:rPr>
        <w:t>be</w:t>
      </w:r>
      <w:r>
        <w:rPr>
          <w:spacing w:val="-5"/>
          <w:sz w:val="22"/>
        </w:rPr>
        <w:t xml:space="preserve"> </w:t>
      </w:r>
      <w:r>
        <w:rPr>
          <w:sz w:val="22"/>
        </w:rPr>
        <w:t>used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restart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NameNode.</w:t>
      </w:r>
    </w:p>
    <w:p>
      <w:pPr>
        <w:pStyle w:val="9"/>
        <w:numPr>
          <w:ilvl w:val="2"/>
          <w:numId w:val="3"/>
        </w:numPr>
        <w:tabs>
          <w:tab w:val="left" w:pos="1434"/>
        </w:tabs>
        <w:spacing w:before="15" w:after="0" w:line="242" w:lineRule="auto"/>
        <w:ind w:left="1433" w:right="245" w:hanging="543"/>
        <w:jc w:val="both"/>
        <w:rPr>
          <w:rFonts w:ascii="Calibri"/>
          <w:sz w:val="24"/>
        </w:rPr>
      </w:pPr>
      <w:r>
        <w:rPr>
          <w:sz w:val="22"/>
        </w:rPr>
        <w:t>DataNode: It stores the blocks of data and retrieves them. The DataNodes also reports the</w:t>
      </w:r>
      <w:r>
        <w:rPr>
          <w:spacing w:val="1"/>
          <w:sz w:val="22"/>
        </w:rPr>
        <w:t xml:space="preserve"> </w:t>
      </w:r>
      <w:r>
        <w:rPr>
          <w:sz w:val="22"/>
        </w:rPr>
        <w:t>blocks</w:t>
      </w:r>
      <w:r>
        <w:rPr>
          <w:spacing w:val="1"/>
          <w:sz w:val="22"/>
        </w:rPr>
        <w:t xml:space="preserve"> </w:t>
      </w:r>
      <w:r>
        <w:rPr>
          <w:sz w:val="22"/>
        </w:rPr>
        <w:t>information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NameNode</w:t>
      </w:r>
      <w:r>
        <w:rPr>
          <w:spacing w:val="-10"/>
          <w:sz w:val="22"/>
        </w:rPr>
        <w:t xml:space="preserve"> </w:t>
      </w:r>
      <w:r>
        <w:rPr>
          <w:sz w:val="22"/>
        </w:rPr>
        <w:t>periodically.</w:t>
      </w:r>
    </w:p>
    <w:p>
      <w:pPr>
        <w:pStyle w:val="9"/>
        <w:numPr>
          <w:ilvl w:val="2"/>
          <w:numId w:val="3"/>
        </w:numPr>
        <w:tabs>
          <w:tab w:val="left" w:pos="1434"/>
        </w:tabs>
        <w:spacing w:before="86" w:after="0" w:line="264" w:lineRule="auto"/>
        <w:ind w:left="1432" w:right="246" w:hanging="542"/>
        <w:jc w:val="both"/>
        <w:rPr>
          <w:rFonts w:ascii="Calibri" w:hAnsi="Calibri"/>
          <w:sz w:val="24"/>
        </w:rPr>
      </w:pPr>
      <w:r>
        <w:rPr>
          <w:spacing w:val="-1"/>
          <w:sz w:val="22"/>
        </w:rPr>
        <w:t>Job</w:t>
      </w:r>
      <w:r>
        <w:rPr>
          <w:spacing w:val="-11"/>
          <w:sz w:val="22"/>
        </w:rPr>
        <w:t xml:space="preserve"> </w:t>
      </w:r>
      <w:r>
        <w:rPr>
          <w:spacing w:val="-1"/>
          <w:sz w:val="22"/>
        </w:rPr>
        <w:t>Tracker:</w:t>
      </w:r>
      <w:r>
        <w:rPr>
          <w:spacing w:val="-11"/>
          <w:sz w:val="22"/>
        </w:rPr>
        <w:t xml:space="preserve"> </w:t>
      </w:r>
      <w:r>
        <w:rPr>
          <w:spacing w:val="-1"/>
          <w:sz w:val="22"/>
        </w:rPr>
        <w:t>Job</w:t>
      </w:r>
      <w:r>
        <w:rPr>
          <w:spacing w:val="-11"/>
          <w:sz w:val="22"/>
        </w:rPr>
        <w:t xml:space="preserve"> </w:t>
      </w:r>
      <w:r>
        <w:rPr>
          <w:spacing w:val="-1"/>
          <w:sz w:val="22"/>
        </w:rPr>
        <w:t>Tracker</w:t>
      </w:r>
      <w:r>
        <w:rPr>
          <w:spacing w:val="-9"/>
          <w:sz w:val="22"/>
        </w:rPr>
        <w:t xml:space="preserve"> </w:t>
      </w:r>
      <w:r>
        <w:rPr>
          <w:spacing w:val="-1"/>
          <w:sz w:val="22"/>
        </w:rPr>
        <w:t>responsibility</w:t>
      </w:r>
      <w:r>
        <w:rPr>
          <w:spacing w:val="-11"/>
          <w:sz w:val="22"/>
        </w:rPr>
        <w:t xml:space="preserve"> </w:t>
      </w:r>
      <w:r>
        <w:rPr>
          <w:spacing w:val="-1"/>
          <w:sz w:val="22"/>
        </w:rPr>
        <w:t>is</w:t>
      </w:r>
      <w:r>
        <w:rPr>
          <w:spacing w:val="-10"/>
          <w:sz w:val="22"/>
        </w:rPr>
        <w:t xml:space="preserve"> </w:t>
      </w:r>
      <w:r>
        <w:rPr>
          <w:spacing w:val="-1"/>
          <w:sz w:val="22"/>
        </w:rPr>
        <w:t>to</w:t>
      </w:r>
      <w:r>
        <w:rPr>
          <w:spacing w:val="-12"/>
          <w:sz w:val="22"/>
        </w:rPr>
        <w:t xml:space="preserve"> </w:t>
      </w:r>
      <w:r>
        <w:rPr>
          <w:sz w:val="22"/>
        </w:rPr>
        <w:t>schedule</w:t>
      </w:r>
      <w:r>
        <w:rPr>
          <w:spacing w:val="-13"/>
          <w:sz w:val="22"/>
        </w:rPr>
        <w:t xml:space="preserve"> </w:t>
      </w:r>
      <w:r>
        <w:rPr>
          <w:sz w:val="22"/>
        </w:rPr>
        <w:t>the</w:t>
      </w:r>
      <w:r>
        <w:rPr>
          <w:spacing w:val="-14"/>
          <w:sz w:val="22"/>
        </w:rPr>
        <w:t xml:space="preserve"> </w:t>
      </w:r>
      <w:r>
        <w:rPr>
          <w:sz w:val="22"/>
        </w:rPr>
        <w:t>client’s</w:t>
      </w:r>
      <w:r>
        <w:rPr>
          <w:spacing w:val="-11"/>
          <w:sz w:val="22"/>
        </w:rPr>
        <w:t xml:space="preserve"> </w:t>
      </w:r>
      <w:r>
        <w:rPr>
          <w:sz w:val="22"/>
        </w:rPr>
        <w:t>jobs.</w:t>
      </w:r>
      <w:r>
        <w:rPr>
          <w:spacing w:val="-9"/>
          <w:sz w:val="22"/>
        </w:rPr>
        <w:t xml:space="preserve"> </w:t>
      </w:r>
      <w:r>
        <w:rPr>
          <w:sz w:val="22"/>
        </w:rPr>
        <w:t>Job</w:t>
      </w:r>
      <w:r>
        <w:rPr>
          <w:spacing w:val="-11"/>
          <w:sz w:val="22"/>
        </w:rPr>
        <w:t xml:space="preserve"> </w:t>
      </w:r>
      <w:r>
        <w:rPr>
          <w:sz w:val="22"/>
        </w:rPr>
        <w:t>tracker</w:t>
      </w:r>
      <w:r>
        <w:rPr>
          <w:spacing w:val="-8"/>
          <w:sz w:val="22"/>
        </w:rPr>
        <w:t xml:space="preserve"> </w:t>
      </w:r>
      <w:r>
        <w:rPr>
          <w:sz w:val="22"/>
        </w:rPr>
        <w:t>creates</w:t>
      </w:r>
      <w:r>
        <w:rPr>
          <w:spacing w:val="-6"/>
          <w:sz w:val="22"/>
        </w:rPr>
        <w:t xml:space="preserve"> </w:t>
      </w:r>
      <w:r>
        <w:rPr>
          <w:sz w:val="22"/>
        </w:rPr>
        <w:t>map</w:t>
      </w:r>
      <w:r>
        <w:rPr>
          <w:spacing w:val="-53"/>
          <w:sz w:val="22"/>
        </w:rPr>
        <w:t xml:space="preserve"> </w:t>
      </w:r>
      <w:r>
        <w:rPr>
          <w:sz w:val="22"/>
        </w:rPr>
        <w:t>and</w:t>
      </w:r>
      <w:r>
        <w:rPr>
          <w:spacing w:val="-11"/>
          <w:sz w:val="22"/>
        </w:rPr>
        <w:t xml:space="preserve"> </w:t>
      </w:r>
      <w:r>
        <w:rPr>
          <w:sz w:val="22"/>
        </w:rPr>
        <w:t>reduce</w:t>
      </w:r>
      <w:r>
        <w:rPr>
          <w:spacing w:val="-13"/>
          <w:sz w:val="22"/>
        </w:rPr>
        <w:t xml:space="preserve"> </w:t>
      </w:r>
      <w:r>
        <w:rPr>
          <w:sz w:val="22"/>
        </w:rPr>
        <w:t>tasks</w:t>
      </w:r>
      <w:r>
        <w:rPr>
          <w:spacing w:val="-9"/>
          <w:sz w:val="22"/>
        </w:rPr>
        <w:t xml:space="preserve"> </w:t>
      </w:r>
      <w:r>
        <w:rPr>
          <w:sz w:val="22"/>
        </w:rPr>
        <w:t>and</w:t>
      </w:r>
      <w:r>
        <w:rPr>
          <w:spacing w:val="-11"/>
          <w:sz w:val="22"/>
        </w:rPr>
        <w:t xml:space="preserve"> </w:t>
      </w:r>
      <w:r>
        <w:rPr>
          <w:sz w:val="22"/>
        </w:rPr>
        <w:t>schedules</w:t>
      </w:r>
      <w:r>
        <w:rPr>
          <w:spacing w:val="-10"/>
          <w:sz w:val="22"/>
        </w:rPr>
        <w:t xml:space="preserve"> </w:t>
      </w:r>
      <w:r>
        <w:rPr>
          <w:sz w:val="22"/>
        </w:rPr>
        <w:t>them</w:t>
      </w:r>
      <w:r>
        <w:rPr>
          <w:spacing w:val="-13"/>
          <w:sz w:val="22"/>
        </w:rPr>
        <w:t xml:space="preserve"> </w:t>
      </w:r>
      <w:r>
        <w:rPr>
          <w:sz w:val="22"/>
        </w:rPr>
        <w:t>to</w:t>
      </w:r>
      <w:r>
        <w:rPr>
          <w:spacing w:val="-10"/>
          <w:sz w:val="22"/>
        </w:rPr>
        <w:t xml:space="preserve"> </w:t>
      </w:r>
      <w:r>
        <w:rPr>
          <w:sz w:val="22"/>
        </w:rPr>
        <w:t>run</w:t>
      </w:r>
      <w:r>
        <w:rPr>
          <w:spacing w:val="-10"/>
          <w:sz w:val="22"/>
        </w:rPr>
        <w:t xml:space="preserve"> </w:t>
      </w:r>
      <w:r>
        <w:rPr>
          <w:sz w:val="22"/>
        </w:rPr>
        <w:t>on</w:t>
      </w:r>
      <w:r>
        <w:rPr>
          <w:spacing w:val="-11"/>
          <w:sz w:val="22"/>
        </w:rPr>
        <w:t xml:space="preserve"> </w:t>
      </w:r>
      <w:r>
        <w:rPr>
          <w:sz w:val="22"/>
        </w:rPr>
        <w:t>the</w:t>
      </w:r>
      <w:r>
        <w:rPr>
          <w:spacing w:val="-12"/>
          <w:sz w:val="22"/>
        </w:rPr>
        <w:t xml:space="preserve"> </w:t>
      </w:r>
      <w:r>
        <w:rPr>
          <w:sz w:val="22"/>
        </w:rPr>
        <w:t>DataNodes</w:t>
      </w:r>
      <w:r>
        <w:rPr>
          <w:spacing w:val="-10"/>
          <w:sz w:val="22"/>
        </w:rPr>
        <w:t xml:space="preserve"> </w:t>
      </w:r>
      <w:r>
        <w:rPr>
          <w:sz w:val="22"/>
        </w:rPr>
        <w:t>(task</w:t>
      </w:r>
      <w:r>
        <w:rPr>
          <w:spacing w:val="-11"/>
          <w:sz w:val="22"/>
        </w:rPr>
        <w:t xml:space="preserve"> </w:t>
      </w:r>
      <w:r>
        <w:rPr>
          <w:sz w:val="22"/>
        </w:rPr>
        <w:t>trackers).</w:t>
      </w:r>
      <w:r>
        <w:rPr>
          <w:spacing w:val="-7"/>
          <w:sz w:val="22"/>
        </w:rPr>
        <w:t xml:space="preserve"> </w:t>
      </w:r>
      <w:r>
        <w:rPr>
          <w:sz w:val="22"/>
        </w:rPr>
        <w:t>Job</w:t>
      </w:r>
      <w:r>
        <w:rPr>
          <w:spacing w:val="-9"/>
          <w:sz w:val="22"/>
        </w:rPr>
        <w:t xml:space="preserve"> </w:t>
      </w:r>
      <w:r>
        <w:rPr>
          <w:sz w:val="22"/>
        </w:rPr>
        <w:t>Tracker</w:t>
      </w:r>
      <w:r>
        <w:rPr>
          <w:spacing w:val="-7"/>
          <w:sz w:val="22"/>
        </w:rPr>
        <w:t xml:space="preserve"> </w:t>
      </w:r>
      <w:r>
        <w:rPr>
          <w:sz w:val="22"/>
        </w:rPr>
        <w:t>also</w:t>
      </w:r>
      <w:r>
        <w:rPr>
          <w:spacing w:val="-53"/>
          <w:sz w:val="22"/>
        </w:rPr>
        <w:t xml:space="preserve"> </w:t>
      </w:r>
      <w:r>
        <w:rPr>
          <w:sz w:val="22"/>
        </w:rPr>
        <w:t>checks for any failed tasks and reschedules the failed tasks on another DataNode. Job tracker</w:t>
      </w:r>
      <w:r>
        <w:rPr>
          <w:spacing w:val="-52"/>
          <w:sz w:val="22"/>
        </w:rPr>
        <w:t xml:space="preserve"> </w:t>
      </w:r>
      <w:r>
        <w:rPr>
          <w:sz w:val="22"/>
        </w:rPr>
        <w:t>can</w:t>
      </w:r>
      <w:r>
        <w:rPr>
          <w:spacing w:val="-4"/>
          <w:sz w:val="22"/>
        </w:rPr>
        <w:t xml:space="preserve"> </w:t>
      </w:r>
      <w:r>
        <w:rPr>
          <w:sz w:val="22"/>
        </w:rPr>
        <w:t>be</w:t>
      </w:r>
      <w:r>
        <w:rPr>
          <w:spacing w:val="-5"/>
          <w:sz w:val="22"/>
        </w:rPr>
        <w:t xml:space="preserve"> </w:t>
      </w:r>
      <w:r>
        <w:rPr>
          <w:sz w:val="22"/>
        </w:rPr>
        <w:t>run</w:t>
      </w:r>
      <w:r>
        <w:rPr>
          <w:spacing w:val="-3"/>
          <w:sz w:val="22"/>
        </w:rPr>
        <w:t xml:space="preserve"> </w:t>
      </w:r>
      <w:r>
        <w:rPr>
          <w:sz w:val="22"/>
        </w:rPr>
        <w:t>on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NameNode</w:t>
      </w:r>
      <w:r>
        <w:rPr>
          <w:spacing w:val="-2"/>
          <w:sz w:val="22"/>
        </w:rPr>
        <w:t xml:space="preserve"> </w:t>
      </w:r>
      <w:r>
        <w:rPr>
          <w:sz w:val="22"/>
        </w:rPr>
        <w:t>or</w:t>
      </w:r>
      <w:r>
        <w:rPr>
          <w:spacing w:val="4"/>
          <w:sz w:val="22"/>
        </w:rPr>
        <w:t xml:space="preserve"> </w:t>
      </w:r>
      <w:r>
        <w:rPr>
          <w:sz w:val="22"/>
        </w:rPr>
        <w:t>a</w:t>
      </w:r>
      <w:r>
        <w:rPr>
          <w:spacing w:val="-1"/>
          <w:sz w:val="22"/>
        </w:rPr>
        <w:t xml:space="preserve"> </w:t>
      </w:r>
      <w:r>
        <w:rPr>
          <w:sz w:val="22"/>
        </w:rPr>
        <w:t>separate</w:t>
      </w:r>
      <w:r>
        <w:rPr>
          <w:spacing w:val="-1"/>
          <w:sz w:val="22"/>
        </w:rPr>
        <w:t xml:space="preserve"> </w:t>
      </w:r>
      <w:r>
        <w:rPr>
          <w:sz w:val="22"/>
        </w:rPr>
        <w:t>node.</w:t>
      </w:r>
    </w:p>
    <w:p>
      <w:pPr>
        <w:pStyle w:val="9"/>
        <w:numPr>
          <w:ilvl w:val="2"/>
          <w:numId w:val="3"/>
        </w:numPr>
        <w:tabs>
          <w:tab w:val="left" w:pos="1434"/>
        </w:tabs>
        <w:spacing w:before="8" w:after="0" w:line="259" w:lineRule="auto"/>
        <w:ind w:left="1433" w:right="233" w:hanging="543"/>
        <w:jc w:val="both"/>
        <w:rPr>
          <w:rFonts w:ascii="Calibri"/>
          <w:sz w:val="24"/>
        </w:rPr>
      </w:pPr>
      <w:r>
        <w:rPr>
          <w:sz w:val="22"/>
        </w:rPr>
        <w:t>Task Tracker: Task tracker runs on the DataNodes. Task trackers responsibility is to run the</w:t>
      </w:r>
      <w:r>
        <w:rPr>
          <w:spacing w:val="1"/>
          <w:sz w:val="22"/>
        </w:rPr>
        <w:t xml:space="preserve"> </w:t>
      </w:r>
      <w:r>
        <w:rPr>
          <w:sz w:val="22"/>
        </w:rPr>
        <w:t>map or reduce tasks assigned by the NameNode and to report the status of the tasks to the</w:t>
      </w:r>
      <w:r>
        <w:rPr>
          <w:spacing w:val="1"/>
          <w:sz w:val="22"/>
        </w:rPr>
        <w:t xml:space="preserve"> </w:t>
      </w:r>
      <w:r>
        <w:rPr>
          <w:sz w:val="22"/>
        </w:rPr>
        <w:t>NameNode.</w:t>
      </w:r>
    </w:p>
    <w:p>
      <w:pPr>
        <w:pStyle w:val="6"/>
        <w:spacing w:before="10"/>
        <w:rPr>
          <w:sz w:val="24"/>
        </w:rPr>
      </w:pPr>
    </w:p>
    <w:p>
      <w:pPr>
        <w:pStyle w:val="6"/>
        <w:ind w:left="257"/>
      </w:pPr>
      <w:r>
        <w:t>Besides</w:t>
      </w:r>
      <w:r>
        <w:rPr>
          <w:spacing w:val="-4"/>
        </w:rPr>
        <w:t xml:space="preserve"> </w:t>
      </w:r>
      <w:r>
        <w:t>above</w:t>
      </w:r>
      <w:r>
        <w:rPr>
          <w:spacing w:val="-11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core</w:t>
      </w:r>
      <w:r>
        <w:rPr>
          <w:spacing w:val="-11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Hadoop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modules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well.</w:t>
      </w:r>
    </w:p>
    <w:p>
      <w:pPr>
        <w:pStyle w:val="9"/>
        <w:numPr>
          <w:ilvl w:val="0"/>
          <w:numId w:val="4"/>
        </w:numPr>
        <w:tabs>
          <w:tab w:val="left" w:pos="1433"/>
          <w:tab w:val="left" w:pos="1434"/>
        </w:tabs>
        <w:spacing w:before="41" w:after="0" w:line="240" w:lineRule="auto"/>
        <w:ind w:left="1433" w:right="0" w:hanging="544"/>
        <w:jc w:val="left"/>
        <w:rPr>
          <w:sz w:val="22"/>
        </w:rPr>
      </w:pPr>
      <w:r>
        <w:rPr>
          <w:sz w:val="22"/>
        </w:rPr>
        <w:t>Hadoop</w:t>
      </w:r>
      <w:r>
        <w:rPr>
          <w:spacing w:val="-6"/>
          <w:sz w:val="22"/>
        </w:rPr>
        <w:t xml:space="preserve"> </w:t>
      </w:r>
      <w:r>
        <w:rPr>
          <w:sz w:val="22"/>
        </w:rPr>
        <w:t>Common:</w:t>
      </w:r>
      <w:r>
        <w:rPr>
          <w:spacing w:val="-8"/>
          <w:sz w:val="22"/>
        </w:rPr>
        <w:t xml:space="preserve"> </w:t>
      </w:r>
      <w:r>
        <w:rPr>
          <w:sz w:val="22"/>
        </w:rPr>
        <w:t>Common</w:t>
      </w:r>
      <w:r>
        <w:rPr>
          <w:spacing w:val="-9"/>
          <w:sz w:val="22"/>
        </w:rPr>
        <w:t xml:space="preserve"> </w:t>
      </w:r>
      <w:r>
        <w:rPr>
          <w:sz w:val="22"/>
        </w:rPr>
        <w:t>utilities</w:t>
      </w:r>
      <w:r>
        <w:rPr>
          <w:spacing w:val="-7"/>
          <w:sz w:val="22"/>
        </w:rPr>
        <w:t xml:space="preserve"> </w:t>
      </w:r>
      <w:r>
        <w:rPr>
          <w:sz w:val="22"/>
        </w:rPr>
        <w:t>for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sz w:val="22"/>
        </w:rPr>
        <w:t>other</w:t>
      </w:r>
      <w:r>
        <w:rPr>
          <w:spacing w:val="-3"/>
          <w:sz w:val="22"/>
        </w:rPr>
        <w:t xml:space="preserve"> </w:t>
      </w:r>
      <w:r>
        <w:rPr>
          <w:sz w:val="22"/>
        </w:rPr>
        <w:t>Hadoop</w:t>
      </w:r>
      <w:r>
        <w:rPr>
          <w:spacing w:val="-5"/>
          <w:sz w:val="22"/>
        </w:rPr>
        <w:t xml:space="preserve"> </w:t>
      </w:r>
      <w:r>
        <w:rPr>
          <w:sz w:val="22"/>
        </w:rPr>
        <w:t>modules</w:t>
      </w:r>
    </w:p>
    <w:p>
      <w:pPr>
        <w:pStyle w:val="9"/>
        <w:numPr>
          <w:ilvl w:val="0"/>
          <w:numId w:val="4"/>
        </w:numPr>
        <w:tabs>
          <w:tab w:val="left" w:pos="1433"/>
          <w:tab w:val="left" w:pos="1434"/>
        </w:tabs>
        <w:spacing w:before="151" w:after="0" w:line="240" w:lineRule="auto"/>
        <w:ind w:left="1433" w:right="0" w:hanging="544"/>
        <w:jc w:val="left"/>
        <w:rPr>
          <w:sz w:val="22"/>
        </w:rPr>
      </w:pPr>
      <w:bookmarkStart w:id="28" w:name="2.4 RDBMS"/>
      <w:bookmarkEnd w:id="28"/>
      <w:bookmarkStart w:id="29" w:name="2.4 RDBMS"/>
      <w:bookmarkEnd w:id="29"/>
      <w:r>
        <w:rPr>
          <w:sz w:val="22"/>
        </w:rPr>
        <w:t>Hadoop Yarn:</w:t>
      </w:r>
      <w:r>
        <w:rPr>
          <w:spacing w:val="-10"/>
          <w:sz w:val="22"/>
        </w:rPr>
        <w:t xml:space="preserve"> </w:t>
      </w:r>
      <w:r>
        <w:rPr>
          <w:sz w:val="22"/>
        </w:rPr>
        <w:t>A</w:t>
      </w:r>
      <w:r>
        <w:rPr>
          <w:spacing w:val="-11"/>
          <w:sz w:val="22"/>
        </w:rPr>
        <w:t xml:space="preserve"> </w:t>
      </w:r>
      <w:r>
        <w:rPr>
          <w:sz w:val="22"/>
        </w:rPr>
        <w:t>framework</w:t>
      </w:r>
      <w:r>
        <w:rPr>
          <w:spacing w:val="-10"/>
          <w:sz w:val="22"/>
        </w:rPr>
        <w:t xml:space="preserve"> </w:t>
      </w:r>
      <w:r>
        <w:rPr>
          <w:sz w:val="22"/>
        </w:rPr>
        <w:t>for</w:t>
      </w:r>
      <w:r>
        <w:rPr>
          <w:spacing w:val="-2"/>
          <w:sz w:val="22"/>
        </w:rPr>
        <w:t xml:space="preserve"> </w:t>
      </w:r>
      <w:r>
        <w:rPr>
          <w:sz w:val="22"/>
        </w:rPr>
        <w:t>job</w:t>
      </w:r>
      <w:r>
        <w:rPr>
          <w:spacing w:val="-6"/>
          <w:sz w:val="22"/>
        </w:rPr>
        <w:t xml:space="preserve"> </w:t>
      </w:r>
      <w:r>
        <w:rPr>
          <w:sz w:val="22"/>
        </w:rPr>
        <w:t>scheduling</w:t>
      </w:r>
      <w:r>
        <w:rPr>
          <w:spacing w:val="-10"/>
          <w:sz w:val="22"/>
        </w:rPr>
        <w:t xml:space="preserve"> </w:t>
      </w:r>
      <w:r>
        <w:rPr>
          <w:sz w:val="22"/>
        </w:rPr>
        <w:t>and</w:t>
      </w:r>
      <w:r>
        <w:rPr>
          <w:spacing w:val="-10"/>
          <w:sz w:val="22"/>
        </w:rPr>
        <w:t xml:space="preserve"> </w:t>
      </w:r>
      <w:r>
        <w:rPr>
          <w:sz w:val="22"/>
        </w:rPr>
        <w:t>cluster</w:t>
      </w:r>
      <w:r>
        <w:rPr>
          <w:spacing w:val="-3"/>
          <w:sz w:val="22"/>
        </w:rPr>
        <w:t xml:space="preserve"> </w:t>
      </w:r>
      <w:r>
        <w:rPr>
          <w:sz w:val="22"/>
        </w:rPr>
        <w:t>resource</w:t>
      </w:r>
      <w:r>
        <w:rPr>
          <w:spacing w:val="-7"/>
          <w:sz w:val="22"/>
        </w:rPr>
        <w:t xml:space="preserve"> </w:t>
      </w:r>
      <w:r>
        <w:rPr>
          <w:sz w:val="22"/>
        </w:rPr>
        <w:t>management</w:t>
      </w:r>
    </w:p>
    <w:p>
      <w:pPr>
        <w:pStyle w:val="2"/>
        <w:numPr>
          <w:ilvl w:val="1"/>
          <w:numId w:val="3"/>
        </w:numPr>
        <w:tabs>
          <w:tab w:val="left" w:pos="817"/>
          <w:tab w:val="left" w:pos="818"/>
        </w:tabs>
        <w:spacing w:before="207" w:after="0" w:line="240" w:lineRule="auto"/>
        <w:ind w:left="818" w:right="0" w:hanging="562"/>
        <w:jc w:val="left"/>
      </w:pPr>
      <w:r>
        <w:t>RDBMS</w:t>
      </w:r>
    </w:p>
    <w:p>
      <w:pPr>
        <w:pStyle w:val="6"/>
        <w:spacing w:before="3"/>
        <w:rPr>
          <w:b/>
          <w:sz w:val="27"/>
        </w:rPr>
      </w:pPr>
    </w:p>
    <w:p>
      <w:pPr>
        <w:pStyle w:val="6"/>
        <w:spacing w:line="278" w:lineRule="auto"/>
        <w:ind w:left="867" w:right="237" w:hanging="1"/>
        <w:jc w:val="both"/>
      </w:pPr>
      <w:r>
        <w:t>Why</w:t>
      </w:r>
      <w:r>
        <w:rPr>
          <w:spacing w:val="1"/>
        </w:rPr>
        <w:t xml:space="preserve"> </w:t>
      </w:r>
      <w:r>
        <w:t>can’t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databases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lots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large-scale</w:t>
      </w:r>
      <w:r>
        <w:rPr>
          <w:spacing w:val="1"/>
        </w:rPr>
        <w:t xml:space="preserve"> </w:t>
      </w:r>
      <w:r>
        <w:t>batch</w:t>
      </w:r>
      <w:r>
        <w:rPr>
          <w:spacing w:val="1"/>
        </w:rPr>
        <w:t xml:space="preserve"> </w:t>
      </w:r>
      <w:r>
        <w:t>analysis?</w:t>
      </w:r>
      <w:r>
        <w:rPr>
          <w:spacing w:val="55"/>
        </w:rPr>
        <w:t xml:space="preserve"> </w:t>
      </w:r>
      <w:r>
        <w:t>Why</w:t>
      </w:r>
      <w:r>
        <w:rPr>
          <w:spacing w:val="5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MapReduce</w:t>
      </w:r>
      <w:r>
        <w:rPr>
          <w:spacing w:val="4"/>
        </w:rPr>
        <w:t xml:space="preserve"> </w:t>
      </w:r>
      <w:r>
        <w:t>needed?</w:t>
      </w:r>
    </w:p>
    <w:p>
      <w:pPr>
        <w:pStyle w:val="6"/>
        <w:spacing w:before="8"/>
        <w:rPr>
          <w:sz w:val="23"/>
        </w:rPr>
      </w:pPr>
    </w:p>
    <w:p>
      <w:pPr>
        <w:pStyle w:val="6"/>
        <w:spacing w:line="278" w:lineRule="auto"/>
        <w:ind w:left="867" w:right="246" w:firstLine="18"/>
        <w:jc w:val="both"/>
      </w:pPr>
      <w:r>
        <w:t>The answer to these questions comes from another trend in disk drives: seek time is improving</w:t>
      </w:r>
      <w:r>
        <w:rPr>
          <w:spacing w:val="1"/>
        </w:rPr>
        <w:t xml:space="preserve"> </w:t>
      </w:r>
      <w:r>
        <w:t>more slowly than transfer rate. Seeking is the process of moving the disk’s head to a particular</w:t>
      </w:r>
      <w:r>
        <w:rPr>
          <w:spacing w:val="1"/>
        </w:rPr>
        <w:t xml:space="preserve"> </w:t>
      </w:r>
      <w:r>
        <w:t>place on the disk to read or</w:t>
      </w:r>
      <w:r>
        <w:rPr>
          <w:spacing w:val="55"/>
        </w:rPr>
        <w:t xml:space="preserve"> </w:t>
      </w:r>
      <w:r>
        <w:t>write data.</w:t>
      </w:r>
      <w:r>
        <w:rPr>
          <w:spacing w:val="55"/>
        </w:rPr>
        <w:t xml:space="preserve"> </w:t>
      </w:r>
      <w:r>
        <w:t>It characterizes the latency of a</w:t>
      </w:r>
      <w:r>
        <w:rPr>
          <w:spacing w:val="55"/>
        </w:rPr>
        <w:t xml:space="preserve"> </w:t>
      </w:r>
      <w:r>
        <w:t>disk operation,</w:t>
      </w:r>
      <w:r>
        <w:rPr>
          <w:spacing w:val="55"/>
        </w:rPr>
        <w:t xml:space="preserve"> </w:t>
      </w:r>
      <w:r>
        <w:t>whereas</w:t>
      </w:r>
      <w:r>
        <w:rPr>
          <w:spacing w:val="1"/>
        </w:rPr>
        <w:t xml:space="preserve"> </w:t>
      </w:r>
      <w:r>
        <w:t>the transfer</w:t>
      </w:r>
      <w:r>
        <w:rPr>
          <w:spacing w:val="7"/>
        </w:rPr>
        <w:t xml:space="preserve"> </w:t>
      </w:r>
      <w:r>
        <w:t>rate</w:t>
      </w:r>
      <w:r>
        <w:rPr>
          <w:spacing w:val="6"/>
        </w:rPr>
        <w:t xml:space="preserve"> </w:t>
      </w:r>
      <w:r>
        <w:t>corresponds</w:t>
      </w:r>
      <w:r>
        <w:rPr>
          <w:spacing w:val="1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disk’s</w:t>
      </w:r>
      <w:r>
        <w:rPr>
          <w:spacing w:val="40"/>
        </w:rPr>
        <w:t xml:space="preserve"> </w:t>
      </w:r>
      <w:r>
        <w:t>bandwidth.</w:t>
      </w:r>
    </w:p>
    <w:p>
      <w:pPr>
        <w:pStyle w:val="6"/>
        <w:spacing w:before="10"/>
        <w:rPr>
          <w:sz w:val="23"/>
        </w:rPr>
      </w:pPr>
    </w:p>
    <w:p>
      <w:pPr>
        <w:pStyle w:val="6"/>
        <w:spacing w:line="276" w:lineRule="auto"/>
        <w:ind w:left="867" w:right="245" w:firstLine="18"/>
        <w:jc w:val="both"/>
      </w:pPr>
      <w:r>
        <w:t>If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access</w:t>
      </w:r>
      <w:r>
        <w:rPr>
          <w:spacing w:val="10"/>
        </w:rPr>
        <w:t xml:space="preserve"> </w:t>
      </w:r>
      <w:r>
        <w:t>pattern</w:t>
      </w:r>
      <w:r>
        <w:rPr>
          <w:spacing w:val="9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dominated</w:t>
      </w:r>
      <w:r>
        <w:rPr>
          <w:spacing w:val="9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seeks,</w:t>
      </w:r>
      <w:r>
        <w:rPr>
          <w:spacing w:val="10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take</w:t>
      </w:r>
      <w:r>
        <w:rPr>
          <w:spacing w:val="10"/>
        </w:rPr>
        <w:t xml:space="preserve"> </w:t>
      </w:r>
      <w:r>
        <w:t>longer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read</w:t>
      </w:r>
      <w:r>
        <w:rPr>
          <w:spacing w:val="8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write</w:t>
      </w:r>
      <w:r>
        <w:rPr>
          <w:spacing w:val="9"/>
        </w:rPr>
        <w:t xml:space="preserve"> </w:t>
      </w:r>
      <w:r>
        <w:t>large</w:t>
      </w:r>
      <w:r>
        <w:rPr>
          <w:spacing w:val="48"/>
        </w:rPr>
        <w:t xml:space="preserve"> </w:t>
      </w:r>
      <w:r>
        <w:t>portions</w:t>
      </w:r>
      <w:r>
        <w:rPr>
          <w:spacing w:val="-53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the dataset than streaming through it,</w:t>
      </w:r>
      <w:r>
        <w:rPr>
          <w:spacing w:val="55"/>
        </w:rPr>
        <w:t xml:space="preserve"> </w:t>
      </w:r>
      <w:r>
        <w:t>which operates at the transfer</w:t>
      </w:r>
      <w:r>
        <w:rPr>
          <w:spacing w:val="55"/>
        </w:rPr>
        <w:t xml:space="preserve"> </w:t>
      </w:r>
      <w:r>
        <w:t>rate. On the</w:t>
      </w:r>
      <w:r>
        <w:rPr>
          <w:spacing w:val="55"/>
        </w:rPr>
        <w:t xml:space="preserve"> </w:t>
      </w:r>
      <w:r>
        <w:t>other</w:t>
      </w:r>
      <w:r>
        <w:rPr>
          <w:spacing w:val="55"/>
        </w:rPr>
        <w:t xml:space="preserve"> </w:t>
      </w:r>
      <w:r>
        <w:t>hand,</w:t>
      </w:r>
      <w:r>
        <w:rPr>
          <w:spacing w:val="1"/>
        </w:rPr>
        <w:t xml:space="preserve"> </w:t>
      </w:r>
      <w:r>
        <w:t>for updating a small proportion of records in a database, a tradi- tional B-Tree (the data structure</w:t>
      </w:r>
      <w:r>
        <w:rPr>
          <w:spacing w:val="1"/>
        </w:rPr>
        <w:t xml:space="preserve"> </w:t>
      </w:r>
      <w:r>
        <w:t>used in relational databases, which is limited by the rate it can perform seeks) works well. For</w:t>
      </w:r>
      <w:r>
        <w:rPr>
          <w:spacing w:val="1"/>
        </w:rPr>
        <w:t xml:space="preserve"> </w:t>
      </w:r>
      <w:r>
        <w:t>updating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majority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database,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B-Tree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MapReduce,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uses</w:t>
      </w:r>
      <w:r>
        <w:rPr>
          <w:spacing w:val="-52"/>
        </w:rPr>
        <w:t xml:space="preserve"> </w:t>
      </w:r>
      <w:r>
        <w:t>Sort/Merge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rebuild</w:t>
      </w:r>
      <w:r>
        <w:rPr>
          <w:spacing w:val="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database.</w:t>
      </w:r>
    </w:p>
    <w:p>
      <w:pPr>
        <w:pStyle w:val="6"/>
        <w:spacing w:before="5"/>
        <w:rPr>
          <w:sz w:val="24"/>
        </w:rPr>
      </w:pPr>
    </w:p>
    <w:p>
      <w:pPr>
        <w:pStyle w:val="6"/>
        <w:spacing w:before="1" w:line="276" w:lineRule="auto"/>
        <w:ind w:left="867" w:right="241" w:firstLine="23"/>
        <w:jc w:val="both"/>
      </w:pPr>
      <w:r>
        <w:t>In many ways, MapReduce can be seen as a complement to an RDBMS. (The differences between</w:t>
      </w:r>
      <w:r>
        <w:rPr>
          <w:spacing w:val="1"/>
        </w:rPr>
        <w:t xml:space="preserve"> </w:t>
      </w:r>
      <w:r>
        <w:t>the two systems. MapReduce is a good fit for problems that need</w:t>
      </w:r>
      <w:r>
        <w:rPr>
          <w:spacing w:val="55"/>
        </w:rPr>
        <w:t xml:space="preserve"> </w:t>
      </w:r>
      <w:r>
        <w:t>to analyze the whole</w:t>
      </w:r>
      <w:r>
        <w:rPr>
          <w:spacing w:val="55"/>
        </w:rPr>
        <w:t xml:space="preserve"> </w:t>
      </w:r>
      <w:r>
        <w:t>dataset,</w:t>
      </w:r>
      <w:r>
        <w:rPr>
          <w:spacing w:val="5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batch</w:t>
      </w:r>
      <w:r>
        <w:rPr>
          <w:spacing w:val="1"/>
        </w:rPr>
        <w:t xml:space="preserve"> </w:t>
      </w:r>
      <w:r>
        <w:t>fashion,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ad</w:t>
      </w:r>
      <w:r>
        <w:rPr>
          <w:spacing w:val="1"/>
        </w:rPr>
        <w:t xml:space="preserve"> </w:t>
      </w:r>
      <w:r>
        <w:t>hoc</w:t>
      </w:r>
      <w:r>
        <w:rPr>
          <w:spacing w:val="1"/>
        </w:rPr>
        <w:t xml:space="preserve"> </w:t>
      </w:r>
      <w:r>
        <w:t>analysis. An</w:t>
      </w:r>
      <w:r>
        <w:rPr>
          <w:spacing w:val="1"/>
        </w:rPr>
        <w:t xml:space="preserve"> </w:t>
      </w:r>
      <w:r>
        <w:t>RDBMS</w:t>
      </w:r>
      <w:r>
        <w:rPr>
          <w:spacing w:val="1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good</w:t>
      </w:r>
      <w:r>
        <w:rPr>
          <w:spacing w:val="55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point</w:t>
      </w:r>
      <w:r>
        <w:rPr>
          <w:spacing w:val="55"/>
        </w:rPr>
        <w:t xml:space="preserve"> </w:t>
      </w:r>
      <w:r>
        <w:t>queries</w:t>
      </w:r>
      <w:r>
        <w:rPr>
          <w:spacing w:val="5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updates,</w:t>
      </w:r>
      <w:r>
        <w:rPr>
          <w:spacing w:val="55"/>
        </w:rPr>
        <w:t xml:space="preserve"> </w:t>
      </w:r>
      <w:r>
        <w:t>where the</w:t>
      </w:r>
      <w:r>
        <w:rPr>
          <w:spacing w:val="55"/>
        </w:rPr>
        <w:t xml:space="preserve"> </w:t>
      </w:r>
      <w:r>
        <w:t>dataset</w:t>
      </w:r>
      <w:r>
        <w:rPr>
          <w:spacing w:val="55"/>
        </w:rPr>
        <w:t xml:space="preserve"> </w:t>
      </w:r>
      <w:r>
        <w:t>has been indexed</w:t>
      </w:r>
      <w:r>
        <w:rPr>
          <w:spacing w:val="55"/>
        </w:rPr>
        <w:t xml:space="preserve"> </w:t>
      </w:r>
      <w:r>
        <w:t>to deliver low-latency retrieval and update times</w:t>
      </w:r>
      <w:r>
        <w:rPr>
          <w:spacing w:val="5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relatively</w:t>
      </w:r>
      <w:r>
        <w:rPr>
          <w:spacing w:val="18"/>
        </w:rPr>
        <w:t xml:space="preserve"> </w:t>
      </w:r>
      <w:r>
        <w:t>small</w:t>
      </w:r>
      <w:r>
        <w:rPr>
          <w:spacing w:val="16"/>
        </w:rPr>
        <w:t xml:space="preserve"> </w:t>
      </w:r>
      <w:r>
        <w:t>amount</w:t>
      </w:r>
      <w:r>
        <w:rPr>
          <w:spacing w:val="2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data.</w:t>
      </w:r>
      <w:r>
        <w:rPr>
          <w:spacing w:val="28"/>
        </w:rPr>
        <w:t xml:space="preserve"> </w:t>
      </w:r>
      <w:r>
        <w:t>MapReduce</w:t>
      </w:r>
      <w:r>
        <w:rPr>
          <w:spacing w:val="17"/>
        </w:rPr>
        <w:t xml:space="preserve"> </w:t>
      </w:r>
      <w:r>
        <w:t>suits</w:t>
      </w:r>
      <w:r>
        <w:rPr>
          <w:spacing w:val="25"/>
        </w:rPr>
        <w:t xml:space="preserve"> </w:t>
      </w:r>
      <w:r>
        <w:t>applications</w:t>
      </w:r>
      <w:r>
        <w:rPr>
          <w:spacing w:val="30"/>
        </w:rPr>
        <w:t xml:space="preserve"> </w:t>
      </w:r>
      <w:r>
        <w:t>where</w:t>
      </w:r>
      <w:r>
        <w:rPr>
          <w:spacing w:val="1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data</w:t>
      </w:r>
      <w:r>
        <w:rPr>
          <w:spacing w:val="22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written</w:t>
      </w:r>
      <w:r>
        <w:rPr>
          <w:spacing w:val="20"/>
        </w:rPr>
        <w:t xml:space="preserve"> </w:t>
      </w:r>
      <w:r>
        <w:t>once,</w:t>
      </w:r>
    </w:p>
    <w:p>
      <w:pPr>
        <w:spacing w:after="0" w:line="276" w:lineRule="auto"/>
        <w:jc w:val="both"/>
        <w:sectPr>
          <w:pgSz w:w="12240" w:h="15840"/>
          <w:pgMar w:top="132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 w:line="273" w:lineRule="auto"/>
        <w:ind w:left="867" w:right="263" w:hanging="1"/>
        <w:jc w:val="both"/>
      </w:pPr>
      <w:r>
        <w:t>and read many times, whereas a relational database is good for datasets that are continually</w:t>
      </w:r>
      <w:r>
        <w:rPr>
          <w:spacing w:val="1"/>
        </w:rPr>
        <w:t xml:space="preserve"> </w:t>
      </w:r>
      <w:r>
        <w:t>updated.</w:t>
      </w:r>
    </w:p>
    <w:p>
      <w:pPr>
        <w:pStyle w:val="6"/>
        <w:spacing w:before="5"/>
        <w:rPr>
          <w:sz w:val="24"/>
        </w:rPr>
      </w:pPr>
    </w:p>
    <w:p>
      <w:pPr>
        <w:pStyle w:val="6"/>
        <w:spacing w:line="276" w:lineRule="auto"/>
        <w:ind w:left="867" w:right="233" w:hanging="1"/>
        <w:jc w:val="both"/>
      </w:pPr>
      <w:r>
        <w:t>Another</w:t>
      </w:r>
      <w:r>
        <w:rPr>
          <w:spacing w:val="1"/>
        </w:rPr>
        <w:t xml:space="preserve"> </w:t>
      </w:r>
      <w:r>
        <w:t>difference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MapReduce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RDBMS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amount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structure</w:t>
      </w:r>
      <w:r>
        <w:rPr>
          <w:spacing w:val="55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datasets that they operate on. Structured data is data that is organized into entities that have a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format,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XML</w:t>
      </w:r>
      <w:r>
        <w:rPr>
          <w:spacing w:val="1"/>
        </w:rPr>
        <w:t xml:space="preserve"> </w:t>
      </w:r>
      <w:r>
        <w:t>documents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tables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conform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predefined schema. This is the realm of the RDBMS. Semi-structured data, on the other hand, is</w:t>
      </w:r>
      <w:r>
        <w:rPr>
          <w:spacing w:val="1"/>
        </w:rPr>
        <w:t xml:space="preserve"> </w:t>
      </w:r>
      <w:r>
        <w:t>looser, and though there may be a schema, it is often ignored, so it may be used only as a guide to</w:t>
      </w:r>
      <w:r>
        <w:rPr>
          <w:spacing w:val="1"/>
        </w:rPr>
        <w:t xml:space="preserve"> </w:t>
      </w:r>
      <w:r>
        <w:t>the structure of the data: for example, a spreadsheet, in which the structure is the grid of cells,</w:t>
      </w:r>
      <w:r>
        <w:rPr>
          <w:spacing w:val="1"/>
        </w:rPr>
        <w:t xml:space="preserve"> </w:t>
      </w:r>
      <w:r>
        <w:t>although the cells themselves may hold any form of data. Unstructured data does not have any</w:t>
      </w:r>
      <w:r>
        <w:rPr>
          <w:spacing w:val="1"/>
        </w:rPr>
        <w:t xml:space="preserve"> </w:t>
      </w:r>
      <w:r>
        <w:t>particular internal structure: for example, plain text or image data. MapReduce works well on</w:t>
      </w:r>
      <w:r>
        <w:rPr>
          <w:spacing w:val="1"/>
        </w:rPr>
        <w:t xml:space="preserve"> </w:t>
      </w:r>
      <w:r>
        <w:t>unstructured or semi-</w:t>
      </w:r>
      <w:r>
        <w:rPr>
          <w:spacing w:val="55"/>
        </w:rPr>
        <w:t xml:space="preserve"> </w:t>
      </w:r>
      <w:r>
        <w:t>structured data,</w:t>
      </w:r>
      <w:r>
        <w:rPr>
          <w:spacing w:val="55"/>
        </w:rPr>
        <w:t xml:space="preserve"> </w:t>
      </w:r>
      <w:r>
        <w:t>since it is designed to interpret the data at processing time.</w:t>
      </w:r>
      <w:r>
        <w:rPr>
          <w:spacing w:val="1"/>
        </w:rPr>
        <w:t xml:space="preserve"> </w:t>
      </w:r>
      <w:r>
        <w:t>In other</w:t>
      </w:r>
      <w:r>
        <w:rPr>
          <w:spacing w:val="55"/>
        </w:rPr>
        <w:t xml:space="preserve"> </w:t>
      </w:r>
      <w:r>
        <w:t>words, the input</w:t>
      </w:r>
      <w:r>
        <w:rPr>
          <w:spacing w:val="55"/>
        </w:rPr>
        <w:t xml:space="preserve"> </w:t>
      </w:r>
      <w:r>
        <w:t>keys</w:t>
      </w:r>
      <w:r>
        <w:rPr>
          <w:spacing w:val="55"/>
        </w:rPr>
        <w:t xml:space="preserve"> </w:t>
      </w:r>
      <w:r>
        <w:t>and values</w:t>
      </w:r>
      <w:r>
        <w:rPr>
          <w:spacing w:val="55"/>
        </w:rPr>
        <w:t xml:space="preserve"> </w:t>
      </w:r>
      <w:r>
        <w:t>for MapReduce are not an intrinsic property</w:t>
      </w:r>
      <w:r>
        <w:rPr>
          <w:spacing w:val="55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data,</w:t>
      </w:r>
      <w:r>
        <w:rPr>
          <w:spacing w:val="10"/>
        </w:rPr>
        <w:t xml:space="preserve"> </w:t>
      </w:r>
      <w:r>
        <w:t>but</w:t>
      </w:r>
      <w:r>
        <w:rPr>
          <w:spacing w:val="4"/>
        </w:rPr>
        <w:t xml:space="preserve"> </w:t>
      </w:r>
      <w:r>
        <w:t>they</w:t>
      </w:r>
      <w:r>
        <w:rPr>
          <w:spacing w:val="9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chosen</w:t>
      </w:r>
      <w:r>
        <w:rPr>
          <w:spacing w:val="10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person</w:t>
      </w:r>
      <w:r>
        <w:rPr>
          <w:spacing w:val="7"/>
        </w:rPr>
        <w:t xml:space="preserve"> </w:t>
      </w:r>
      <w:r>
        <w:t>analyzing</w:t>
      </w:r>
      <w:r>
        <w:rPr>
          <w:spacing w:val="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data.</w:t>
      </w:r>
    </w:p>
    <w:p>
      <w:pPr>
        <w:pStyle w:val="6"/>
        <w:spacing w:before="5"/>
        <w:rPr>
          <w:sz w:val="24"/>
        </w:rPr>
      </w:pPr>
    </w:p>
    <w:p>
      <w:pPr>
        <w:pStyle w:val="6"/>
        <w:spacing w:line="276" w:lineRule="auto"/>
        <w:ind w:left="867" w:right="242"/>
        <w:jc w:val="both"/>
      </w:pPr>
      <w:r>
        <w:t>Relational data is often normalized to retain its integrity and remove redundancy. Normalization</w:t>
      </w:r>
      <w:r>
        <w:rPr>
          <w:spacing w:val="1"/>
        </w:rPr>
        <w:t xml:space="preserve"> </w:t>
      </w:r>
      <w:r>
        <w:t>poses problems</w:t>
      </w:r>
      <w:r>
        <w:rPr>
          <w:spacing w:val="55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MapReduce,</w:t>
      </w:r>
      <w:r>
        <w:rPr>
          <w:spacing w:val="55"/>
        </w:rPr>
        <w:t xml:space="preserve"> </w:t>
      </w:r>
      <w:r>
        <w:t>since it</w:t>
      </w:r>
      <w:r>
        <w:rPr>
          <w:spacing w:val="55"/>
        </w:rPr>
        <w:t xml:space="preserve"> </w:t>
      </w:r>
      <w:r>
        <w:t>makes reading a record a non- local operation, and one</w:t>
      </w:r>
      <w:r>
        <w:rPr>
          <w:spacing w:val="1"/>
        </w:rPr>
        <w:t xml:space="preserve"> </w:t>
      </w:r>
      <w:r>
        <w:t>of the central assumptions that MapReduce makes is that it is possible to perform (high-speed)</w:t>
      </w:r>
      <w:r>
        <w:rPr>
          <w:spacing w:val="1"/>
        </w:rPr>
        <w:t xml:space="preserve"> </w:t>
      </w:r>
      <w:r>
        <w:t>streaming</w:t>
      </w:r>
      <w:r>
        <w:rPr>
          <w:spacing w:val="6"/>
        </w:rPr>
        <w:t xml:space="preserve"> </w:t>
      </w:r>
      <w:r>
        <w:t>reads</w:t>
      </w:r>
      <w:r>
        <w:rPr>
          <w:spacing w:val="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writes.</w:t>
      </w:r>
    </w:p>
    <w:p>
      <w:pPr>
        <w:pStyle w:val="6"/>
        <w:spacing w:before="7"/>
        <w:rPr>
          <w:sz w:val="24"/>
        </w:rPr>
      </w:pPr>
    </w:p>
    <w:p>
      <w:pPr>
        <w:pStyle w:val="6"/>
        <w:spacing w:line="276" w:lineRule="auto"/>
        <w:ind w:left="867" w:right="241"/>
        <w:jc w:val="both"/>
      </w:pPr>
      <w:r>
        <w:t>A web server log is a good example of a set of records that is not normalized (for ex- ample, the</w:t>
      </w:r>
      <w:r>
        <w:rPr>
          <w:spacing w:val="1"/>
        </w:rPr>
        <w:t xml:space="preserve"> </w:t>
      </w:r>
      <w:r>
        <w:t>client hostnames are specified in full each time, even though the same client may appear many</w:t>
      </w:r>
      <w:r>
        <w:rPr>
          <w:spacing w:val="1"/>
        </w:rPr>
        <w:t xml:space="preserve"> </w:t>
      </w:r>
      <w:r>
        <w:t>times), and this is one reason that logfiles of all kinds are particularly well-suited to analysis with</w:t>
      </w:r>
      <w:r>
        <w:rPr>
          <w:spacing w:val="1"/>
        </w:rPr>
        <w:t xml:space="preserve"> </w:t>
      </w:r>
      <w:r>
        <w:t>MapReduce.</w:t>
      </w:r>
    </w:p>
    <w:p>
      <w:pPr>
        <w:pStyle w:val="6"/>
        <w:spacing w:before="5"/>
        <w:rPr>
          <w:sz w:val="24"/>
        </w:rPr>
      </w:pPr>
    </w:p>
    <w:p>
      <w:pPr>
        <w:pStyle w:val="6"/>
        <w:spacing w:line="276" w:lineRule="auto"/>
        <w:ind w:left="866" w:right="242"/>
        <w:jc w:val="both"/>
      </w:pPr>
      <w:r>
        <w:t>MapReduce is a</w:t>
      </w:r>
      <w:r>
        <w:rPr>
          <w:spacing w:val="55"/>
        </w:rPr>
        <w:t xml:space="preserve"> </w:t>
      </w:r>
      <w:r>
        <w:t>linearly scalable programming</w:t>
      </w:r>
      <w:r>
        <w:rPr>
          <w:spacing w:val="55"/>
        </w:rPr>
        <w:t xml:space="preserve"> </w:t>
      </w:r>
      <w:r>
        <w:t>model.</w:t>
      </w:r>
      <w:r>
        <w:rPr>
          <w:spacing w:val="55"/>
        </w:rPr>
        <w:t xml:space="preserve"> </w:t>
      </w:r>
      <w:r>
        <w:t>The programmer</w:t>
      </w:r>
      <w:r>
        <w:rPr>
          <w:spacing w:val="55"/>
        </w:rPr>
        <w:t xml:space="preserve"> </w:t>
      </w:r>
      <w:r>
        <w:t>writes</w:t>
      </w:r>
      <w:r>
        <w:rPr>
          <w:spacing w:val="55"/>
        </w:rPr>
        <w:t xml:space="preserve"> </w:t>
      </w:r>
      <w:r>
        <w:t>two functions—</w:t>
      </w:r>
      <w:r>
        <w:rPr>
          <w:spacing w:val="1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map</w:t>
      </w:r>
      <w:r>
        <w:rPr>
          <w:spacing w:val="29"/>
        </w:rPr>
        <w:t xml:space="preserve"> </w:t>
      </w:r>
      <w:r>
        <w:t>function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reduce</w:t>
      </w:r>
      <w:r>
        <w:rPr>
          <w:spacing w:val="29"/>
        </w:rPr>
        <w:t xml:space="preserve"> </w:t>
      </w:r>
      <w:r>
        <w:t>function—each</w:t>
      </w:r>
      <w:r>
        <w:rPr>
          <w:spacing w:val="29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which</w:t>
      </w:r>
      <w:r>
        <w:rPr>
          <w:spacing w:val="29"/>
        </w:rPr>
        <w:t xml:space="preserve"> </w:t>
      </w:r>
      <w:r>
        <w:t>defines</w:t>
      </w:r>
      <w:r>
        <w:rPr>
          <w:spacing w:val="29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mapping</w:t>
      </w:r>
      <w:r>
        <w:rPr>
          <w:spacing w:val="29"/>
        </w:rPr>
        <w:t xml:space="preserve"> </w:t>
      </w:r>
      <w:r>
        <w:t>from</w:t>
      </w:r>
      <w:r>
        <w:rPr>
          <w:spacing w:val="27"/>
        </w:rPr>
        <w:t xml:space="preserve"> </w:t>
      </w:r>
      <w:r>
        <w:t>one</w:t>
      </w:r>
      <w:r>
        <w:rPr>
          <w:spacing w:val="29"/>
        </w:rPr>
        <w:t xml:space="preserve"> </w:t>
      </w:r>
      <w:r>
        <w:t>set</w:t>
      </w:r>
      <w:r>
        <w:rPr>
          <w:spacing w:val="2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key-</w:t>
      </w:r>
      <w:r>
        <w:rPr>
          <w:spacing w:val="-53"/>
        </w:rPr>
        <w:t xml:space="preserve"> </w:t>
      </w:r>
      <w:r>
        <w:t>value pairs to another. These functions are oblivious to the size of the</w:t>
      </w:r>
      <w:r>
        <w:rPr>
          <w:spacing w:val="55"/>
        </w:rPr>
        <w:t xml:space="preserve"> </w:t>
      </w:r>
      <w:r>
        <w:t>data</w:t>
      </w:r>
      <w:r>
        <w:rPr>
          <w:spacing w:val="55"/>
        </w:rPr>
        <w:t xml:space="preserve"> </w:t>
      </w:r>
      <w:r>
        <w:t>or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cluster</w:t>
      </w:r>
      <w:r>
        <w:rPr>
          <w:spacing w:val="5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they are operating on, so they can be used unchanged for a small dataset and for a massive one.</w:t>
      </w:r>
      <w:r>
        <w:rPr>
          <w:spacing w:val="1"/>
        </w:rPr>
        <w:t xml:space="preserve"> </w:t>
      </w:r>
      <w:r>
        <w:t>More important,</w:t>
      </w:r>
      <w:r>
        <w:rPr>
          <w:spacing w:val="1"/>
        </w:rPr>
        <w:t xml:space="preserve"> </w:t>
      </w:r>
      <w:r>
        <w:t>if you double the size of</w:t>
      </w:r>
      <w:r>
        <w:rPr>
          <w:spacing w:val="1"/>
        </w:rPr>
        <w:t xml:space="preserve"> </w:t>
      </w:r>
      <w:r>
        <w:t>the input data,</w:t>
      </w:r>
      <w:r>
        <w:rPr>
          <w:spacing w:val="1"/>
        </w:rPr>
        <w:t xml:space="preserve"> </w:t>
      </w:r>
      <w:r>
        <w:t>a job will</w:t>
      </w:r>
      <w:r>
        <w:rPr>
          <w:spacing w:val="1"/>
        </w:rPr>
        <w:t xml:space="preserve"> </w:t>
      </w:r>
      <w:r>
        <w:t>run twice as slow.</w:t>
      </w:r>
      <w:r>
        <w:rPr>
          <w:spacing w:val="55"/>
        </w:rPr>
        <w:t xml:space="preserve"> </w:t>
      </w:r>
      <w:r>
        <w:t>But if you</w:t>
      </w:r>
      <w:r>
        <w:rPr>
          <w:spacing w:val="1"/>
        </w:rPr>
        <w:t xml:space="preserve"> </w:t>
      </w:r>
      <w:r>
        <w:t>also double the size of the cluster, a job</w:t>
      </w:r>
      <w:r>
        <w:rPr>
          <w:spacing w:val="55"/>
        </w:rPr>
        <w:t xml:space="preserve"> </w:t>
      </w:r>
      <w:r>
        <w:t>will run as fast as the original one. This is not generally</w:t>
      </w:r>
      <w:r>
        <w:rPr>
          <w:spacing w:val="1"/>
        </w:rPr>
        <w:t xml:space="preserve"> </w:t>
      </w:r>
      <w:r>
        <w:t>true of</w:t>
      </w:r>
      <w:r>
        <w:rPr>
          <w:spacing w:val="4"/>
        </w:rPr>
        <w:t xml:space="preserve"> </w:t>
      </w:r>
      <w:r>
        <w:t>SQL</w:t>
      </w:r>
      <w:r>
        <w:rPr>
          <w:spacing w:val="12"/>
        </w:rPr>
        <w:t xml:space="preserve"> </w:t>
      </w:r>
      <w:r>
        <w:t>queries.</w:t>
      </w:r>
    </w:p>
    <w:p>
      <w:pPr>
        <w:pStyle w:val="6"/>
        <w:spacing w:before="1"/>
        <w:rPr>
          <w:sz w:val="24"/>
        </w:rPr>
      </w:pPr>
    </w:p>
    <w:p>
      <w:pPr>
        <w:pStyle w:val="6"/>
        <w:spacing w:line="276" w:lineRule="auto"/>
        <w:ind w:left="867" w:right="240"/>
        <w:jc w:val="both"/>
      </w:pPr>
      <w:r>
        <w:t>Over time, however, the differences between relational databases and MapReduce sys- tems are</w:t>
      </w:r>
      <w:r>
        <w:rPr>
          <w:spacing w:val="1"/>
        </w:rPr>
        <w:t xml:space="preserve"> </w:t>
      </w:r>
      <w:r>
        <w:t>likely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blur—both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databases</w:t>
      </w:r>
      <w:r>
        <w:rPr>
          <w:spacing w:val="1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incorporating</w:t>
      </w:r>
      <w:r>
        <w:rPr>
          <w:spacing w:val="1"/>
        </w:rPr>
        <w:t xml:space="preserve"> </w:t>
      </w:r>
      <w:r>
        <w:t>some</w:t>
      </w:r>
      <w:r>
        <w:rPr>
          <w:spacing w:val="56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ideas</w:t>
      </w:r>
      <w:r>
        <w:rPr>
          <w:spacing w:val="56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MapReduce (such as Aster Data’s and Greenplum’s databases) and, from the other direction, as</w:t>
      </w:r>
      <w:r>
        <w:rPr>
          <w:spacing w:val="1"/>
        </w:rPr>
        <w:t xml:space="preserve"> </w:t>
      </w:r>
      <w:r>
        <w:t>higher-level</w:t>
      </w:r>
      <w:r>
        <w:rPr>
          <w:spacing w:val="1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on MapReduce</w:t>
      </w:r>
      <w:r>
        <w:rPr>
          <w:spacing w:val="1"/>
        </w:rPr>
        <w:t xml:space="preserve"> </w:t>
      </w:r>
      <w:r>
        <w:t>(such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Pig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Hive)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MapReduce</w:t>
      </w:r>
      <w:r>
        <w:rPr>
          <w:spacing w:val="1"/>
        </w:rPr>
        <w:t xml:space="preserve"> </w:t>
      </w:r>
      <w:r>
        <w:t>systems</w:t>
      </w:r>
      <w:r>
        <w:rPr>
          <w:spacing w:val="20"/>
        </w:rPr>
        <w:t xml:space="preserve"> </w:t>
      </w:r>
      <w:r>
        <w:t>more</w:t>
      </w:r>
      <w:r>
        <w:rPr>
          <w:spacing w:val="9"/>
        </w:rPr>
        <w:t xml:space="preserve"> </w:t>
      </w:r>
      <w:r>
        <w:t>approachable</w:t>
      </w:r>
      <w:r>
        <w:rPr>
          <w:spacing w:val="3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traditional</w:t>
      </w:r>
      <w:r>
        <w:rPr>
          <w:spacing w:val="11"/>
        </w:rPr>
        <w:t xml:space="preserve"> </w:t>
      </w:r>
      <w:r>
        <w:t>database</w:t>
      </w:r>
      <w:r>
        <w:rPr>
          <w:spacing w:val="9"/>
        </w:rPr>
        <w:t xml:space="preserve"> </w:t>
      </w:r>
      <w:r>
        <w:t>programmers.</w:t>
      </w:r>
    </w:p>
    <w:p>
      <w:pPr>
        <w:pStyle w:val="2"/>
        <w:numPr>
          <w:ilvl w:val="1"/>
          <w:numId w:val="3"/>
        </w:numPr>
        <w:tabs>
          <w:tab w:val="left" w:pos="813"/>
          <w:tab w:val="left" w:pos="814"/>
        </w:tabs>
        <w:spacing w:before="201" w:after="0" w:line="240" w:lineRule="auto"/>
        <w:ind w:left="813" w:right="0" w:hanging="698"/>
        <w:jc w:val="left"/>
      </w:pPr>
      <w:bookmarkStart w:id="30" w:name="2.5 A BRIEF HISTORY OF HADOOP"/>
      <w:bookmarkEnd w:id="30"/>
      <w:bookmarkStart w:id="31" w:name="2.5 A BRIEF HISTORY OF HADOOP"/>
      <w:bookmarkEnd w:id="31"/>
      <w:r>
        <w:rPr>
          <w:w w:val="90"/>
        </w:rPr>
        <w:t>A</w:t>
      </w:r>
      <w:r>
        <w:rPr>
          <w:spacing w:val="-5"/>
          <w:w w:val="90"/>
        </w:rPr>
        <w:t xml:space="preserve"> </w:t>
      </w:r>
      <w:r>
        <w:rPr>
          <w:w w:val="90"/>
        </w:rPr>
        <w:t>BRIEF</w:t>
      </w:r>
      <w:r>
        <w:rPr>
          <w:spacing w:val="-6"/>
          <w:w w:val="90"/>
        </w:rPr>
        <w:t xml:space="preserve"> </w:t>
      </w:r>
      <w:r>
        <w:rPr>
          <w:w w:val="90"/>
        </w:rPr>
        <w:t>HISTORY</w:t>
      </w:r>
      <w:r>
        <w:rPr>
          <w:spacing w:val="-8"/>
          <w:w w:val="90"/>
        </w:rPr>
        <w:t xml:space="preserve"> </w:t>
      </w:r>
      <w:r>
        <w:rPr>
          <w:w w:val="90"/>
        </w:rPr>
        <w:t>OF</w:t>
      </w:r>
      <w:r>
        <w:rPr>
          <w:spacing w:val="-6"/>
          <w:w w:val="90"/>
        </w:rPr>
        <w:t xml:space="preserve"> </w:t>
      </w:r>
      <w:r>
        <w:rPr>
          <w:w w:val="90"/>
        </w:rPr>
        <w:t>HADOOP</w:t>
      </w:r>
    </w:p>
    <w:p>
      <w:pPr>
        <w:pStyle w:val="6"/>
        <w:spacing w:before="9"/>
        <w:rPr>
          <w:b/>
          <w:sz w:val="27"/>
        </w:rPr>
      </w:pPr>
    </w:p>
    <w:p>
      <w:pPr>
        <w:pStyle w:val="6"/>
        <w:spacing w:line="276" w:lineRule="auto"/>
        <w:ind w:left="867" w:right="244"/>
        <w:jc w:val="both"/>
      </w:pPr>
      <w:r>
        <w:t>Hadoop was created by Doug Cutting, the creator of Apache Lucene, the widely used text search</w:t>
      </w:r>
      <w:r>
        <w:rPr>
          <w:spacing w:val="1"/>
        </w:rPr>
        <w:t xml:space="preserve"> </w:t>
      </w:r>
      <w:r>
        <w:t>library. Hadoop has its origins in Apache Nutch, an open source web search</w:t>
      </w:r>
      <w:r>
        <w:rPr>
          <w:spacing w:val="55"/>
        </w:rPr>
        <w:t xml:space="preserve"> </w:t>
      </w:r>
      <w:r>
        <w:t>engine,</w:t>
      </w:r>
      <w:r>
        <w:rPr>
          <w:spacing w:val="55"/>
        </w:rPr>
        <w:t xml:space="preserve"> </w:t>
      </w:r>
      <w:r>
        <w:t>itself</w:t>
      </w:r>
      <w:r>
        <w:rPr>
          <w:spacing w:val="55"/>
        </w:rPr>
        <w:t xml:space="preserve"> </w:t>
      </w:r>
      <w:r>
        <w:t>a part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Lucene</w:t>
      </w:r>
      <w:r>
        <w:rPr>
          <w:spacing w:val="-18"/>
        </w:rPr>
        <w:t xml:space="preserve"> </w:t>
      </w:r>
      <w:r>
        <w:t>project.</w:t>
      </w:r>
    </w:p>
    <w:p>
      <w:pPr>
        <w:spacing w:after="0" w:line="276" w:lineRule="auto"/>
        <w:jc w:val="both"/>
        <w:sectPr>
          <w:pgSz w:w="12240" w:h="15840"/>
          <w:pgMar w:top="132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 w:line="276" w:lineRule="auto"/>
        <w:ind w:left="867" w:right="243"/>
        <w:jc w:val="both"/>
      </w:pPr>
      <w:r>
        <w:t>Building a web search engine from scratch was an ambitious goal, for not only is the software</w:t>
      </w:r>
      <w:r>
        <w:rPr>
          <w:spacing w:val="1"/>
        </w:rPr>
        <w:t xml:space="preserve"> </w:t>
      </w:r>
      <w:r>
        <w:t>required to crawl and index websites complex to write, but it is also a challenge to run without a</w:t>
      </w:r>
      <w:r>
        <w:rPr>
          <w:spacing w:val="1"/>
        </w:rPr>
        <w:t xml:space="preserve"> </w:t>
      </w:r>
      <w:r>
        <w:t>dedicated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team,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moving</w:t>
      </w:r>
      <w:r>
        <w:rPr>
          <w:spacing w:val="1"/>
        </w:rPr>
        <w:t xml:space="preserve"> </w:t>
      </w:r>
      <w:r>
        <w:t>parts.</w:t>
      </w:r>
      <w:r>
        <w:rPr>
          <w:spacing w:val="1"/>
        </w:rPr>
        <w:t xml:space="preserve"> </w:t>
      </w:r>
      <w:r>
        <w:t>It’s</w:t>
      </w:r>
      <w:r>
        <w:rPr>
          <w:spacing w:val="1"/>
        </w:rPr>
        <w:t xml:space="preserve"> </w:t>
      </w:r>
      <w:r>
        <w:t>expensive,</w:t>
      </w:r>
      <w:r>
        <w:rPr>
          <w:spacing w:val="1"/>
        </w:rPr>
        <w:t xml:space="preserve"> </w:t>
      </w:r>
      <w:r>
        <w:t>too:</w:t>
      </w:r>
      <w:r>
        <w:rPr>
          <w:spacing w:val="1"/>
        </w:rPr>
        <w:t xml:space="preserve"> </w:t>
      </w:r>
      <w:r>
        <w:t>Mike</w:t>
      </w:r>
      <w:r>
        <w:rPr>
          <w:spacing w:val="1"/>
        </w:rPr>
        <w:t xml:space="preserve"> </w:t>
      </w:r>
      <w:r>
        <w:t>Cafarella and Doug Cutting estimated a system supporting a 1-billion-page index would cost</w:t>
      </w:r>
      <w:r>
        <w:rPr>
          <w:spacing w:val="1"/>
        </w:rPr>
        <w:t xml:space="preserve"> </w:t>
      </w:r>
      <w:r>
        <w:t>around half a million dollars in hardware, with a monthly running cost of $30,000.Nevertheless,</w:t>
      </w:r>
      <w:r>
        <w:rPr>
          <w:spacing w:val="1"/>
        </w:rPr>
        <w:t xml:space="preserve"> </w:t>
      </w:r>
      <w:r>
        <w:t>they believed it was a worthy goal, as it would open up and ultimately democratize search engine</w:t>
      </w:r>
      <w:r>
        <w:rPr>
          <w:spacing w:val="1"/>
        </w:rPr>
        <w:t xml:space="preserve"> </w:t>
      </w:r>
      <w:r>
        <w:t>algorithms.</w:t>
      </w:r>
    </w:p>
    <w:p>
      <w:pPr>
        <w:pStyle w:val="6"/>
        <w:spacing w:before="1"/>
        <w:rPr>
          <w:sz w:val="24"/>
        </w:rPr>
      </w:pPr>
    </w:p>
    <w:p>
      <w:pPr>
        <w:pStyle w:val="6"/>
        <w:spacing w:line="276" w:lineRule="auto"/>
        <w:ind w:left="866" w:right="246"/>
        <w:jc w:val="both"/>
      </w:pPr>
      <w:r>
        <w:t>Nutch was started in 2002, and a working crawler and search system quickly emerged. However,</w:t>
      </w:r>
      <w:r>
        <w:rPr>
          <w:spacing w:val="1"/>
        </w:rPr>
        <w:t xml:space="preserve"> </w:t>
      </w:r>
      <w:r>
        <w:t>they realized that their architecture wouldn’t</w:t>
      </w:r>
      <w:r>
        <w:rPr>
          <w:spacing w:val="1"/>
        </w:rPr>
        <w:t xml:space="preserve"> </w:t>
      </w:r>
      <w:r>
        <w:t>scale to the billions of pages</w:t>
      </w:r>
      <w:r>
        <w:rPr>
          <w:spacing w:val="1"/>
        </w:rPr>
        <w:t xml:space="preserve"> </w:t>
      </w:r>
      <w:r>
        <w:t>on the</w:t>
      </w:r>
      <w:r>
        <w:rPr>
          <w:spacing w:val="55"/>
        </w:rPr>
        <w:t xml:space="preserve"> </w:t>
      </w:r>
      <w:r>
        <w:t>Web.</w:t>
      </w:r>
      <w:r>
        <w:rPr>
          <w:spacing w:val="55"/>
        </w:rPr>
        <w:t xml:space="preserve"> </w:t>
      </w:r>
      <w:r>
        <w:t>Help</w:t>
      </w:r>
      <w:r>
        <w:rPr>
          <w:spacing w:val="55"/>
        </w:rPr>
        <w:t xml:space="preserve"> </w:t>
      </w:r>
      <w:r>
        <w:t>was</w:t>
      </w:r>
      <w:r>
        <w:rPr>
          <w:spacing w:val="-5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publication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2003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Google’s</w:t>
      </w:r>
      <w:r>
        <w:rPr>
          <w:spacing w:val="-52"/>
        </w:rPr>
        <w:t xml:space="preserve"> </w:t>
      </w:r>
      <w:r>
        <w:t>distributed filesystem, called GFS, which was being used in production at Google.</w:t>
      </w:r>
      <w:r>
        <w:rPr>
          <w:position w:val="5"/>
        </w:rPr>
        <w:t xml:space="preserve">11 </w:t>
      </w:r>
      <w:r>
        <w:t>GFS, or</w:t>
      </w:r>
      <w:r>
        <w:rPr>
          <w:spacing w:val="1"/>
        </w:rPr>
        <w:t xml:space="preserve"> </w:t>
      </w:r>
      <w:r>
        <w:t>something like it, would solve their storage needs</w:t>
      </w:r>
      <w:r>
        <w:rPr>
          <w:spacing w:val="55"/>
        </w:rPr>
        <w:t xml:space="preserve"> </w:t>
      </w:r>
      <w:r>
        <w:t>for the very large files</w:t>
      </w:r>
      <w:r>
        <w:rPr>
          <w:spacing w:val="55"/>
        </w:rPr>
        <w:t xml:space="preserve"> </w:t>
      </w:r>
      <w:r>
        <w:t>generated as a</w:t>
      </w:r>
      <w:r>
        <w:rPr>
          <w:spacing w:val="55"/>
        </w:rPr>
        <w:t xml:space="preserve"> </w:t>
      </w:r>
      <w:r>
        <w:t>part</w:t>
      </w:r>
      <w:r>
        <w:rPr>
          <w:spacing w:val="5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web crawl and indexing process. In par- ticular, GFS would free up time being spent on</w:t>
      </w:r>
      <w:r>
        <w:rPr>
          <w:spacing w:val="1"/>
        </w:rPr>
        <w:t xml:space="preserve"> </w:t>
      </w:r>
      <w:r>
        <w:t>administrative tasks such as managing storage nodes. In 2004, they set about</w:t>
      </w:r>
      <w:r>
        <w:rPr>
          <w:spacing w:val="55"/>
        </w:rPr>
        <w:t xml:space="preserve"> </w:t>
      </w:r>
      <w:r>
        <w:t>writing an open</w:t>
      </w:r>
      <w:r>
        <w:rPr>
          <w:spacing w:val="1"/>
        </w:rPr>
        <w:t xml:space="preserve"> </w:t>
      </w:r>
      <w:r>
        <w:t>source</w:t>
      </w:r>
      <w:r>
        <w:rPr>
          <w:spacing w:val="8"/>
        </w:rPr>
        <w:t xml:space="preserve"> </w:t>
      </w:r>
      <w:r>
        <w:t>implementation,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Nutch</w:t>
      </w:r>
      <w:r>
        <w:rPr>
          <w:spacing w:val="10"/>
        </w:rPr>
        <w:t xml:space="preserve"> </w:t>
      </w:r>
      <w:r>
        <w:t>Distributed</w:t>
      </w:r>
      <w:r>
        <w:rPr>
          <w:spacing w:val="12"/>
        </w:rPr>
        <w:t xml:space="preserve"> </w:t>
      </w:r>
      <w:r>
        <w:t>Filesystem</w:t>
      </w:r>
      <w:r>
        <w:rPr>
          <w:spacing w:val="7"/>
        </w:rPr>
        <w:t xml:space="preserve"> </w:t>
      </w:r>
      <w:r>
        <w:t>(NDFS).</w:t>
      </w:r>
    </w:p>
    <w:p>
      <w:pPr>
        <w:pStyle w:val="6"/>
        <w:spacing w:before="6"/>
        <w:rPr>
          <w:sz w:val="24"/>
        </w:rPr>
      </w:pPr>
    </w:p>
    <w:p>
      <w:pPr>
        <w:pStyle w:val="6"/>
        <w:spacing w:line="276" w:lineRule="auto"/>
        <w:ind w:left="867" w:right="245"/>
        <w:jc w:val="both"/>
      </w:pPr>
      <w:r>
        <w:t>In</w:t>
      </w:r>
      <w:r>
        <w:rPr>
          <w:spacing w:val="24"/>
        </w:rPr>
        <w:t xml:space="preserve"> </w:t>
      </w:r>
      <w:r>
        <w:t>2004,</w:t>
      </w:r>
      <w:r>
        <w:rPr>
          <w:spacing w:val="24"/>
        </w:rPr>
        <w:t xml:space="preserve"> </w:t>
      </w:r>
      <w:r>
        <w:t>Google</w:t>
      </w:r>
      <w:r>
        <w:rPr>
          <w:spacing w:val="22"/>
        </w:rPr>
        <w:t xml:space="preserve"> </w:t>
      </w:r>
      <w:r>
        <w:t>published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paper</w:t>
      </w:r>
      <w:r>
        <w:rPr>
          <w:spacing w:val="22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introduced</w:t>
      </w:r>
      <w:r>
        <w:rPr>
          <w:spacing w:val="25"/>
        </w:rPr>
        <w:t xml:space="preserve"> </w:t>
      </w:r>
      <w:r>
        <w:t>MapReduce</w:t>
      </w:r>
      <w:r>
        <w:rPr>
          <w:spacing w:val="19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world.</w:t>
      </w:r>
      <w:r>
        <w:rPr>
          <w:position w:val="5"/>
        </w:rPr>
        <w:t>12</w:t>
      </w:r>
      <w:r>
        <w:rPr>
          <w:spacing w:val="25"/>
          <w:position w:val="5"/>
        </w:rPr>
        <w:t xml:space="preserve"> </w:t>
      </w:r>
      <w:r>
        <w:t>Early</w:t>
      </w:r>
      <w:r>
        <w:rPr>
          <w:spacing w:val="26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2005,</w:t>
      </w:r>
      <w:r>
        <w:rPr>
          <w:spacing w:val="-53"/>
        </w:rPr>
        <w:t xml:space="preserve"> </w:t>
      </w:r>
      <w:r>
        <w:t>the Nutch developers</w:t>
      </w:r>
      <w:r>
        <w:rPr>
          <w:spacing w:val="55"/>
        </w:rPr>
        <w:t xml:space="preserve"> </w:t>
      </w:r>
      <w:r>
        <w:t>had</w:t>
      </w:r>
      <w:r>
        <w:rPr>
          <w:spacing w:val="55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working MapReduce implementation</w:t>
      </w:r>
      <w:r>
        <w:rPr>
          <w:spacing w:val="55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Nutch, and</w:t>
      </w:r>
      <w:r>
        <w:rPr>
          <w:spacing w:val="55"/>
        </w:rPr>
        <w:t xml:space="preserve"> </w:t>
      </w:r>
      <w:r>
        <w:t>by the</w:t>
      </w:r>
      <w:r>
        <w:rPr>
          <w:spacing w:val="55"/>
        </w:rPr>
        <w:t xml:space="preserve"> </w:t>
      </w:r>
      <w:r>
        <w:t>middle</w:t>
      </w:r>
      <w:r>
        <w:rPr>
          <w:spacing w:val="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year</w:t>
      </w:r>
      <w:r>
        <w:rPr>
          <w:spacing w:val="8"/>
        </w:rPr>
        <w:t xml:space="preserve"> </w:t>
      </w:r>
      <w:r>
        <w:t>all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major</w:t>
      </w:r>
      <w:r>
        <w:rPr>
          <w:spacing w:val="20"/>
        </w:rPr>
        <w:t xml:space="preserve"> </w:t>
      </w:r>
      <w:r>
        <w:t>Nutch</w:t>
      </w:r>
      <w:r>
        <w:rPr>
          <w:spacing w:val="11"/>
        </w:rPr>
        <w:t xml:space="preserve"> </w:t>
      </w:r>
      <w:r>
        <w:t>algorithms</w:t>
      </w:r>
      <w:r>
        <w:rPr>
          <w:spacing w:val="22"/>
        </w:rPr>
        <w:t xml:space="preserve"> </w:t>
      </w:r>
      <w:r>
        <w:t>had</w:t>
      </w:r>
      <w:r>
        <w:rPr>
          <w:spacing w:val="11"/>
        </w:rPr>
        <w:t xml:space="preserve"> </w:t>
      </w:r>
      <w:r>
        <w:t>been</w:t>
      </w:r>
      <w:r>
        <w:rPr>
          <w:spacing w:val="16"/>
        </w:rPr>
        <w:t xml:space="preserve"> </w:t>
      </w:r>
      <w:r>
        <w:t>ported</w:t>
      </w:r>
      <w:r>
        <w:rPr>
          <w:spacing w:val="9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run</w:t>
      </w:r>
      <w:r>
        <w:rPr>
          <w:spacing w:val="10"/>
        </w:rPr>
        <w:t xml:space="preserve"> </w:t>
      </w:r>
      <w:r>
        <w:t>using</w:t>
      </w:r>
      <w:r>
        <w:rPr>
          <w:spacing w:val="10"/>
        </w:rPr>
        <w:t xml:space="preserve"> </w:t>
      </w:r>
      <w:r>
        <w:t>MapReduce</w:t>
      </w:r>
      <w:r>
        <w:rPr>
          <w:spacing w:val="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NDFS.</w:t>
      </w:r>
    </w:p>
    <w:p>
      <w:pPr>
        <w:pStyle w:val="6"/>
        <w:spacing w:before="4"/>
        <w:rPr>
          <w:sz w:val="24"/>
        </w:rPr>
      </w:pPr>
    </w:p>
    <w:p>
      <w:pPr>
        <w:pStyle w:val="6"/>
        <w:spacing w:line="276" w:lineRule="auto"/>
        <w:ind w:left="866" w:right="242"/>
        <w:jc w:val="both"/>
      </w:pPr>
      <w:r>
        <w:t>NDFS and the MapReduce implementation in Nutch were applicable beyond the realm of search,</w:t>
      </w:r>
      <w:r>
        <w:rPr>
          <w:spacing w:val="1"/>
        </w:rPr>
        <w:t xml:space="preserve"> </w:t>
      </w:r>
      <w:r>
        <w:t>and in February 2006 they</w:t>
      </w:r>
      <w:r>
        <w:rPr>
          <w:spacing w:val="55"/>
        </w:rPr>
        <w:t xml:space="preserve"> </w:t>
      </w:r>
      <w:r>
        <w:t>moved</w:t>
      </w:r>
      <w:r>
        <w:rPr>
          <w:spacing w:val="55"/>
        </w:rPr>
        <w:t xml:space="preserve"> </w:t>
      </w:r>
      <w:r>
        <w:t>out of Nutch to form an independent subproject of Lucene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Hadoop.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Doug</w:t>
      </w:r>
      <w:r>
        <w:rPr>
          <w:spacing w:val="1"/>
        </w:rPr>
        <w:t xml:space="preserve"> </w:t>
      </w:r>
      <w:r>
        <w:t>Cutting</w:t>
      </w:r>
      <w:r>
        <w:rPr>
          <w:spacing w:val="1"/>
        </w:rPr>
        <w:t xml:space="preserve"> </w:t>
      </w:r>
      <w:r>
        <w:t>joined</w:t>
      </w:r>
      <w:r>
        <w:rPr>
          <w:spacing w:val="1"/>
        </w:rPr>
        <w:t xml:space="preserve"> </w:t>
      </w:r>
      <w:r>
        <w:t>Yahoo!,</w:t>
      </w:r>
      <w:r>
        <w:rPr>
          <w:spacing w:val="1"/>
        </w:rPr>
        <w:t xml:space="preserve"> </w:t>
      </w:r>
      <w:r>
        <w:t>which</w:t>
      </w:r>
      <w:r>
        <w:rPr>
          <w:spacing w:val="55"/>
        </w:rPr>
        <w:t xml:space="preserve"> </w:t>
      </w:r>
      <w:r>
        <w:t>provided</w:t>
      </w:r>
      <w:r>
        <w:rPr>
          <w:spacing w:val="5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dedicated</w:t>
      </w:r>
      <w:r>
        <w:rPr>
          <w:spacing w:val="1"/>
        </w:rPr>
        <w:t xml:space="preserve"> </w:t>
      </w:r>
      <w:r>
        <w:t>team and</w:t>
      </w:r>
      <w:r>
        <w:rPr>
          <w:spacing w:val="1"/>
        </w:rPr>
        <w:t xml:space="preserve"> </w:t>
      </w:r>
      <w:r>
        <w:t>the resources to</w:t>
      </w:r>
      <w:r>
        <w:rPr>
          <w:spacing w:val="1"/>
        </w:rPr>
        <w:t xml:space="preserve"> </w:t>
      </w:r>
      <w:r>
        <w:t>turn</w:t>
      </w:r>
      <w:r>
        <w:rPr>
          <w:spacing w:val="1"/>
        </w:rPr>
        <w:t xml:space="preserve"> </w:t>
      </w:r>
      <w:r>
        <w:t>Hadoop into</w:t>
      </w:r>
      <w:r>
        <w:rPr>
          <w:spacing w:val="1"/>
        </w:rPr>
        <w:t xml:space="preserve"> </w:t>
      </w:r>
      <w:r>
        <w:t>a system that</w:t>
      </w:r>
      <w:r>
        <w:rPr>
          <w:spacing w:val="55"/>
        </w:rPr>
        <w:t xml:space="preserve"> </w:t>
      </w:r>
      <w:r>
        <w:t>ran</w:t>
      </w:r>
      <w:r>
        <w:rPr>
          <w:spacing w:val="55"/>
        </w:rPr>
        <w:t xml:space="preserve"> </w:t>
      </w:r>
      <w:r>
        <w:t>at</w:t>
      </w:r>
      <w:r>
        <w:rPr>
          <w:spacing w:val="55"/>
        </w:rPr>
        <w:t xml:space="preserve"> </w:t>
      </w:r>
      <w:r>
        <w:t>web</w:t>
      </w:r>
      <w:r>
        <w:rPr>
          <w:spacing w:val="55"/>
        </w:rPr>
        <w:t xml:space="preserve"> </w:t>
      </w:r>
      <w:r>
        <w:t>scale</w:t>
      </w:r>
      <w:r>
        <w:rPr>
          <w:spacing w:val="55"/>
        </w:rPr>
        <w:t xml:space="preserve"> </w:t>
      </w:r>
      <w:r>
        <w:t>(see</w:t>
      </w:r>
      <w:r>
        <w:rPr>
          <w:spacing w:val="1"/>
        </w:rPr>
        <w:t xml:space="preserve"> </w:t>
      </w:r>
      <w:r>
        <w:t>sidebar). This was demonstrated in February 2008 when Yahoo! announced that its production</w:t>
      </w:r>
      <w:r>
        <w:rPr>
          <w:spacing w:val="1"/>
        </w:rPr>
        <w:t xml:space="preserve"> </w:t>
      </w:r>
      <w:r>
        <w:t>search</w:t>
      </w:r>
      <w:r>
        <w:rPr>
          <w:spacing w:val="10"/>
        </w:rPr>
        <w:t xml:space="preserve"> </w:t>
      </w:r>
      <w:r>
        <w:t>index</w:t>
      </w:r>
      <w:r>
        <w:rPr>
          <w:spacing w:val="21"/>
        </w:rPr>
        <w:t xml:space="preserve"> </w:t>
      </w:r>
      <w:r>
        <w:t>was</w:t>
      </w:r>
      <w:r>
        <w:rPr>
          <w:spacing w:val="10"/>
        </w:rPr>
        <w:t xml:space="preserve"> </w:t>
      </w:r>
      <w:r>
        <w:t>being</w:t>
      </w:r>
      <w:r>
        <w:rPr>
          <w:spacing w:val="15"/>
        </w:rPr>
        <w:t xml:space="preserve"> </w:t>
      </w:r>
      <w:r>
        <w:t>generated</w:t>
      </w:r>
      <w:r>
        <w:rPr>
          <w:spacing w:val="11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10,000-core</w:t>
      </w:r>
      <w:r>
        <w:rPr>
          <w:spacing w:val="7"/>
        </w:rPr>
        <w:t xml:space="preserve"> </w:t>
      </w:r>
      <w:r>
        <w:t>Hadoop</w:t>
      </w:r>
      <w:r>
        <w:rPr>
          <w:spacing w:val="11"/>
        </w:rPr>
        <w:t xml:space="preserve"> </w:t>
      </w:r>
      <w:r>
        <w:t>cluster.</w:t>
      </w:r>
      <w:r>
        <w:rPr>
          <w:position w:val="5"/>
        </w:rPr>
        <w:t>13</w:t>
      </w:r>
    </w:p>
    <w:p>
      <w:pPr>
        <w:pStyle w:val="6"/>
        <w:spacing w:before="6"/>
        <w:rPr>
          <w:sz w:val="24"/>
        </w:rPr>
      </w:pPr>
    </w:p>
    <w:p>
      <w:pPr>
        <w:pStyle w:val="6"/>
        <w:spacing w:before="1" w:line="276" w:lineRule="auto"/>
        <w:ind w:left="866" w:right="249" w:firstLine="1"/>
        <w:jc w:val="both"/>
      </w:pPr>
      <w:r>
        <w:t>In January 2008, Hadoop was made its</w:t>
      </w:r>
      <w:r>
        <w:rPr>
          <w:spacing w:val="55"/>
        </w:rPr>
        <w:t xml:space="preserve"> </w:t>
      </w:r>
      <w:r>
        <w:t>own top-level project at</w:t>
      </w:r>
      <w:r>
        <w:rPr>
          <w:spacing w:val="55"/>
        </w:rPr>
        <w:t xml:space="preserve"> </w:t>
      </w:r>
      <w:r>
        <w:t>Apache, confirming its success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diverse,</w:t>
      </w:r>
      <w:r>
        <w:rPr>
          <w:spacing w:val="1"/>
        </w:rPr>
        <w:t xml:space="preserve"> </w:t>
      </w:r>
      <w:r>
        <w:t>active</w:t>
      </w:r>
      <w:r>
        <w:rPr>
          <w:spacing w:val="1"/>
        </w:rPr>
        <w:t xml:space="preserve"> </w:t>
      </w:r>
      <w:r>
        <w:t>community.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Hadoop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used</w:t>
      </w:r>
      <w:r>
        <w:rPr>
          <w:spacing w:val="55"/>
        </w:rPr>
        <w:t xml:space="preserve"> </w:t>
      </w:r>
      <w:r>
        <w:t>by</w:t>
      </w:r>
      <w:r>
        <w:rPr>
          <w:spacing w:val="55"/>
        </w:rPr>
        <w:t xml:space="preserve"> </w:t>
      </w:r>
      <w:r>
        <w:t>many</w:t>
      </w:r>
      <w:r>
        <w:rPr>
          <w:spacing w:val="55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companies</w:t>
      </w:r>
      <w:r>
        <w:rPr>
          <w:spacing w:val="16"/>
        </w:rPr>
        <w:t xml:space="preserve"> </w:t>
      </w:r>
      <w:r>
        <w:t>besides</w:t>
      </w:r>
      <w:r>
        <w:rPr>
          <w:spacing w:val="22"/>
        </w:rPr>
        <w:t xml:space="preserve"> </w:t>
      </w:r>
      <w:r>
        <w:t>Yahoo!,</w:t>
      </w:r>
      <w:r>
        <w:rPr>
          <w:spacing w:val="16"/>
        </w:rPr>
        <w:t xml:space="preserve"> </w:t>
      </w:r>
      <w:r>
        <w:t>such</w:t>
      </w:r>
      <w:r>
        <w:rPr>
          <w:spacing w:val="7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Last.fm,</w:t>
      </w:r>
      <w:r>
        <w:rPr>
          <w:spacing w:val="14"/>
        </w:rPr>
        <w:t xml:space="preserve"> </w:t>
      </w:r>
      <w:r>
        <w:t>Facebook,</w:t>
      </w:r>
      <w:r>
        <w:rPr>
          <w:spacing w:val="16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New</w:t>
      </w:r>
      <w:r>
        <w:rPr>
          <w:spacing w:val="32"/>
        </w:rPr>
        <w:t xml:space="preserve"> </w:t>
      </w:r>
      <w:r>
        <w:t>York</w:t>
      </w:r>
      <w:r>
        <w:rPr>
          <w:spacing w:val="14"/>
        </w:rPr>
        <w:t xml:space="preserve"> </w:t>
      </w:r>
      <w:r>
        <w:t>Times.</w:t>
      </w:r>
    </w:p>
    <w:p>
      <w:pPr>
        <w:pStyle w:val="6"/>
        <w:spacing w:before="4"/>
        <w:rPr>
          <w:sz w:val="24"/>
        </w:rPr>
      </w:pPr>
    </w:p>
    <w:p>
      <w:pPr>
        <w:pStyle w:val="6"/>
        <w:spacing w:line="276" w:lineRule="auto"/>
        <w:ind w:left="866" w:right="244"/>
        <w:jc w:val="both"/>
      </w:pPr>
      <w:r>
        <w:t>In one well-publicized feat, the New York Times used Amazon’s EC2 compute cloud to crunch</w:t>
      </w:r>
      <w:r>
        <w:rPr>
          <w:spacing w:val="1"/>
        </w:rPr>
        <w:t xml:space="preserve"> </w:t>
      </w:r>
      <w:r>
        <w:t>through four terabytes of scanned archives from the paper</w:t>
      </w:r>
      <w:r>
        <w:rPr>
          <w:spacing w:val="55"/>
        </w:rPr>
        <w:t xml:space="preserve"> </w:t>
      </w:r>
      <w:r>
        <w:t>converting them to PDFs</w:t>
      </w:r>
      <w:r>
        <w:rPr>
          <w:spacing w:val="55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Web.</w:t>
      </w:r>
      <w:r>
        <w:rPr>
          <w:position w:val="5"/>
        </w:rPr>
        <w:t xml:space="preserve">14 </w:t>
      </w:r>
      <w:r>
        <w:t>The processing took less than 24 hours to run using 100 ma- chines, and the project</w:t>
      </w:r>
      <w:r>
        <w:rPr>
          <w:spacing w:val="1"/>
        </w:rPr>
        <w:t xml:space="preserve"> </w:t>
      </w:r>
      <w:r>
        <w:t>probably wouldn’t have been embarked on without the com- bination of Amazon’s pay-by-the-</w:t>
      </w:r>
      <w:r>
        <w:rPr>
          <w:spacing w:val="1"/>
        </w:rPr>
        <w:t xml:space="preserve"> </w:t>
      </w:r>
      <w:r>
        <w:t>hour model (which allowed the NYT to access a large number of machines for a short period) and</w:t>
      </w:r>
      <w:r>
        <w:rPr>
          <w:spacing w:val="1"/>
        </w:rPr>
        <w:t xml:space="preserve"> </w:t>
      </w:r>
      <w:r>
        <w:t>Hadoop’s</w:t>
      </w:r>
      <w:r>
        <w:rPr>
          <w:spacing w:val="13"/>
        </w:rPr>
        <w:t xml:space="preserve"> </w:t>
      </w:r>
      <w:r>
        <w:t>easy-to-use</w:t>
      </w:r>
      <w:r>
        <w:rPr>
          <w:spacing w:val="7"/>
        </w:rPr>
        <w:t xml:space="preserve"> </w:t>
      </w:r>
      <w:r>
        <w:t>parallel</w:t>
      </w:r>
      <w:r>
        <w:rPr>
          <w:spacing w:val="9"/>
        </w:rPr>
        <w:t xml:space="preserve"> </w:t>
      </w:r>
      <w:r>
        <w:t>programming</w:t>
      </w:r>
      <w:r>
        <w:rPr>
          <w:spacing w:val="15"/>
        </w:rPr>
        <w:t xml:space="preserve"> </w:t>
      </w:r>
      <w:r>
        <w:t>model.</w:t>
      </w:r>
    </w:p>
    <w:p>
      <w:pPr>
        <w:pStyle w:val="6"/>
        <w:spacing w:before="2"/>
        <w:rPr>
          <w:sz w:val="24"/>
        </w:rPr>
      </w:pPr>
    </w:p>
    <w:p>
      <w:pPr>
        <w:pStyle w:val="6"/>
        <w:spacing w:line="276" w:lineRule="auto"/>
        <w:ind w:left="867" w:right="234"/>
        <w:jc w:val="both"/>
      </w:pPr>
      <w:r>
        <w:t>In April 2008, Hadoop</w:t>
      </w:r>
      <w:r>
        <w:rPr>
          <w:spacing w:val="55"/>
        </w:rPr>
        <w:t xml:space="preserve"> </w:t>
      </w:r>
      <w:r>
        <w:t>broke a</w:t>
      </w:r>
      <w:r>
        <w:rPr>
          <w:spacing w:val="55"/>
        </w:rPr>
        <w:t xml:space="preserve"> </w:t>
      </w:r>
      <w:r>
        <w:t>world record to become the fastest system to sort</w:t>
      </w:r>
      <w:r>
        <w:rPr>
          <w:spacing w:val="55"/>
        </w:rPr>
        <w:t xml:space="preserve"> </w:t>
      </w:r>
      <w:r>
        <w:t>a terabyte of</w:t>
      </w:r>
      <w:r>
        <w:rPr>
          <w:spacing w:val="1"/>
        </w:rPr>
        <w:t xml:space="preserve"> </w:t>
      </w:r>
      <w:r>
        <w:t>data. Running on a 910-node cluster, Hadoop sorted one terabyte in 209 seconds (just under 3½</w:t>
      </w:r>
      <w:r>
        <w:rPr>
          <w:spacing w:val="1"/>
        </w:rPr>
        <w:t xml:space="preserve"> </w:t>
      </w:r>
      <w:r>
        <w:t>minutes), beating the previous year’s winner of 297 seconds. In November of the same year,</w:t>
      </w:r>
      <w:r>
        <w:rPr>
          <w:spacing w:val="1"/>
        </w:rPr>
        <w:t xml:space="preserve"> </w:t>
      </w:r>
      <w:r>
        <w:t>Google reported that</w:t>
      </w:r>
      <w:r>
        <w:rPr>
          <w:spacing w:val="55"/>
        </w:rPr>
        <w:t xml:space="preserve"> </w:t>
      </w:r>
      <w:r>
        <w:t>its</w:t>
      </w:r>
      <w:r>
        <w:rPr>
          <w:spacing w:val="55"/>
        </w:rPr>
        <w:t xml:space="preserve"> </w:t>
      </w:r>
      <w:r>
        <w:t>MapReduce implementation sorted one</w:t>
      </w:r>
      <w:r>
        <w:rPr>
          <w:spacing w:val="55"/>
        </w:rPr>
        <w:t xml:space="preserve"> </w:t>
      </w:r>
      <w:r>
        <w:t>ter- abyte in 68 seconds.</w:t>
      </w:r>
      <w:r>
        <w:rPr>
          <w:position w:val="5"/>
        </w:rPr>
        <w:t>15</w:t>
      </w:r>
      <w:r>
        <w:rPr>
          <w:spacing w:val="55"/>
          <w:position w:val="5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 first edition of this book was going to press</w:t>
      </w:r>
      <w:r>
        <w:rPr>
          <w:spacing w:val="55"/>
        </w:rPr>
        <w:t xml:space="preserve"> </w:t>
      </w:r>
      <w:r>
        <w:t>(May 2009), it was announced that a team at</w:t>
      </w:r>
      <w:r>
        <w:rPr>
          <w:spacing w:val="1"/>
        </w:rPr>
        <w:t xml:space="preserve"> </w:t>
      </w:r>
      <w:r>
        <w:t>Yahoo!</w:t>
      </w:r>
      <w:r>
        <w:rPr>
          <w:spacing w:val="-4"/>
        </w:rPr>
        <w:t xml:space="preserve"> </w:t>
      </w:r>
      <w:r>
        <w:t>used Hadoop</w:t>
      </w:r>
      <w:r>
        <w:rPr>
          <w:spacing w:val="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sort</w:t>
      </w:r>
      <w:r>
        <w:rPr>
          <w:spacing w:val="1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terabyte</w:t>
      </w:r>
      <w:r>
        <w:rPr>
          <w:spacing w:val="-9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62</w:t>
      </w:r>
      <w:r>
        <w:rPr>
          <w:spacing w:val="-1"/>
        </w:rPr>
        <w:t xml:space="preserve"> </w:t>
      </w:r>
      <w:r>
        <w:t>seconds.</w:t>
      </w:r>
    </w:p>
    <w:p>
      <w:pPr>
        <w:spacing w:after="0" w:line="276" w:lineRule="auto"/>
        <w:jc w:val="both"/>
        <w:sectPr>
          <w:pgSz w:w="12240" w:h="15840"/>
          <w:pgMar w:top="132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"/>
        <w:numPr>
          <w:ilvl w:val="1"/>
          <w:numId w:val="3"/>
        </w:numPr>
        <w:tabs>
          <w:tab w:val="left" w:pos="813"/>
          <w:tab w:val="left" w:pos="814"/>
        </w:tabs>
        <w:spacing w:before="63" w:after="0" w:line="240" w:lineRule="auto"/>
        <w:ind w:left="813" w:right="0" w:hanging="699"/>
        <w:jc w:val="left"/>
      </w:pPr>
      <w:bookmarkStart w:id="32" w:name="2.6 ANALYZING THE DATA WITH HADOOP"/>
      <w:bookmarkEnd w:id="32"/>
      <w:bookmarkStart w:id="33" w:name="2.6 ANALYZING THE DATA WITH HADOOP"/>
      <w:bookmarkEnd w:id="33"/>
      <w:r>
        <w:rPr>
          <w:w w:val="90"/>
        </w:rPr>
        <w:t>ANALYZING</w:t>
      </w:r>
      <w:r>
        <w:rPr>
          <w:spacing w:val="-6"/>
          <w:w w:val="90"/>
        </w:rPr>
        <w:t xml:space="preserve"> </w:t>
      </w:r>
      <w:r>
        <w:rPr>
          <w:w w:val="90"/>
        </w:rPr>
        <w:t>THE</w:t>
      </w:r>
      <w:r>
        <w:rPr>
          <w:spacing w:val="-7"/>
          <w:w w:val="90"/>
        </w:rPr>
        <w:t xml:space="preserve"> </w:t>
      </w:r>
      <w:r>
        <w:rPr>
          <w:w w:val="90"/>
        </w:rPr>
        <w:t>DATA</w:t>
      </w:r>
      <w:r>
        <w:rPr>
          <w:spacing w:val="-8"/>
          <w:w w:val="90"/>
        </w:rPr>
        <w:t xml:space="preserve"> </w:t>
      </w:r>
      <w:r>
        <w:rPr>
          <w:w w:val="90"/>
        </w:rPr>
        <w:t>WITH</w:t>
      </w:r>
      <w:r>
        <w:rPr>
          <w:spacing w:val="-6"/>
          <w:w w:val="90"/>
        </w:rPr>
        <w:t xml:space="preserve"> </w:t>
      </w:r>
      <w:r>
        <w:rPr>
          <w:w w:val="90"/>
        </w:rPr>
        <w:t>HADOOP</w:t>
      </w:r>
    </w:p>
    <w:p>
      <w:pPr>
        <w:pStyle w:val="6"/>
        <w:spacing w:before="3"/>
        <w:rPr>
          <w:b/>
          <w:sz w:val="27"/>
        </w:rPr>
      </w:pPr>
    </w:p>
    <w:p>
      <w:pPr>
        <w:pStyle w:val="6"/>
        <w:spacing w:line="278" w:lineRule="auto"/>
        <w:ind w:left="866" w:right="246"/>
        <w:jc w:val="both"/>
      </w:pPr>
      <w:r>
        <w:t>To take advantage of the parallel processing that Hadoop provides,</w:t>
      </w:r>
      <w:r>
        <w:rPr>
          <w:spacing w:val="55"/>
        </w:rPr>
        <w:t xml:space="preserve"> </w:t>
      </w:r>
      <w:r>
        <w:t>we need to express</w:t>
      </w:r>
      <w:r>
        <w:rPr>
          <w:spacing w:val="55"/>
        </w:rPr>
        <w:t xml:space="preserve"> </w:t>
      </w:r>
      <w:r>
        <w:t>our query</w:t>
      </w:r>
      <w:r>
        <w:rPr>
          <w:spacing w:val="1"/>
        </w:rPr>
        <w:t xml:space="preserve"> </w:t>
      </w:r>
      <w:r>
        <w:t>as a MapReduce job.</w:t>
      </w:r>
      <w:r>
        <w:rPr>
          <w:spacing w:val="55"/>
        </w:rPr>
        <w:t xml:space="preserve"> </w:t>
      </w:r>
      <w:r>
        <w:t>After some local, small-scale testing, we will be able to run</w:t>
      </w:r>
      <w:r>
        <w:rPr>
          <w:spacing w:val="55"/>
        </w:rPr>
        <w:t xml:space="preserve"> </w:t>
      </w:r>
      <w:r>
        <w:t>it</w:t>
      </w:r>
      <w:r>
        <w:rPr>
          <w:spacing w:val="55"/>
        </w:rPr>
        <w:t xml:space="preserve"> </w:t>
      </w:r>
      <w:r>
        <w:t>on a</w:t>
      </w:r>
      <w:r>
        <w:rPr>
          <w:spacing w:val="55"/>
        </w:rPr>
        <w:t xml:space="preserve"> </w:t>
      </w:r>
      <w:r>
        <w:t>cluster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machines.</w:t>
      </w:r>
    </w:p>
    <w:p>
      <w:pPr>
        <w:pStyle w:val="6"/>
        <w:rPr>
          <w:sz w:val="24"/>
        </w:rPr>
      </w:pPr>
    </w:p>
    <w:p>
      <w:pPr>
        <w:pStyle w:val="2"/>
        <w:spacing w:before="1"/>
        <w:ind w:left="867"/>
        <w:jc w:val="both"/>
      </w:pPr>
      <w:bookmarkStart w:id="34" w:name="MAP AND REDUCE"/>
      <w:bookmarkEnd w:id="34"/>
      <w:r>
        <w:rPr>
          <w:w w:val="90"/>
        </w:rPr>
        <w:t>MAP</w:t>
      </w:r>
      <w:r>
        <w:rPr>
          <w:spacing w:val="-4"/>
          <w:w w:val="90"/>
        </w:rPr>
        <w:t xml:space="preserve"> </w:t>
      </w:r>
      <w:r>
        <w:rPr>
          <w:w w:val="90"/>
        </w:rPr>
        <w:t>AND</w:t>
      </w:r>
      <w:r>
        <w:rPr>
          <w:spacing w:val="-6"/>
          <w:w w:val="90"/>
        </w:rPr>
        <w:t xml:space="preserve"> </w:t>
      </w:r>
      <w:r>
        <w:rPr>
          <w:w w:val="90"/>
        </w:rPr>
        <w:t>REDUCE</w:t>
      </w: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line="276" w:lineRule="auto"/>
        <w:ind w:left="867" w:right="243"/>
        <w:jc w:val="both"/>
      </w:pPr>
      <w:r>
        <w:t>MapReduce</w:t>
      </w:r>
      <w:r>
        <w:rPr>
          <w:spacing w:val="36"/>
        </w:rPr>
        <w:t xml:space="preserve"> </w:t>
      </w:r>
      <w:r>
        <w:t>works</w:t>
      </w:r>
      <w:r>
        <w:rPr>
          <w:spacing w:val="37"/>
        </w:rPr>
        <w:t xml:space="preserve"> </w:t>
      </w:r>
      <w:r>
        <w:t>by</w:t>
      </w:r>
      <w:r>
        <w:rPr>
          <w:spacing w:val="37"/>
        </w:rPr>
        <w:t xml:space="preserve"> </w:t>
      </w:r>
      <w:r>
        <w:t>breaking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processing</w:t>
      </w:r>
      <w:r>
        <w:rPr>
          <w:spacing w:val="37"/>
        </w:rPr>
        <w:t xml:space="preserve"> </w:t>
      </w:r>
      <w:r>
        <w:t>into</w:t>
      </w:r>
      <w:r>
        <w:rPr>
          <w:spacing w:val="36"/>
        </w:rPr>
        <w:t xml:space="preserve"> </w:t>
      </w:r>
      <w:r>
        <w:t>two</w:t>
      </w:r>
      <w:r>
        <w:rPr>
          <w:spacing w:val="37"/>
        </w:rPr>
        <w:t xml:space="preserve"> </w:t>
      </w:r>
      <w:r>
        <w:t>phases: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map</w:t>
      </w:r>
      <w:r>
        <w:rPr>
          <w:spacing w:val="38"/>
        </w:rPr>
        <w:t xml:space="preserve"> </w:t>
      </w:r>
      <w:r>
        <w:t>phase</w:t>
      </w:r>
      <w:r>
        <w:rPr>
          <w:spacing w:val="36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reduce</w:t>
      </w:r>
      <w:r>
        <w:rPr>
          <w:spacing w:val="-53"/>
        </w:rPr>
        <w:t xml:space="preserve"> </w:t>
      </w:r>
      <w:r>
        <w:t>phase. Each phase has</w:t>
      </w:r>
      <w:r>
        <w:rPr>
          <w:spacing w:val="55"/>
        </w:rPr>
        <w:t xml:space="preserve"> </w:t>
      </w:r>
      <w:r>
        <w:t>key-value pairs as</w:t>
      </w:r>
      <w:r>
        <w:rPr>
          <w:spacing w:val="55"/>
        </w:rPr>
        <w:t xml:space="preserve"> </w:t>
      </w:r>
      <w:r>
        <w:t>input</w:t>
      </w:r>
      <w:r>
        <w:rPr>
          <w:spacing w:val="55"/>
        </w:rPr>
        <w:t xml:space="preserve"> </w:t>
      </w:r>
      <w:r>
        <w:t>and output,</w:t>
      </w:r>
      <w:r>
        <w:rPr>
          <w:spacing w:val="55"/>
        </w:rPr>
        <w:t xml:space="preserve"> </w:t>
      </w:r>
      <w:r>
        <w:t>the types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which</w:t>
      </w:r>
      <w:r>
        <w:rPr>
          <w:spacing w:val="55"/>
        </w:rPr>
        <w:t xml:space="preserve"> </w:t>
      </w:r>
      <w:r>
        <w:t>may be chosen</w:t>
      </w:r>
      <w:r>
        <w:rPr>
          <w:spacing w:val="1"/>
        </w:rPr>
        <w:t xml:space="preserve"> </w:t>
      </w:r>
      <w:r>
        <w:t>by the programmer. The programmer also specifies</w:t>
      </w:r>
      <w:r>
        <w:rPr>
          <w:spacing w:val="55"/>
        </w:rPr>
        <w:t xml:space="preserve"> </w:t>
      </w:r>
      <w:r>
        <w:t>two functions: the</w:t>
      </w:r>
      <w:r>
        <w:rPr>
          <w:spacing w:val="55"/>
        </w:rPr>
        <w:t xml:space="preserve"> </w:t>
      </w:r>
      <w:r>
        <w:t>map function and the</w:t>
      </w:r>
      <w:r>
        <w:rPr>
          <w:spacing w:val="1"/>
        </w:rPr>
        <w:t xml:space="preserve"> </w:t>
      </w:r>
      <w:r>
        <w:t>reduce</w:t>
      </w:r>
      <w:r>
        <w:rPr>
          <w:spacing w:val="-10"/>
        </w:rPr>
        <w:t xml:space="preserve"> </w:t>
      </w:r>
      <w:r>
        <w:t>function.</w:t>
      </w:r>
    </w:p>
    <w:p>
      <w:pPr>
        <w:pStyle w:val="6"/>
        <w:spacing w:before="4" w:line="276" w:lineRule="auto"/>
        <w:ind w:left="867" w:right="241" w:hanging="1"/>
        <w:jc w:val="both"/>
      </w:pPr>
      <w:r>
        <w:t>The input to our map phase is the raw NCDC data. We choose a text input format that gives</w:t>
      </w:r>
      <w:r>
        <w:rPr>
          <w:spacing w:val="55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each line in the dataset as a text value. The key is the offset of the beginning of the line from the</w:t>
      </w:r>
      <w:r>
        <w:rPr>
          <w:spacing w:val="1"/>
        </w:rPr>
        <w:t xml:space="preserve"> </w:t>
      </w:r>
      <w:r>
        <w:t>beginning</w:t>
      </w:r>
      <w:r>
        <w:rPr>
          <w:spacing w:val="8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file,</w:t>
      </w:r>
      <w:r>
        <w:rPr>
          <w:spacing w:val="12"/>
        </w:rPr>
        <w:t xml:space="preserve"> </w:t>
      </w:r>
      <w:r>
        <w:t>but</w:t>
      </w:r>
      <w:r>
        <w:rPr>
          <w:spacing w:val="5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need</w:t>
      </w:r>
      <w:r>
        <w:rPr>
          <w:spacing w:val="10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this,</w:t>
      </w:r>
      <w:r>
        <w:rPr>
          <w:spacing w:val="11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ignore</w:t>
      </w:r>
      <w:r>
        <w:rPr>
          <w:spacing w:val="3"/>
        </w:rPr>
        <w:t xml:space="preserve"> </w:t>
      </w:r>
      <w:r>
        <w:t>it.</w:t>
      </w:r>
    </w:p>
    <w:p>
      <w:pPr>
        <w:pStyle w:val="6"/>
        <w:spacing w:before="3"/>
        <w:rPr>
          <w:sz w:val="24"/>
        </w:rPr>
      </w:pPr>
    </w:p>
    <w:p>
      <w:pPr>
        <w:pStyle w:val="6"/>
        <w:spacing w:line="276" w:lineRule="auto"/>
        <w:ind w:left="866" w:right="248"/>
        <w:jc w:val="both"/>
      </w:pPr>
      <w:r>
        <w:rPr>
          <w:w w:val="105"/>
        </w:rPr>
        <w:t>Our map function is simple. We pull out the year and the air temperature, since these are the</w:t>
      </w:r>
      <w:r>
        <w:rPr>
          <w:spacing w:val="1"/>
          <w:w w:val="105"/>
        </w:rPr>
        <w:t xml:space="preserve"> </w:t>
      </w:r>
      <w:r>
        <w:rPr>
          <w:w w:val="105"/>
        </w:rPr>
        <w:t>only</w:t>
      </w:r>
      <w:r>
        <w:rPr>
          <w:spacing w:val="1"/>
          <w:w w:val="105"/>
        </w:rPr>
        <w:t xml:space="preserve"> </w:t>
      </w:r>
      <w:r>
        <w:rPr>
          <w:w w:val="105"/>
        </w:rPr>
        <w:t>fields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interested</w:t>
      </w:r>
      <w:r>
        <w:rPr>
          <w:spacing w:val="1"/>
          <w:w w:val="105"/>
        </w:rPr>
        <w:t xml:space="preserve"> </w:t>
      </w:r>
      <w:r>
        <w:rPr>
          <w:w w:val="105"/>
        </w:rPr>
        <w:t>in.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this case,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map  function  is just  a  data preparation</w:t>
      </w:r>
      <w:r>
        <w:rPr>
          <w:spacing w:val="-55"/>
          <w:w w:val="105"/>
        </w:rPr>
        <w:t xml:space="preserve"> </w:t>
      </w:r>
      <w:r>
        <w:rPr>
          <w:w w:val="105"/>
        </w:rPr>
        <w:t>phase, setting up the data in such a way that the reducer function can do its work on it: finding</w:t>
      </w:r>
      <w:r>
        <w:rPr>
          <w:spacing w:val="-55"/>
          <w:w w:val="105"/>
        </w:rPr>
        <w:t xml:space="preserve"> </w:t>
      </w:r>
      <w:r>
        <w:rPr>
          <w:w w:val="105"/>
        </w:rPr>
        <w:t>the maximum temperature for each year. The map function is also a good place to drop bad</w:t>
      </w:r>
      <w:r>
        <w:rPr>
          <w:spacing w:val="1"/>
          <w:w w:val="105"/>
        </w:rPr>
        <w:t xml:space="preserve"> </w:t>
      </w:r>
      <w:r>
        <w:t>records: here</w:t>
      </w:r>
      <w:r>
        <w:rPr>
          <w:spacing w:val="-2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filter</w:t>
      </w:r>
      <w:r>
        <w:rPr>
          <w:spacing w:val="-7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t>temperatures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missing,</w:t>
      </w:r>
      <w:r>
        <w:rPr>
          <w:spacing w:val="27"/>
        </w:rPr>
        <w:t xml:space="preserve"> </w:t>
      </w:r>
      <w:r>
        <w:t>suspect,</w:t>
      </w:r>
      <w:r>
        <w:rPr>
          <w:spacing w:val="27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erroneous.</w:t>
      </w:r>
    </w:p>
    <w:p>
      <w:pPr>
        <w:pStyle w:val="6"/>
        <w:spacing w:before="4"/>
        <w:rPr>
          <w:sz w:val="24"/>
        </w:rPr>
      </w:pPr>
    </w:p>
    <w:p>
      <w:pPr>
        <w:pStyle w:val="6"/>
        <w:spacing w:line="278" w:lineRule="auto"/>
        <w:ind w:left="867" w:right="243"/>
        <w:jc w:val="both"/>
      </w:pPr>
      <w:r>
        <w:t>To visualize the way the map works, consider the following sample lines of input data (some</w:t>
      </w:r>
      <w:r>
        <w:rPr>
          <w:spacing w:val="1"/>
        </w:rPr>
        <w:t xml:space="preserve"> </w:t>
      </w:r>
      <w:r>
        <w:t>unused</w:t>
      </w:r>
      <w:r>
        <w:rPr>
          <w:spacing w:val="10"/>
        </w:rPr>
        <w:t xml:space="preserve"> </w:t>
      </w:r>
      <w:r>
        <w:t>columns</w:t>
      </w:r>
      <w:r>
        <w:rPr>
          <w:spacing w:val="15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been</w:t>
      </w:r>
      <w:r>
        <w:rPr>
          <w:spacing w:val="10"/>
        </w:rPr>
        <w:t xml:space="preserve"> </w:t>
      </w:r>
      <w:r>
        <w:t>dropped</w:t>
      </w:r>
      <w:r>
        <w:rPr>
          <w:spacing w:val="12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fit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page,</w:t>
      </w:r>
      <w:r>
        <w:rPr>
          <w:spacing w:val="17"/>
        </w:rPr>
        <w:t xml:space="preserve"> </w:t>
      </w:r>
      <w:r>
        <w:t>indicated</w:t>
      </w:r>
      <w:r>
        <w:rPr>
          <w:spacing w:val="11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t>ellipses):</w:t>
      </w:r>
    </w:p>
    <w:p>
      <w:pPr>
        <w:pStyle w:val="6"/>
        <w:rPr>
          <w:sz w:val="24"/>
        </w:rPr>
      </w:pPr>
    </w:p>
    <w:p>
      <w:pPr>
        <w:pStyle w:val="6"/>
        <w:ind w:left="867"/>
      </w:pPr>
      <w:r>
        <w:rPr>
          <w:spacing w:val="1"/>
          <w:w w:val="93"/>
        </w:rPr>
        <w:t>00</w:t>
      </w:r>
      <w:r>
        <w:rPr>
          <w:spacing w:val="4"/>
          <w:w w:val="93"/>
        </w:rPr>
        <w:t>6</w:t>
      </w:r>
      <w:r>
        <w:rPr>
          <w:spacing w:val="1"/>
          <w:w w:val="93"/>
        </w:rPr>
        <w:t>7</w:t>
      </w:r>
      <w:r>
        <w:rPr>
          <w:spacing w:val="4"/>
          <w:w w:val="93"/>
        </w:rPr>
        <w:t>0</w:t>
      </w:r>
      <w:r>
        <w:rPr>
          <w:spacing w:val="1"/>
          <w:w w:val="93"/>
        </w:rPr>
        <w:t>1</w:t>
      </w:r>
      <w:r>
        <w:rPr>
          <w:spacing w:val="4"/>
          <w:w w:val="93"/>
        </w:rPr>
        <w:t>1</w:t>
      </w:r>
      <w:r>
        <w:rPr>
          <w:spacing w:val="1"/>
          <w:w w:val="93"/>
        </w:rPr>
        <w:t>99</w:t>
      </w:r>
      <w:r>
        <w:rPr>
          <w:spacing w:val="4"/>
          <w:w w:val="93"/>
        </w:rPr>
        <w:t>0</w:t>
      </w:r>
      <w:r>
        <w:rPr>
          <w:spacing w:val="2"/>
          <w:w w:val="93"/>
        </w:rPr>
        <w:t>9</w:t>
      </w:r>
      <w:r>
        <w:rPr>
          <w:spacing w:val="4"/>
          <w:w w:val="93"/>
        </w:rPr>
        <w:t>9</w:t>
      </w:r>
      <w:r>
        <w:rPr>
          <w:spacing w:val="1"/>
          <w:w w:val="93"/>
        </w:rPr>
        <w:t>9</w:t>
      </w:r>
      <w:r>
        <w:rPr>
          <w:spacing w:val="4"/>
          <w:w w:val="93"/>
        </w:rPr>
        <w:t>9</w:t>
      </w:r>
      <w:r>
        <w:rPr>
          <w:spacing w:val="1"/>
          <w:w w:val="93"/>
        </w:rPr>
        <w:t>9</w:t>
      </w:r>
      <w:r>
        <w:rPr>
          <w:spacing w:val="4"/>
          <w:w w:val="93"/>
        </w:rPr>
        <w:t>1</w:t>
      </w:r>
      <w:r>
        <w:rPr>
          <w:spacing w:val="1"/>
          <w:w w:val="93"/>
        </w:rPr>
        <w:t>95</w:t>
      </w:r>
      <w:r>
        <w:rPr>
          <w:spacing w:val="4"/>
          <w:w w:val="93"/>
        </w:rPr>
        <w:t>0</w:t>
      </w:r>
      <w:r>
        <w:rPr>
          <w:spacing w:val="1"/>
          <w:w w:val="93"/>
        </w:rPr>
        <w:t>0</w:t>
      </w:r>
      <w:r>
        <w:rPr>
          <w:spacing w:val="4"/>
          <w:w w:val="93"/>
        </w:rPr>
        <w:t>5</w:t>
      </w:r>
      <w:r>
        <w:rPr>
          <w:spacing w:val="2"/>
          <w:w w:val="93"/>
        </w:rPr>
        <w:t>1</w:t>
      </w:r>
      <w:r>
        <w:rPr>
          <w:spacing w:val="4"/>
          <w:w w:val="93"/>
        </w:rPr>
        <w:t>5</w:t>
      </w:r>
      <w:r>
        <w:rPr>
          <w:spacing w:val="1"/>
          <w:w w:val="93"/>
        </w:rPr>
        <w:t>0</w:t>
      </w:r>
      <w:r>
        <w:rPr>
          <w:spacing w:val="4"/>
          <w:w w:val="93"/>
        </w:rPr>
        <w:t>7</w:t>
      </w:r>
      <w:r>
        <w:rPr>
          <w:spacing w:val="1"/>
          <w:w w:val="93"/>
        </w:rPr>
        <w:t>00</w:t>
      </w:r>
      <w:r>
        <w:rPr>
          <w:spacing w:val="9"/>
          <w:w w:val="93"/>
        </w:rPr>
        <w:t>4</w:t>
      </w:r>
      <w:r>
        <w:rPr>
          <w:spacing w:val="3"/>
          <w:w w:val="194"/>
        </w:rPr>
        <w:t>...</w:t>
      </w:r>
      <w:r>
        <w:rPr>
          <w:spacing w:val="1"/>
          <w:w w:val="93"/>
        </w:rPr>
        <w:t>999</w:t>
      </w:r>
      <w:r>
        <w:rPr>
          <w:spacing w:val="4"/>
          <w:w w:val="93"/>
        </w:rPr>
        <w:t>9</w:t>
      </w:r>
      <w:r>
        <w:rPr>
          <w:spacing w:val="1"/>
          <w:w w:val="93"/>
        </w:rPr>
        <w:t>999N9</w:t>
      </w:r>
      <w:r>
        <w:rPr>
          <w:spacing w:val="6"/>
          <w:w w:val="93"/>
        </w:rPr>
        <w:t>+</w:t>
      </w:r>
      <w:r>
        <w:rPr>
          <w:spacing w:val="1"/>
          <w:w w:val="93"/>
        </w:rPr>
        <w:t>00</w:t>
      </w:r>
      <w:r>
        <w:rPr>
          <w:spacing w:val="2"/>
          <w:w w:val="93"/>
        </w:rPr>
        <w:t>0</w:t>
      </w:r>
      <w:r>
        <w:rPr>
          <w:spacing w:val="4"/>
          <w:w w:val="93"/>
        </w:rPr>
        <w:t>0</w:t>
      </w:r>
      <w:r>
        <w:rPr>
          <w:spacing w:val="1"/>
          <w:w w:val="93"/>
        </w:rPr>
        <w:t>1</w:t>
      </w:r>
      <w:r>
        <w:rPr>
          <w:spacing w:val="2"/>
          <w:w w:val="93"/>
        </w:rPr>
        <w:t>+</w:t>
      </w:r>
      <w:r>
        <w:rPr>
          <w:spacing w:val="1"/>
          <w:w w:val="93"/>
        </w:rPr>
        <w:t>9999</w:t>
      </w:r>
      <w:r>
        <w:rPr>
          <w:spacing w:val="4"/>
          <w:w w:val="93"/>
        </w:rPr>
        <w:t>9</w:t>
      </w:r>
      <w:r>
        <w:rPr>
          <w:spacing w:val="1"/>
          <w:w w:val="93"/>
        </w:rPr>
        <w:t>9999</w:t>
      </w:r>
      <w:r>
        <w:rPr>
          <w:spacing w:val="4"/>
          <w:w w:val="93"/>
        </w:rPr>
        <w:t>9</w:t>
      </w:r>
      <w:r>
        <w:rPr>
          <w:spacing w:val="9"/>
          <w:w w:val="93"/>
        </w:rPr>
        <w:t>9</w:t>
      </w:r>
      <w:r>
        <w:rPr>
          <w:spacing w:val="3"/>
          <w:w w:val="194"/>
        </w:rPr>
        <w:t>..</w:t>
      </w:r>
      <w:r>
        <w:rPr>
          <w:w w:val="194"/>
        </w:rPr>
        <w:t>.</w:t>
      </w:r>
    </w:p>
    <w:p>
      <w:pPr>
        <w:pStyle w:val="6"/>
        <w:spacing w:before="6"/>
        <w:rPr>
          <w:sz w:val="20"/>
        </w:rPr>
      </w:pPr>
    </w:p>
    <w:p>
      <w:pPr>
        <w:pStyle w:val="6"/>
        <w:ind w:left="867"/>
      </w:pPr>
      <w:r>
        <w:rPr>
          <w:spacing w:val="1"/>
          <w:w w:val="93"/>
        </w:rPr>
        <w:t>00</w:t>
      </w:r>
      <w:r>
        <w:rPr>
          <w:spacing w:val="4"/>
          <w:w w:val="93"/>
        </w:rPr>
        <w:t>4</w:t>
      </w:r>
      <w:r>
        <w:rPr>
          <w:spacing w:val="1"/>
          <w:w w:val="93"/>
        </w:rPr>
        <w:t>3</w:t>
      </w:r>
      <w:r>
        <w:rPr>
          <w:spacing w:val="4"/>
          <w:w w:val="93"/>
        </w:rPr>
        <w:t>0</w:t>
      </w:r>
      <w:r>
        <w:rPr>
          <w:spacing w:val="1"/>
          <w:w w:val="93"/>
        </w:rPr>
        <w:t>1</w:t>
      </w:r>
      <w:r>
        <w:rPr>
          <w:spacing w:val="4"/>
          <w:w w:val="93"/>
        </w:rPr>
        <w:t>1</w:t>
      </w:r>
      <w:r>
        <w:rPr>
          <w:spacing w:val="1"/>
          <w:w w:val="93"/>
        </w:rPr>
        <w:t>99</w:t>
      </w:r>
      <w:r>
        <w:rPr>
          <w:spacing w:val="4"/>
          <w:w w:val="93"/>
        </w:rPr>
        <w:t>0</w:t>
      </w:r>
      <w:r>
        <w:rPr>
          <w:spacing w:val="2"/>
          <w:w w:val="93"/>
        </w:rPr>
        <w:t>9</w:t>
      </w:r>
      <w:r>
        <w:rPr>
          <w:spacing w:val="4"/>
          <w:w w:val="93"/>
        </w:rPr>
        <w:t>9</w:t>
      </w:r>
      <w:r>
        <w:rPr>
          <w:spacing w:val="1"/>
          <w:w w:val="93"/>
        </w:rPr>
        <w:t>9</w:t>
      </w:r>
      <w:r>
        <w:rPr>
          <w:spacing w:val="4"/>
          <w:w w:val="93"/>
        </w:rPr>
        <w:t>9</w:t>
      </w:r>
      <w:r>
        <w:rPr>
          <w:spacing w:val="1"/>
          <w:w w:val="93"/>
        </w:rPr>
        <w:t>9</w:t>
      </w:r>
      <w:r>
        <w:rPr>
          <w:spacing w:val="4"/>
          <w:w w:val="93"/>
        </w:rPr>
        <w:t>1</w:t>
      </w:r>
      <w:r>
        <w:rPr>
          <w:spacing w:val="1"/>
          <w:w w:val="93"/>
        </w:rPr>
        <w:t>95</w:t>
      </w:r>
      <w:r>
        <w:rPr>
          <w:spacing w:val="4"/>
          <w:w w:val="93"/>
        </w:rPr>
        <w:t>0</w:t>
      </w:r>
      <w:r>
        <w:rPr>
          <w:spacing w:val="1"/>
          <w:w w:val="93"/>
        </w:rPr>
        <w:t>0</w:t>
      </w:r>
      <w:r>
        <w:rPr>
          <w:spacing w:val="4"/>
          <w:w w:val="93"/>
        </w:rPr>
        <w:t>5</w:t>
      </w:r>
      <w:r>
        <w:rPr>
          <w:spacing w:val="2"/>
          <w:w w:val="93"/>
        </w:rPr>
        <w:t>1</w:t>
      </w:r>
      <w:r>
        <w:rPr>
          <w:spacing w:val="13"/>
          <w:w w:val="93"/>
        </w:rPr>
        <w:t>5</w:t>
      </w:r>
      <w:r>
        <w:rPr>
          <w:spacing w:val="1"/>
          <w:w w:val="93"/>
        </w:rPr>
        <w:t>1</w:t>
      </w:r>
      <w:r>
        <w:rPr>
          <w:spacing w:val="4"/>
          <w:w w:val="93"/>
        </w:rPr>
        <w:t>2</w:t>
      </w:r>
      <w:r>
        <w:rPr>
          <w:spacing w:val="1"/>
          <w:w w:val="93"/>
        </w:rPr>
        <w:t>00</w:t>
      </w:r>
      <w:r>
        <w:rPr>
          <w:spacing w:val="2"/>
          <w:w w:val="93"/>
        </w:rPr>
        <w:t>4</w:t>
      </w:r>
      <w:r>
        <w:rPr>
          <w:spacing w:val="3"/>
          <w:w w:val="194"/>
        </w:rPr>
        <w:t>...</w:t>
      </w:r>
      <w:r>
        <w:rPr>
          <w:spacing w:val="1"/>
          <w:w w:val="93"/>
        </w:rPr>
        <w:t>999</w:t>
      </w:r>
      <w:r>
        <w:rPr>
          <w:spacing w:val="4"/>
          <w:w w:val="93"/>
        </w:rPr>
        <w:t>9</w:t>
      </w:r>
      <w:r>
        <w:rPr>
          <w:spacing w:val="1"/>
          <w:w w:val="93"/>
        </w:rPr>
        <w:t>999N9</w:t>
      </w:r>
      <w:r>
        <w:rPr>
          <w:spacing w:val="6"/>
          <w:w w:val="93"/>
        </w:rPr>
        <w:t>+</w:t>
      </w:r>
      <w:r>
        <w:rPr>
          <w:spacing w:val="1"/>
          <w:w w:val="93"/>
        </w:rPr>
        <w:t>00</w:t>
      </w:r>
      <w:r>
        <w:rPr>
          <w:spacing w:val="2"/>
          <w:w w:val="93"/>
        </w:rPr>
        <w:t>2</w:t>
      </w:r>
      <w:r>
        <w:rPr>
          <w:spacing w:val="4"/>
          <w:w w:val="93"/>
        </w:rPr>
        <w:t>2</w:t>
      </w:r>
      <w:r>
        <w:rPr>
          <w:spacing w:val="1"/>
          <w:w w:val="93"/>
        </w:rPr>
        <w:t>1</w:t>
      </w:r>
      <w:r>
        <w:rPr>
          <w:spacing w:val="2"/>
          <w:w w:val="93"/>
        </w:rPr>
        <w:t>+</w:t>
      </w:r>
      <w:r>
        <w:rPr>
          <w:spacing w:val="1"/>
          <w:w w:val="93"/>
        </w:rPr>
        <w:t>9999</w:t>
      </w:r>
      <w:r>
        <w:rPr>
          <w:spacing w:val="4"/>
          <w:w w:val="93"/>
        </w:rPr>
        <w:t>9</w:t>
      </w:r>
      <w:r>
        <w:rPr>
          <w:spacing w:val="1"/>
          <w:w w:val="93"/>
        </w:rPr>
        <w:t>9999</w:t>
      </w:r>
      <w:r>
        <w:rPr>
          <w:spacing w:val="4"/>
          <w:w w:val="93"/>
        </w:rPr>
        <w:t>9</w:t>
      </w:r>
      <w:r>
        <w:rPr>
          <w:spacing w:val="9"/>
          <w:w w:val="93"/>
        </w:rPr>
        <w:t>9</w:t>
      </w:r>
      <w:r>
        <w:rPr>
          <w:spacing w:val="3"/>
          <w:w w:val="194"/>
        </w:rPr>
        <w:t>..</w:t>
      </w:r>
      <w:r>
        <w:rPr>
          <w:w w:val="194"/>
        </w:rPr>
        <w:t>.</w:t>
      </w:r>
    </w:p>
    <w:p>
      <w:pPr>
        <w:pStyle w:val="6"/>
        <w:rPr>
          <w:sz w:val="21"/>
        </w:rPr>
      </w:pPr>
    </w:p>
    <w:p>
      <w:pPr>
        <w:pStyle w:val="6"/>
        <w:ind w:left="867"/>
      </w:pPr>
      <w:r>
        <w:rPr>
          <w:spacing w:val="1"/>
          <w:w w:val="93"/>
        </w:rPr>
        <w:t>00</w:t>
      </w:r>
      <w:r>
        <w:rPr>
          <w:spacing w:val="4"/>
          <w:w w:val="93"/>
        </w:rPr>
        <w:t>4</w:t>
      </w:r>
      <w:r>
        <w:rPr>
          <w:spacing w:val="1"/>
          <w:w w:val="93"/>
        </w:rPr>
        <w:t>3</w:t>
      </w:r>
      <w:r>
        <w:rPr>
          <w:spacing w:val="4"/>
          <w:w w:val="93"/>
        </w:rPr>
        <w:t>0</w:t>
      </w:r>
      <w:r>
        <w:rPr>
          <w:spacing w:val="1"/>
          <w:w w:val="93"/>
        </w:rPr>
        <w:t>1</w:t>
      </w:r>
      <w:r>
        <w:rPr>
          <w:spacing w:val="4"/>
          <w:w w:val="93"/>
        </w:rPr>
        <w:t>1</w:t>
      </w:r>
      <w:r>
        <w:rPr>
          <w:spacing w:val="1"/>
          <w:w w:val="93"/>
        </w:rPr>
        <w:t>99</w:t>
      </w:r>
      <w:r>
        <w:rPr>
          <w:spacing w:val="4"/>
          <w:w w:val="93"/>
        </w:rPr>
        <w:t>0</w:t>
      </w:r>
      <w:r>
        <w:rPr>
          <w:spacing w:val="2"/>
          <w:w w:val="93"/>
        </w:rPr>
        <w:t>9</w:t>
      </w:r>
      <w:r>
        <w:rPr>
          <w:spacing w:val="4"/>
          <w:w w:val="93"/>
        </w:rPr>
        <w:t>9</w:t>
      </w:r>
      <w:r>
        <w:rPr>
          <w:spacing w:val="1"/>
          <w:w w:val="93"/>
        </w:rPr>
        <w:t>9</w:t>
      </w:r>
      <w:r>
        <w:rPr>
          <w:spacing w:val="4"/>
          <w:w w:val="93"/>
        </w:rPr>
        <w:t>9</w:t>
      </w:r>
      <w:r>
        <w:rPr>
          <w:spacing w:val="1"/>
          <w:w w:val="93"/>
        </w:rPr>
        <w:t>9</w:t>
      </w:r>
      <w:r>
        <w:rPr>
          <w:spacing w:val="4"/>
          <w:w w:val="93"/>
        </w:rPr>
        <w:t>1</w:t>
      </w:r>
      <w:r>
        <w:rPr>
          <w:spacing w:val="1"/>
          <w:w w:val="93"/>
        </w:rPr>
        <w:t>95</w:t>
      </w:r>
      <w:r>
        <w:rPr>
          <w:spacing w:val="4"/>
          <w:w w:val="93"/>
        </w:rPr>
        <w:t>0</w:t>
      </w:r>
      <w:r>
        <w:rPr>
          <w:spacing w:val="1"/>
          <w:w w:val="93"/>
        </w:rPr>
        <w:t>0</w:t>
      </w:r>
      <w:r>
        <w:rPr>
          <w:spacing w:val="4"/>
          <w:w w:val="93"/>
        </w:rPr>
        <w:t>5</w:t>
      </w:r>
      <w:r>
        <w:rPr>
          <w:spacing w:val="2"/>
          <w:w w:val="93"/>
        </w:rPr>
        <w:t>1</w:t>
      </w:r>
      <w:r>
        <w:rPr>
          <w:spacing w:val="4"/>
          <w:w w:val="93"/>
        </w:rPr>
        <w:t>5</w:t>
      </w:r>
      <w:r>
        <w:rPr>
          <w:spacing w:val="1"/>
          <w:w w:val="93"/>
        </w:rPr>
        <w:t>1</w:t>
      </w:r>
      <w:r>
        <w:rPr>
          <w:spacing w:val="4"/>
          <w:w w:val="93"/>
        </w:rPr>
        <w:t>8</w:t>
      </w:r>
      <w:r>
        <w:rPr>
          <w:spacing w:val="1"/>
          <w:w w:val="93"/>
        </w:rPr>
        <w:t>00</w:t>
      </w:r>
      <w:r>
        <w:rPr>
          <w:spacing w:val="9"/>
          <w:w w:val="93"/>
        </w:rPr>
        <w:t>4</w:t>
      </w:r>
      <w:r>
        <w:rPr>
          <w:spacing w:val="3"/>
          <w:w w:val="194"/>
        </w:rPr>
        <w:t>..</w:t>
      </w:r>
      <w:r>
        <w:rPr>
          <w:spacing w:val="4"/>
          <w:w w:val="194"/>
        </w:rPr>
        <w:t>.</w:t>
      </w:r>
      <w:r>
        <w:rPr>
          <w:spacing w:val="4"/>
          <w:w w:val="93"/>
        </w:rPr>
        <w:t>9</w:t>
      </w:r>
      <w:r>
        <w:rPr>
          <w:spacing w:val="1"/>
          <w:w w:val="93"/>
        </w:rPr>
        <w:t>9</w:t>
      </w:r>
      <w:r>
        <w:rPr>
          <w:spacing w:val="4"/>
          <w:w w:val="93"/>
        </w:rPr>
        <w:t>99</w:t>
      </w:r>
      <w:r>
        <w:rPr>
          <w:spacing w:val="1"/>
          <w:w w:val="93"/>
        </w:rPr>
        <w:t>9</w:t>
      </w:r>
      <w:r>
        <w:rPr>
          <w:spacing w:val="4"/>
          <w:w w:val="93"/>
        </w:rPr>
        <w:t>9</w:t>
      </w:r>
      <w:r>
        <w:rPr>
          <w:spacing w:val="6"/>
          <w:w w:val="93"/>
        </w:rPr>
        <w:t>9</w:t>
      </w:r>
      <w:r>
        <w:rPr>
          <w:spacing w:val="1"/>
          <w:w w:val="93"/>
        </w:rPr>
        <w:t>N</w:t>
      </w:r>
      <w:r>
        <w:rPr>
          <w:spacing w:val="8"/>
          <w:w w:val="93"/>
        </w:rPr>
        <w:t>9</w:t>
      </w:r>
      <w:r>
        <w:rPr>
          <w:spacing w:val="2"/>
          <w:w w:val="93"/>
        </w:rPr>
        <w:t>-</w:t>
      </w:r>
      <w:r>
        <w:rPr>
          <w:spacing w:val="4"/>
          <w:w w:val="93"/>
        </w:rPr>
        <w:t>00</w:t>
      </w:r>
      <w:r>
        <w:rPr>
          <w:spacing w:val="2"/>
          <w:w w:val="93"/>
        </w:rPr>
        <w:t>1</w:t>
      </w:r>
      <w:r>
        <w:rPr>
          <w:spacing w:val="4"/>
          <w:w w:val="93"/>
        </w:rPr>
        <w:t>1</w:t>
      </w:r>
      <w:r>
        <w:rPr>
          <w:spacing w:val="1"/>
          <w:w w:val="93"/>
        </w:rPr>
        <w:t>1</w:t>
      </w:r>
      <w:r>
        <w:rPr>
          <w:spacing w:val="6"/>
          <w:w w:val="93"/>
        </w:rPr>
        <w:t>+</w:t>
      </w:r>
      <w:r>
        <w:rPr>
          <w:spacing w:val="4"/>
          <w:w w:val="93"/>
        </w:rPr>
        <w:t>9</w:t>
      </w:r>
      <w:r>
        <w:rPr>
          <w:spacing w:val="1"/>
          <w:w w:val="93"/>
        </w:rPr>
        <w:t>9</w:t>
      </w:r>
      <w:r>
        <w:rPr>
          <w:spacing w:val="4"/>
          <w:w w:val="93"/>
        </w:rPr>
        <w:t>99</w:t>
      </w:r>
      <w:r>
        <w:rPr>
          <w:spacing w:val="1"/>
          <w:w w:val="93"/>
        </w:rPr>
        <w:t>9</w:t>
      </w:r>
      <w:r>
        <w:rPr>
          <w:spacing w:val="6"/>
          <w:w w:val="93"/>
        </w:rPr>
        <w:t>9</w:t>
      </w:r>
      <w:r>
        <w:rPr>
          <w:spacing w:val="4"/>
          <w:w w:val="93"/>
        </w:rPr>
        <w:t>9</w:t>
      </w:r>
      <w:r>
        <w:rPr>
          <w:spacing w:val="2"/>
          <w:w w:val="93"/>
        </w:rPr>
        <w:t>9</w:t>
      </w:r>
      <w:r>
        <w:rPr>
          <w:spacing w:val="4"/>
          <w:w w:val="93"/>
        </w:rPr>
        <w:t>99</w:t>
      </w:r>
      <w:r>
        <w:rPr>
          <w:spacing w:val="5"/>
          <w:w w:val="93"/>
        </w:rPr>
        <w:t>9</w:t>
      </w:r>
      <w:r>
        <w:rPr>
          <w:spacing w:val="3"/>
          <w:w w:val="194"/>
        </w:rPr>
        <w:t>..</w:t>
      </w:r>
      <w:r>
        <w:rPr>
          <w:w w:val="194"/>
        </w:rPr>
        <w:t>.</w:t>
      </w:r>
    </w:p>
    <w:p>
      <w:pPr>
        <w:pStyle w:val="6"/>
        <w:spacing w:before="7"/>
        <w:rPr>
          <w:sz w:val="20"/>
        </w:rPr>
      </w:pPr>
    </w:p>
    <w:p>
      <w:pPr>
        <w:pStyle w:val="6"/>
        <w:ind w:left="867"/>
      </w:pPr>
      <w:r>
        <w:rPr>
          <w:spacing w:val="1"/>
          <w:w w:val="93"/>
        </w:rPr>
        <w:t>00</w:t>
      </w:r>
      <w:r>
        <w:rPr>
          <w:spacing w:val="4"/>
          <w:w w:val="93"/>
        </w:rPr>
        <w:t>4</w:t>
      </w:r>
      <w:r>
        <w:rPr>
          <w:spacing w:val="1"/>
          <w:w w:val="93"/>
        </w:rPr>
        <w:t>3</w:t>
      </w:r>
      <w:r>
        <w:rPr>
          <w:spacing w:val="4"/>
          <w:w w:val="93"/>
        </w:rPr>
        <w:t>0</w:t>
      </w:r>
      <w:r>
        <w:rPr>
          <w:spacing w:val="1"/>
          <w:w w:val="93"/>
        </w:rPr>
        <w:t>1</w:t>
      </w:r>
      <w:r>
        <w:rPr>
          <w:spacing w:val="4"/>
          <w:w w:val="93"/>
        </w:rPr>
        <w:t>2</w:t>
      </w:r>
      <w:r>
        <w:rPr>
          <w:spacing w:val="1"/>
          <w:w w:val="93"/>
        </w:rPr>
        <w:t>65</w:t>
      </w:r>
      <w:r>
        <w:rPr>
          <w:spacing w:val="4"/>
          <w:w w:val="93"/>
        </w:rPr>
        <w:t>0</w:t>
      </w:r>
      <w:r>
        <w:rPr>
          <w:spacing w:val="2"/>
          <w:w w:val="93"/>
        </w:rPr>
        <w:t>9</w:t>
      </w:r>
      <w:r>
        <w:rPr>
          <w:spacing w:val="4"/>
          <w:w w:val="93"/>
        </w:rPr>
        <w:t>9</w:t>
      </w:r>
      <w:r>
        <w:rPr>
          <w:spacing w:val="1"/>
          <w:w w:val="93"/>
        </w:rPr>
        <w:t>9</w:t>
      </w:r>
      <w:r>
        <w:rPr>
          <w:spacing w:val="4"/>
          <w:w w:val="93"/>
        </w:rPr>
        <w:t>9</w:t>
      </w:r>
      <w:r>
        <w:rPr>
          <w:spacing w:val="1"/>
          <w:w w:val="93"/>
        </w:rPr>
        <w:t>9</w:t>
      </w:r>
      <w:r>
        <w:rPr>
          <w:spacing w:val="4"/>
          <w:w w:val="93"/>
        </w:rPr>
        <w:t>1</w:t>
      </w:r>
      <w:r>
        <w:rPr>
          <w:spacing w:val="1"/>
          <w:w w:val="93"/>
        </w:rPr>
        <w:t>94</w:t>
      </w:r>
      <w:r>
        <w:rPr>
          <w:spacing w:val="4"/>
          <w:w w:val="93"/>
        </w:rPr>
        <w:t>9</w:t>
      </w:r>
      <w:r>
        <w:rPr>
          <w:spacing w:val="1"/>
          <w:w w:val="93"/>
        </w:rPr>
        <w:t>0</w:t>
      </w:r>
      <w:r>
        <w:rPr>
          <w:spacing w:val="4"/>
          <w:w w:val="93"/>
        </w:rPr>
        <w:t>3</w:t>
      </w:r>
      <w:r>
        <w:rPr>
          <w:spacing w:val="2"/>
          <w:w w:val="93"/>
        </w:rPr>
        <w:t>2</w:t>
      </w:r>
      <w:r>
        <w:rPr>
          <w:spacing w:val="4"/>
          <w:w w:val="93"/>
        </w:rPr>
        <w:t>4</w:t>
      </w:r>
      <w:r>
        <w:rPr>
          <w:spacing w:val="1"/>
          <w:w w:val="93"/>
        </w:rPr>
        <w:t>1</w:t>
      </w:r>
      <w:r>
        <w:rPr>
          <w:spacing w:val="4"/>
          <w:w w:val="93"/>
        </w:rPr>
        <w:t>2</w:t>
      </w:r>
      <w:r>
        <w:rPr>
          <w:spacing w:val="1"/>
          <w:w w:val="93"/>
        </w:rPr>
        <w:t>00</w:t>
      </w:r>
      <w:r>
        <w:rPr>
          <w:spacing w:val="9"/>
          <w:w w:val="93"/>
        </w:rPr>
        <w:t>4</w:t>
      </w:r>
      <w:r>
        <w:rPr>
          <w:spacing w:val="3"/>
          <w:w w:val="194"/>
        </w:rPr>
        <w:t>...</w:t>
      </w:r>
      <w:r>
        <w:rPr>
          <w:spacing w:val="1"/>
          <w:w w:val="93"/>
        </w:rPr>
        <w:t>050</w:t>
      </w:r>
      <w:r>
        <w:rPr>
          <w:spacing w:val="4"/>
          <w:w w:val="93"/>
        </w:rPr>
        <w:t>0</w:t>
      </w:r>
      <w:r>
        <w:rPr>
          <w:spacing w:val="1"/>
          <w:w w:val="93"/>
        </w:rPr>
        <w:t>001N9</w:t>
      </w:r>
      <w:r>
        <w:rPr>
          <w:spacing w:val="6"/>
          <w:w w:val="93"/>
        </w:rPr>
        <w:t>+</w:t>
      </w:r>
      <w:r>
        <w:rPr>
          <w:spacing w:val="1"/>
          <w:w w:val="93"/>
        </w:rPr>
        <w:t>01</w:t>
      </w:r>
      <w:r>
        <w:rPr>
          <w:spacing w:val="2"/>
          <w:w w:val="93"/>
        </w:rPr>
        <w:t>1</w:t>
      </w:r>
      <w:r>
        <w:rPr>
          <w:spacing w:val="4"/>
          <w:w w:val="93"/>
        </w:rPr>
        <w:t>1</w:t>
      </w:r>
      <w:r>
        <w:rPr>
          <w:spacing w:val="1"/>
          <w:w w:val="93"/>
        </w:rPr>
        <w:t>1</w:t>
      </w:r>
      <w:r>
        <w:rPr>
          <w:spacing w:val="2"/>
          <w:w w:val="93"/>
        </w:rPr>
        <w:t>+</w:t>
      </w:r>
      <w:r>
        <w:rPr>
          <w:spacing w:val="1"/>
          <w:w w:val="93"/>
        </w:rPr>
        <w:t>9999</w:t>
      </w:r>
      <w:r>
        <w:rPr>
          <w:spacing w:val="4"/>
          <w:w w:val="93"/>
        </w:rPr>
        <w:t>9</w:t>
      </w:r>
      <w:r>
        <w:rPr>
          <w:spacing w:val="1"/>
          <w:w w:val="93"/>
        </w:rPr>
        <w:t>9999</w:t>
      </w:r>
      <w:r>
        <w:rPr>
          <w:spacing w:val="4"/>
          <w:w w:val="93"/>
        </w:rPr>
        <w:t>9</w:t>
      </w:r>
      <w:r>
        <w:rPr>
          <w:spacing w:val="9"/>
          <w:w w:val="93"/>
        </w:rPr>
        <w:t>9</w:t>
      </w:r>
      <w:r>
        <w:rPr>
          <w:spacing w:val="3"/>
          <w:w w:val="194"/>
        </w:rPr>
        <w:t>..</w:t>
      </w:r>
      <w:r>
        <w:rPr>
          <w:w w:val="194"/>
        </w:rPr>
        <w:t>.</w:t>
      </w:r>
    </w:p>
    <w:p>
      <w:pPr>
        <w:pStyle w:val="6"/>
        <w:spacing w:before="6"/>
        <w:rPr>
          <w:sz w:val="20"/>
        </w:rPr>
      </w:pPr>
    </w:p>
    <w:p>
      <w:pPr>
        <w:pStyle w:val="6"/>
        <w:spacing w:before="1"/>
        <w:ind w:left="867"/>
      </w:pPr>
      <w:r>
        <w:rPr>
          <w:spacing w:val="1"/>
          <w:w w:val="93"/>
        </w:rPr>
        <w:t>00</w:t>
      </w:r>
      <w:r>
        <w:rPr>
          <w:spacing w:val="4"/>
          <w:w w:val="93"/>
        </w:rPr>
        <w:t>4</w:t>
      </w:r>
      <w:r>
        <w:rPr>
          <w:spacing w:val="1"/>
          <w:w w:val="93"/>
        </w:rPr>
        <w:t>3</w:t>
      </w:r>
      <w:r>
        <w:rPr>
          <w:spacing w:val="4"/>
          <w:w w:val="93"/>
        </w:rPr>
        <w:t>0</w:t>
      </w:r>
      <w:r>
        <w:rPr>
          <w:spacing w:val="1"/>
          <w:w w:val="93"/>
        </w:rPr>
        <w:t>1</w:t>
      </w:r>
      <w:r>
        <w:rPr>
          <w:spacing w:val="4"/>
          <w:w w:val="93"/>
        </w:rPr>
        <w:t>2</w:t>
      </w:r>
      <w:r>
        <w:rPr>
          <w:spacing w:val="1"/>
          <w:w w:val="93"/>
        </w:rPr>
        <w:t>65</w:t>
      </w:r>
      <w:r>
        <w:rPr>
          <w:spacing w:val="4"/>
          <w:w w:val="93"/>
        </w:rPr>
        <w:t>0</w:t>
      </w:r>
      <w:r>
        <w:rPr>
          <w:spacing w:val="2"/>
          <w:w w:val="93"/>
        </w:rPr>
        <w:t>9</w:t>
      </w:r>
      <w:r>
        <w:rPr>
          <w:spacing w:val="4"/>
          <w:w w:val="93"/>
        </w:rPr>
        <w:t>9</w:t>
      </w:r>
      <w:r>
        <w:rPr>
          <w:spacing w:val="1"/>
          <w:w w:val="93"/>
        </w:rPr>
        <w:t>9</w:t>
      </w:r>
      <w:r>
        <w:rPr>
          <w:spacing w:val="4"/>
          <w:w w:val="93"/>
        </w:rPr>
        <w:t>9</w:t>
      </w:r>
      <w:r>
        <w:rPr>
          <w:spacing w:val="1"/>
          <w:w w:val="93"/>
        </w:rPr>
        <w:t>9</w:t>
      </w:r>
      <w:r>
        <w:rPr>
          <w:spacing w:val="4"/>
          <w:w w:val="93"/>
        </w:rPr>
        <w:t>1</w:t>
      </w:r>
      <w:r>
        <w:rPr>
          <w:spacing w:val="1"/>
          <w:w w:val="93"/>
        </w:rPr>
        <w:t>94</w:t>
      </w:r>
      <w:r>
        <w:rPr>
          <w:spacing w:val="4"/>
          <w:w w:val="93"/>
        </w:rPr>
        <w:t>9</w:t>
      </w:r>
      <w:r>
        <w:rPr>
          <w:spacing w:val="1"/>
          <w:w w:val="93"/>
        </w:rPr>
        <w:t>0</w:t>
      </w:r>
      <w:r>
        <w:rPr>
          <w:spacing w:val="4"/>
          <w:w w:val="93"/>
        </w:rPr>
        <w:t>3</w:t>
      </w:r>
      <w:r>
        <w:rPr>
          <w:spacing w:val="2"/>
          <w:w w:val="93"/>
        </w:rPr>
        <w:t>2</w:t>
      </w:r>
      <w:r>
        <w:rPr>
          <w:spacing w:val="4"/>
          <w:w w:val="93"/>
        </w:rPr>
        <w:t>4</w:t>
      </w:r>
      <w:r>
        <w:rPr>
          <w:spacing w:val="1"/>
          <w:w w:val="93"/>
        </w:rPr>
        <w:t>1</w:t>
      </w:r>
      <w:r>
        <w:rPr>
          <w:spacing w:val="4"/>
          <w:w w:val="93"/>
        </w:rPr>
        <w:t>8</w:t>
      </w:r>
      <w:r>
        <w:rPr>
          <w:spacing w:val="1"/>
          <w:w w:val="93"/>
        </w:rPr>
        <w:t>00</w:t>
      </w:r>
      <w:r>
        <w:rPr>
          <w:spacing w:val="9"/>
          <w:w w:val="93"/>
        </w:rPr>
        <w:t>4</w:t>
      </w:r>
      <w:r>
        <w:rPr>
          <w:spacing w:val="3"/>
          <w:w w:val="194"/>
        </w:rPr>
        <w:t>...</w:t>
      </w:r>
      <w:r>
        <w:rPr>
          <w:spacing w:val="1"/>
          <w:w w:val="93"/>
        </w:rPr>
        <w:t>050</w:t>
      </w:r>
      <w:r>
        <w:rPr>
          <w:spacing w:val="4"/>
          <w:w w:val="93"/>
        </w:rPr>
        <w:t>0</w:t>
      </w:r>
      <w:r>
        <w:rPr>
          <w:spacing w:val="1"/>
          <w:w w:val="93"/>
        </w:rPr>
        <w:t>001N9</w:t>
      </w:r>
      <w:r>
        <w:rPr>
          <w:spacing w:val="6"/>
          <w:w w:val="93"/>
        </w:rPr>
        <w:t>+</w:t>
      </w:r>
      <w:r>
        <w:rPr>
          <w:spacing w:val="1"/>
          <w:w w:val="93"/>
        </w:rPr>
        <w:t>00</w:t>
      </w:r>
      <w:r>
        <w:rPr>
          <w:spacing w:val="2"/>
          <w:w w:val="93"/>
        </w:rPr>
        <w:t>7</w:t>
      </w:r>
      <w:r>
        <w:rPr>
          <w:spacing w:val="4"/>
          <w:w w:val="93"/>
        </w:rPr>
        <w:t>8</w:t>
      </w:r>
      <w:r>
        <w:rPr>
          <w:spacing w:val="1"/>
          <w:w w:val="93"/>
        </w:rPr>
        <w:t>1</w:t>
      </w:r>
      <w:r>
        <w:rPr>
          <w:spacing w:val="2"/>
          <w:w w:val="93"/>
        </w:rPr>
        <w:t>+</w:t>
      </w:r>
      <w:r>
        <w:rPr>
          <w:spacing w:val="1"/>
          <w:w w:val="93"/>
        </w:rPr>
        <w:t>9999</w:t>
      </w:r>
      <w:r>
        <w:rPr>
          <w:spacing w:val="4"/>
          <w:w w:val="93"/>
        </w:rPr>
        <w:t>9</w:t>
      </w:r>
      <w:r>
        <w:rPr>
          <w:spacing w:val="1"/>
          <w:w w:val="93"/>
        </w:rPr>
        <w:t>9999</w:t>
      </w:r>
      <w:r>
        <w:rPr>
          <w:spacing w:val="4"/>
          <w:w w:val="93"/>
        </w:rPr>
        <w:t>9</w:t>
      </w:r>
      <w:r>
        <w:rPr>
          <w:spacing w:val="9"/>
          <w:w w:val="93"/>
        </w:rPr>
        <w:t>9</w:t>
      </w:r>
      <w:r>
        <w:rPr>
          <w:spacing w:val="3"/>
          <w:w w:val="194"/>
        </w:rPr>
        <w:t>..</w:t>
      </w:r>
      <w:r>
        <w:rPr>
          <w:w w:val="194"/>
        </w:rPr>
        <w:t>.</w:t>
      </w:r>
    </w:p>
    <w:p>
      <w:pPr>
        <w:pStyle w:val="6"/>
        <w:spacing w:before="8"/>
        <w:rPr>
          <w:sz w:val="27"/>
        </w:rPr>
      </w:pPr>
    </w:p>
    <w:p>
      <w:pPr>
        <w:pStyle w:val="6"/>
        <w:spacing w:before="1"/>
        <w:ind w:left="867"/>
      </w:pPr>
      <w:r>
        <w:t>These</w:t>
      </w:r>
      <w:r>
        <w:rPr>
          <w:spacing w:val="17"/>
        </w:rPr>
        <w:t xml:space="preserve"> </w:t>
      </w:r>
      <w:r>
        <w:t>lines</w:t>
      </w:r>
      <w:r>
        <w:rPr>
          <w:spacing w:val="21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presented</w:t>
      </w:r>
      <w:r>
        <w:rPr>
          <w:spacing w:val="15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map</w:t>
      </w:r>
      <w:r>
        <w:rPr>
          <w:spacing w:val="27"/>
        </w:rPr>
        <w:t xml:space="preserve"> </w:t>
      </w:r>
      <w:r>
        <w:t>function</w:t>
      </w:r>
      <w:r>
        <w:rPr>
          <w:spacing w:val="20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key-value</w:t>
      </w:r>
      <w:r>
        <w:rPr>
          <w:spacing w:val="18"/>
        </w:rPr>
        <w:t xml:space="preserve"> </w:t>
      </w:r>
      <w:r>
        <w:t>pairs:</w:t>
      </w:r>
    </w:p>
    <w:p>
      <w:pPr>
        <w:pStyle w:val="6"/>
        <w:spacing w:before="6"/>
        <w:rPr>
          <w:sz w:val="27"/>
        </w:rPr>
      </w:pPr>
    </w:p>
    <w:p>
      <w:pPr>
        <w:pStyle w:val="6"/>
        <w:tabs>
          <w:tab w:val="left" w:pos="1422"/>
        </w:tabs>
        <w:ind w:left="867"/>
      </w:pPr>
      <w:r>
        <w:rPr>
          <w:w w:val="115"/>
        </w:rPr>
        <w:t>(0,</w:t>
      </w:r>
      <w:r>
        <w:rPr>
          <w:w w:val="115"/>
        </w:rPr>
        <w:tab/>
      </w:r>
      <w:r>
        <w:rPr>
          <w:w w:val="115"/>
        </w:rPr>
        <w:t>0067011990999991950051507004...9999999N9+00001+99999999999...)</w:t>
      </w:r>
    </w:p>
    <w:p>
      <w:pPr>
        <w:pStyle w:val="6"/>
        <w:spacing w:before="5"/>
        <w:rPr>
          <w:sz w:val="21"/>
        </w:rPr>
      </w:pPr>
    </w:p>
    <w:tbl>
      <w:tblPr>
        <w:tblStyle w:val="5"/>
        <w:tblW w:w="0" w:type="auto"/>
        <w:tblInd w:w="69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29"/>
        <w:gridCol w:w="68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" w:hRule="atLeast"/>
        </w:trPr>
        <w:tc>
          <w:tcPr>
            <w:tcW w:w="729" w:type="dxa"/>
          </w:tcPr>
          <w:p>
            <w:pPr>
              <w:pStyle w:val="10"/>
              <w:spacing w:line="243" w:lineRule="exact"/>
              <w:ind w:right="66"/>
              <w:jc w:val="right"/>
              <w:rPr>
                <w:sz w:val="22"/>
              </w:rPr>
            </w:pPr>
            <w:r>
              <w:rPr>
                <w:sz w:val="22"/>
              </w:rPr>
              <w:t>(106,</w:t>
            </w:r>
          </w:p>
        </w:tc>
        <w:tc>
          <w:tcPr>
            <w:tcW w:w="6800" w:type="dxa"/>
          </w:tcPr>
          <w:p>
            <w:pPr>
              <w:pStyle w:val="10"/>
              <w:spacing w:line="243" w:lineRule="exact"/>
              <w:ind w:left="68"/>
              <w:rPr>
                <w:sz w:val="22"/>
              </w:rPr>
            </w:pPr>
            <w:r>
              <w:rPr>
                <w:sz w:val="22"/>
              </w:rPr>
              <w:t>0043011990999991950051512004...9999999N9+00221+99999999999...)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2" w:hRule="atLeast"/>
        </w:trPr>
        <w:tc>
          <w:tcPr>
            <w:tcW w:w="729" w:type="dxa"/>
          </w:tcPr>
          <w:p>
            <w:pPr>
              <w:pStyle w:val="10"/>
              <w:spacing w:before="115"/>
              <w:ind w:right="66"/>
              <w:jc w:val="right"/>
              <w:rPr>
                <w:sz w:val="22"/>
              </w:rPr>
            </w:pPr>
            <w:r>
              <w:rPr>
                <w:sz w:val="22"/>
              </w:rPr>
              <w:t>(212,</w:t>
            </w:r>
          </w:p>
        </w:tc>
        <w:tc>
          <w:tcPr>
            <w:tcW w:w="6800" w:type="dxa"/>
          </w:tcPr>
          <w:p>
            <w:pPr>
              <w:pStyle w:val="10"/>
              <w:spacing w:before="115"/>
              <w:ind w:left="114"/>
              <w:rPr>
                <w:sz w:val="22"/>
              </w:rPr>
            </w:pPr>
            <w:r>
              <w:rPr>
                <w:sz w:val="22"/>
              </w:rPr>
              <w:t>0043011990999991950051518004...9999999N9-00111+99999999999...)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729" w:type="dxa"/>
          </w:tcPr>
          <w:p>
            <w:pPr>
              <w:pStyle w:val="10"/>
              <w:spacing w:before="114"/>
              <w:ind w:right="66"/>
              <w:jc w:val="right"/>
              <w:rPr>
                <w:sz w:val="22"/>
              </w:rPr>
            </w:pPr>
            <w:r>
              <w:rPr>
                <w:sz w:val="22"/>
              </w:rPr>
              <w:t>(318,</w:t>
            </w:r>
          </w:p>
        </w:tc>
        <w:tc>
          <w:tcPr>
            <w:tcW w:w="6800" w:type="dxa"/>
          </w:tcPr>
          <w:p>
            <w:pPr>
              <w:pStyle w:val="10"/>
              <w:spacing w:before="114"/>
              <w:ind w:left="68"/>
              <w:rPr>
                <w:sz w:val="22"/>
              </w:rPr>
            </w:pPr>
            <w:r>
              <w:rPr>
                <w:sz w:val="22"/>
              </w:rPr>
              <w:t>0043012650999991949032412004...0500001N9+01111+99999999999...)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6" w:hRule="atLeast"/>
        </w:trPr>
        <w:tc>
          <w:tcPr>
            <w:tcW w:w="729" w:type="dxa"/>
          </w:tcPr>
          <w:p>
            <w:pPr>
              <w:pStyle w:val="10"/>
              <w:spacing w:before="104" w:line="233" w:lineRule="exact"/>
              <w:ind w:right="66"/>
              <w:jc w:val="right"/>
              <w:rPr>
                <w:sz w:val="22"/>
              </w:rPr>
            </w:pPr>
            <w:r>
              <w:rPr>
                <w:sz w:val="22"/>
              </w:rPr>
              <w:t>(424,</w:t>
            </w:r>
          </w:p>
        </w:tc>
        <w:tc>
          <w:tcPr>
            <w:tcW w:w="6800" w:type="dxa"/>
          </w:tcPr>
          <w:p>
            <w:pPr>
              <w:pStyle w:val="10"/>
              <w:spacing w:before="104" w:line="233" w:lineRule="exact"/>
              <w:ind w:left="68"/>
              <w:rPr>
                <w:sz w:val="22"/>
              </w:rPr>
            </w:pPr>
            <w:r>
              <w:rPr>
                <w:sz w:val="22"/>
              </w:rPr>
              <w:t>0043012650999991949032418004...0500001N9+00781+99999999999...)</w:t>
            </w:r>
          </w:p>
        </w:tc>
      </w:tr>
    </w:tbl>
    <w:p>
      <w:pPr>
        <w:spacing w:after="0" w:line="233" w:lineRule="exact"/>
        <w:rPr>
          <w:sz w:val="22"/>
        </w:rPr>
        <w:sectPr>
          <w:pgSz w:w="12240" w:h="15840"/>
          <w:pgMar w:top="132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 w:line="276" w:lineRule="auto"/>
        <w:ind w:left="867" w:right="247"/>
        <w:jc w:val="both"/>
      </w:pPr>
      <w:r>
        <w:t>The keys are the line offsets within the file,</w:t>
      </w:r>
      <w:r>
        <w:rPr>
          <w:spacing w:val="55"/>
        </w:rPr>
        <w:t xml:space="preserve"> </w:t>
      </w:r>
      <w:r>
        <w:t>which we ignore in our map function. The map</w:t>
      </w:r>
      <w:r>
        <w:rPr>
          <w:spacing w:val="1"/>
        </w:rPr>
        <w:t xml:space="preserve"> </w:t>
      </w:r>
      <w:r>
        <w:t>function</w:t>
      </w:r>
      <w:r>
        <w:rPr>
          <w:spacing w:val="55"/>
        </w:rPr>
        <w:t xml:space="preserve"> </w:t>
      </w:r>
      <w:r>
        <w:t>merely extracts the year</w:t>
      </w:r>
      <w:r>
        <w:rPr>
          <w:spacing w:val="55"/>
        </w:rPr>
        <w:t xml:space="preserve"> </w:t>
      </w:r>
      <w:r>
        <w:t>and the air temperature (indicated in bold text), and emits them</w:t>
      </w:r>
      <w:r>
        <w:rPr>
          <w:spacing w:val="1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its</w:t>
      </w:r>
      <w:r>
        <w:rPr>
          <w:spacing w:val="9"/>
        </w:rPr>
        <w:t xml:space="preserve"> </w:t>
      </w:r>
      <w:r>
        <w:t>output</w:t>
      </w:r>
      <w:r>
        <w:rPr>
          <w:spacing w:val="13"/>
        </w:rPr>
        <w:t xml:space="preserve"> </w:t>
      </w:r>
      <w:r>
        <w:t>(the</w:t>
      </w:r>
      <w:r>
        <w:rPr>
          <w:spacing w:val="8"/>
        </w:rPr>
        <w:t xml:space="preserve"> </w:t>
      </w:r>
      <w:r>
        <w:t>temperature</w:t>
      </w:r>
      <w:r>
        <w:rPr>
          <w:spacing w:val="8"/>
        </w:rPr>
        <w:t xml:space="preserve"> </w:t>
      </w:r>
      <w:r>
        <w:t>values</w:t>
      </w:r>
      <w:r>
        <w:rPr>
          <w:spacing w:val="16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been</w:t>
      </w:r>
      <w:r>
        <w:rPr>
          <w:spacing w:val="10"/>
        </w:rPr>
        <w:t xml:space="preserve"> </w:t>
      </w:r>
      <w:r>
        <w:t>interpreted</w:t>
      </w:r>
      <w:r>
        <w:rPr>
          <w:spacing w:val="11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integers):</w:t>
      </w:r>
    </w:p>
    <w:p>
      <w:pPr>
        <w:pStyle w:val="6"/>
        <w:spacing w:before="3"/>
        <w:rPr>
          <w:sz w:val="24"/>
        </w:rPr>
      </w:pPr>
    </w:p>
    <w:p>
      <w:pPr>
        <w:pStyle w:val="6"/>
        <w:ind w:left="867"/>
      </w:pPr>
      <w:r>
        <w:rPr>
          <w:w w:val="115"/>
        </w:rPr>
        <w:t>(1950,</w:t>
      </w:r>
      <w:r>
        <w:rPr>
          <w:spacing w:val="16"/>
          <w:w w:val="115"/>
        </w:rPr>
        <w:t xml:space="preserve"> </w:t>
      </w:r>
      <w:r>
        <w:rPr>
          <w:w w:val="115"/>
        </w:rPr>
        <w:t>0)</w:t>
      </w:r>
    </w:p>
    <w:p>
      <w:pPr>
        <w:pStyle w:val="6"/>
        <w:spacing w:before="7"/>
        <w:rPr>
          <w:sz w:val="20"/>
        </w:rPr>
      </w:pPr>
    </w:p>
    <w:p>
      <w:pPr>
        <w:pStyle w:val="6"/>
        <w:ind w:left="867"/>
      </w:pPr>
      <w:r>
        <w:rPr>
          <w:w w:val="110"/>
        </w:rPr>
        <w:t>(1950,</w:t>
      </w:r>
      <w:r>
        <w:rPr>
          <w:spacing w:val="13"/>
          <w:w w:val="110"/>
        </w:rPr>
        <w:t xml:space="preserve"> </w:t>
      </w:r>
      <w:r>
        <w:rPr>
          <w:w w:val="110"/>
        </w:rPr>
        <w:t>22)</w:t>
      </w:r>
    </w:p>
    <w:p>
      <w:pPr>
        <w:pStyle w:val="6"/>
        <w:spacing w:before="8"/>
        <w:rPr>
          <w:sz w:val="20"/>
        </w:rPr>
      </w:pPr>
    </w:p>
    <w:p>
      <w:pPr>
        <w:pStyle w:val="6"/>
        <w:ind w:left="867"/>
      </w:pPr>
      <w:r>
        <w:rPr>
          <w:w w:val="110"/>
        </w:rPr>
        <w:t>(1950,</w:t>
      </w:r>
      <w:r>
        <w:rPr>
          <w:spacing w:val="58"/>
          <w:w w:val="110"/>
        </w:rPr>
        <w:t xml:space="preserve"> </w:t>
      </w:r>
      <w:r>
        <w:rPr>
          <w:w w:val="110"/>
        </w:rPr>
        <w:t>−11)</w:t>
      </w:r>
    </w:p>
    <w:p>
      <w:pPr>
        <w:pStyle w:val="6"/>
        <w:spacing w:before="6"/>
        <w:rPr>
          <w:sz w:val="20"/>
        </w:rPr>
      </w:pPr>
    </w:p>
    <w:p>
      <w:pPr>
        <w:pStyle w:val="6"/>
        <w:ind w:left="867"/>
      </w:pPr>
      <w:r>
        <w:rPr>
          <w:w w:val="110"/>
        </w:rPr>
        <w:t>(1949,</w:t>
      </w:r>
      <w:r>
        <w:rPr>
          <w:spacing w:val="55"/>
          <w:w w:val="110"/>
        </w:rPr>
        <w:t xml:space="preserve"> </w:t>
      </w:r>
      <w:r>
        <w:rPr>
          <w:w w:val="110"/>
        </w:rPr>
        <w:t>111)</w:t>
      </w:r>
    </w:p>
    <w:p>
      <w:pPr>
        <w:pStyle w:val="6"/>
        <w:spacing w:before="11"/>
        <w:rPr>
          <w:sz w:val="20"/>
        </w:rPr>
      </w:pPr>
    </w:p>
    <w:p>
      <w:pPr>
        <w:pStyle w:val="6"/>
        <w:ind w:left="867"/>
      </w:pPr>
      <w:r>
        <w:rPr>
          <w:w w:val="110"/>
        </w:rPr>
        <w:t>(1949,</w:t>
      </w:r>
      <w:r>
        <w:rPr>
          <w:spacing w:val="13"/>
          <w:w w:val="110"/>
        </w:rPr>
        <w:t xml:space="preserve"> </w:t>
      </w:r>
      <w:r>
        <w:rPr>
          <w:w w:val="110"/>
        </w:rPr>
        <w:t>78)</w:t>
      </w:r>
    </w:p>
    <w:p>
      <w:pPr>
        <w:pStyle w:val="6"/>
        <w:spacing w:before="8"/>
        <w:rPr>
          <w:sz w:val="27"/>
        </w:rPr>
      </w:pPr>
    </w:p>
    <w:p>
      <w:pPr>
        <w:pStyle w:val="6"/>
        <w:spacing w:before="1" w:line="276" w:lineRule="auto"/>
        <w:ind w:left="867" w:right="248" w:hanging="1"/>
        <w:jc w:val="both"/>
      </w:pPr>
      <w:r>
        <w:t>The</w:t>
      </w:r>
      <w:r>
        <w:rPr>
          <w:spacing w:val="19"/>
        </w:rPr>
        <w:t xml:space="preserve"> </w:t>
      </w:r>
      <w:r>
        <w:t>output</w:t>
      </w:r>
      <w:r>
        <w:rPr>
          <w:spacing w:val="21"/>
        </w:rPr>
        <w:t xml:space="preserve"> </w:t>
      </w:r>
      <w:r>
        <w:t>from</w:t>
      </w:r>
      <w:r>
        <w:rPr>
          <w:spacing w:val="19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map</w:t>
      </w:r>
      <w:r>
        <w:rPr>
          <w:spacing w:val="26"/>
        </w:rPr>
        <w:t xml:space="preserve"> </w:t>
      </w:r>
      <w:r>
        <w:t>function</w:t>
      </w:r>
      <w:r>
        <w:rPr>
          <w:spacing w:val="21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processed</w:t>
      </w:r>
      <w:r>
        <w:rPr>
          <w:spacing w:val="23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MapReduce</w:t>
      </w:r>
      <w:r>
        <w:rPr>
          <w:spacing w:val="19"/>
        </w:rPr>
        <w:t xml:space="preserve"> </w:t>
      </w:r>
      <w:r>
        <w:t>framework</w:t>
      </w:r>
      <w:r>
        <w:rPr>
          <w:spacing w:val="24"/>
        </w:rPr>
        <w:t xml:space="preserve"> </w:t>
      </w:r>
      <w:r>
        <w:t>before</w:t>
      </w:r>
      <w:r>
        <w:rPr>
          <w:spacing w:val="19"/>
        </w:rPr>
        <w:t xml:space="preserve"> </w:t>
      </w:r>
      <w:r>
        <w:t>being</w:t>
      </w:r>
      <w:r>
        <w:rPr>
          <w:spacing w:val="21"/>
        </w:rPr>
        <w:t xml:space="preserve"> </w:t>
      </w:r>
      <w:r>
        <w:t>sent</w:t>
      </w:r>
      <w:r>
        <w:rPr>
          <w:spacing w:val="-5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function.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sorts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groups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key-value</w:t>
      </w:r>
      <w:r>
        <w:rPr>
          <w:spacing w:val="1"/>
        </w:rPr>
        <w:t xml:space="preserve"> </w:t>
      </w:r>
      <w:r>
        <w:t>pairs</w:t>
      </w:r>
      <w:r>
        <w:rPr>
          <w:spacing w:val="55"/>
        </w:rPr>
        <w:t xml:space="preserve"> </w:t>
      </w:r>
      <w:r>
        <w:t>by</w:t>
      </w:r>
      <w:r>
        <w:rPr>
          <w:spacing w:val="55"/>
        </w:rPr>
        <w:t xml:space="preserve"> </w:t>
      </w:r>
      <w:r>
        <w:t>key.</w:t>
      </w:r>
      <w:r>
        <w:rPr>
          <w:spacing w:val="55"/>
        </w:rPr>
        <w:t xml:space="preserve"> </w:t>
      </w:r>
      <w:r>
        <w:t>So,</w:t>
      </w:r>
      <w:r>
        <w:rPr>
          <w:spacing w:val="1"/>
        </w:rPr>
        <w:t xml:space="preserve"> </w:t>
      </w:r>
      <w:r>
        <w:t>continuing</w:t>
      </w:r>
      <w:r>
        <w:rPr>
          <w:spacing w:val="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example,</w:t>
      </w:r>
      <w:r>
        <w:rPr>
          <w:spacing w:val="19"/>
        </w:rPr>
        <w:t xml:space="preserve"> </w:t>
      </w:r>
      <w:r>
        <w:t>our</w:t>
      </w:r>
      <w:r>
        <w:rPr>
          <w:spacing w:val="8"/>
        </w:rPr>
        <w:t xml:space="preserve"> </w:t>
      </w:r>
      <w:r>
        <w:t>reduce</w:t>
      </w:r>
      <w:r>
        <w:rPr>
          <w:spacing w:val="8"/>
        </w:rPr>
        <w:t xml:space="preserve"> </w:t>
      </w:r>
      <w:r>
        <w:t>function</w:t>
      </w:r>
      <w:r>
        <w:rPr>
          <w:spacing w:val="11"/>
        </w:rPr>
        <w:t xml:space="preserve"> </w:t>
      </w:r>
      <w:r>
        <w:t>sees</w:t>
      </w:r>
      <w:r>
        <w:rPr>
          <w:spacing w:val="14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following</w:t>
      </w:r>
      <w:r>
        <w:rPr>
          <w:spacing w:val="10"/>
        </w:rPr>
        <w:t xml:space="preserve"> </w:t>
      </w:r>
      <w:r>
        <w:t>input:</w:t>
      </w:r>
    </w:p>
    <w:p>
      <w:pPr>
        <w:pStyle w:val="6"/>
        <w:spacing w:before="3"/>
        <w:rPr>
          <w:sz w:val="24"/>
        </w:rPr>
      </w:pPr>
    </w:p>
    <w:p>
      <w:pPr>
        <w:pStyle w:val="6"/>
        <w:ind w:left="867"/>
      </w:pPr>
      <w:r>
        <w:rPr>
          <w:w w:val="115"/>
        </w:rPr>
        <w:t>(1949,</w:t>
      </w:r>
      <w:r>
        <w:rPr>
          <w:spacing w:val="19"/>
          <w:w w:val="115"/>
        </w:rPr>
        <w:t xml:space="preserve"> </w:t>
      </w:r>
      <w:r>
        <w:rPr>
          <w:w w:val="115"/>
        </w:rPr>
        <w:t>[111,</w:t>
      </w:r>
      <w:r>
        <w:rPr>
          <w:spacing w:val="20"/>
          <w:w w:val="115"/>
        </w:rPr>
        <w:t xml:space="preserve"> </w:t>
      </w:r>
      <w:r>
        <w:rPr>
          <w:w w:val="115"/>
        </w:rPr>
        <w:t>78])</w:t>
      </w:r>
    </w:p>
    <w:p>
      <w:pPr>
        <w:pStyle w:val="6"/>
        <w:spacing w:before="6"/>
        <w:rPr>
          <w:sz w:val="20"/>
        </w:rPr>
      </w:pPr>
    </w:p>
    <w:p>
      <w:pPr>
        <w:pStyle w:val="6"/>
        <w:spacing w:before="1"/>
        <w:ind w:left="867"/>
      </w:pPr>
      <w:r>
        <w:rPr>
          <w:w w:val="125"/>
        </w:rPr>
        <w:t>(1950,</w:t>
      </w:r>
      <w:r>
        <w:rPr>
          <w:spacing w:val="-8"/>
          <w:w w:val="125"/>
        </w:rPr>
        <w:t xml:space="preserve"> </w:t>
      </w:r>
      <w:r>
        <w:rPr>
          <w:w w:val="125"/>
        </w:rPr>
        <w:t>[0,</w:t>
      </w:r>
      <w:r>
        <w:rPr>
          <w:spacing w:val="-2"/>
          <w:w w:val="125"/>
        </w:rPr>
        <w:t xml:space="preserve"> </w:t>
      </w:r>
      <w:r>
        <w:rPr>
          <w:w w:val="125"/>
        </w:rPr>
        <w:t>22, −11])</w:t>
      </w:r>
    </w:p>
    <w:p>
      <w:pPr>
        <w:pStyle w:val="6"/>
        <w:spacing w:before="7"/>
        <w:rPr>
          <w:sz w:val="27"/>
        </w:rPr>
      </w:pPr>
    </w:p>
    <w:p>
      <w:pPr>
        <w:pStyle w:val="6"/>
        <w:spacing w:line="278" w:lineRule="auto"/>
        <w:ind w:left="866" w:right="246"/>
        <w:jc w:val="both"/>
      </w:pPr>
      <w:r>
        <w:rPr>
          <w:w w:val="105"/>
        </w:rPr>
        <w:t>Each</w:t>
      </w:r>
      <w:r>
        <w:rPr>
          <w:spacing w:val="-11"/>
          <w:w w:val="105"/>
        </w:rPr>
        <w:t xml:space="preserve"> </w:t>
      </w:r>
      <w:r>
        <w:rPr>
          <w:w w:val="105"/>
        </w:rPr>
        <w:t>year</w:t>
      </w:r>
      <w:r>
        <w:rPr>
          <w:spacing w:val="-9"/>
          <w:w w:val="105"/>
        </w:rPr>
        <w:t xml:space="preserve"> </w:t>
      </w:r>
      <w:r>
        <w:rPr>
          <w:w w:val="105"/>
        </w:rPr>
        <w:t>appears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list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all</w:t>
      </w:r>
      <w:r>
        <w:rPr>
          <w:spacing w:val="-11"/>
          <w:w w:val="105"/>
        </w:rPr>
        <w:t xml:space="preserve"> </w:t>
      </w:r>
      <w:r>
        <w:rPr>
          <w:w w:val="105"/>
        </w:rPr>
        <w:t>itsair</w:t>
      </w:r>
      <w:r>
        <w:rPr>
          <w:spacing w:val="-11"/>
          <w:w w:val="105"/>
        </w:rPr>
        <w:t xml:space="preserve"> </w:t>
      </w:r>
      <w:r>
        <w:rPr>
          <w:w w:val="105"/>
        </w:rPr>
        <w:t>temperature</w:t>
      </w:r>
      <w:r>
        <w:rPr>
          <w:spacing w:val="-11"/>
          <w:w w:val="105"/>
        </w:rPr>
        <w:t xml:space="preserve"> </w:t>
      </w:r>
      <w:r>
        <w:rPr>
          <w:w w:val="105"/>
        </w:rPr>
        <w:t>readings.</w:t>
      </w:r>
      <w:r>
        <w:rPr>
          <w:spacing w:val="-7"/>
          <w:w w:val="105"/>
        </w:rPr>
        <w:t xml:space="preserve"> </w:t>
      </w:r>
      <w:r>
        <w:rPr>
          <w:w w:val="105"/>
        </w:rPr>
        <w:t>All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reduce</w:t>
      </w:r>
      <w:r>
        <w:rPr>
          <w:spacing w:val="-10"/>
          <w:w w:val="105"/>
        </w:rPr>
        <w:t xml:space="preserve"> </w:t>
      </w:r>
      <w:r>
        <w:rPr>
          <w:w w:val="105"/>
        </w:rPr>
        <w:t>function</w:t>
      </w:r>
      <w:r>
        <w:rPr>
          <w:spacing w:val="14"/>
          <w:w w:val="105"/>
        </w:rPr>
        <w:t xml:space="preserve"> </w:t>
      </w:r>
      <w:r>
        <w:rPr>
          <w:w w:val="105"/>
        </w:rPr>
        <w:t>has</w:t>
      </w:r>
      <w:r>
        <w:rPr>
          <w:spacing w:val="1"/>
          <w:w w:val="105"/>
        </w:rPr>
        <w:t xml:space="preserve"> </w:t>
      </w:r>
      <w:r>
        <w:rPr>
          <w:w w:val="105"/>
        </w:rPr>
        <w:t>to do</w:t>
      </w:r>
      <w:r>
        <w:rPr>
          <w:spacing w:val="-56"/>
          <w:w w:val="105"/>
        </w:rPr>
        <w:t xml:space="preserve"> </w:t>
      </w:r>
      <w:r>
        <w:rPr>
          <w:w w:val="105"/>
        </w:rPr>
        <w:t>now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iterate through</w:t>
      </w:r>
      <w:r>
        <w:rPr>
          <w:spacing w:val="3"/>
          <w:w w:val="105"/>
        </w:rPr>
        <w:t xml:space="preserve"> </w:t>
      </w:r>
      <w:r>
        <w:rPr>
          <w:w w:val="105"/>
        </w:rPr>
        <w:t>the list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pick</w:t>
      </w:r>
      <w:r>
        <w:rPr>
          <w:spacing w:val="3"/>
          <w:w w:val="105"/>
        </w:rPr>
        <w:t xml:space="preserve"> </w:t>
      </w:r>
      <w:r>
        <w:rPr>
          <w:w w:val="105"/>
        </w:rPr>
        <w:t>up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maximum reading:</w:t>
      </w:r>
    </w:p>
    <w:p>
      <w:pPr>
        <w:pStyle w:val="6"/>
        <w:spacing w:before="1"/>
        <w:rPr>
          <w:sz w:val="24"/>
        </w:rPr>
      </w:pPr>
    </w:p>
    <w:p>
      <w:pPr>
        <w:pStyle w:val="6"/>
        <w:ind w:left="867"/>
      </w:pPr>
      <w:r>
        <w:rPr>
          <w:w w:val="110"/>
        </w:rPr>
        <w:t>(1949,</w:t>
      </w:r>
      <w:r>
        <w:rPr>
          <w:spacing w:val="13"/>
          <w:w w:val="110"/>
        </w:rPr>
        <w:t xml:space="preserve"> </w:t>
      </w:r>
      <w:r>
        <w:rPr>
          <w:w w:val="110"/>
        </w:rPr>
        <w:t>111)</w:t>
      </w:r>
    </w:p>
    <w:p>
      <w:pPr>
        <w:pStyle w:val="6"/>
        <w:spacing w:before="7"/>
        <w:rPr>
          <w:sz w:val="20"/>
        </w:rPr>
      </w:pPr>
    </w:p>
    <w:p>
      <w:pPr>
        <w:pStyle w:val="6"/>
        <w:ind w:left="867"/>
      </w:pPr>
      <w:r>
        <w:rPr>
          <w:w w:val="110"/>
        </w:rPr>
        <w:t>(1950,</w:t>
      </w:r>
      <w:r>
        <w:rPr>
          <w:spacing w:val="13"/>
          <w:w w:val="110"/>
        </w:rPr>
        <w:t xml:space="preserve"> </w:t>
      </w:r>
      <w:r>
        <w:rPr>
          <w:w w:val="110"/>
        </w:rPr>
        <w:t>22)</w:t>
      </w:r>
    </w:p>
    <w:p>
      <w:pPr>
        <w:pStyle w:val="6"/>
        <w:spacing w:before="8"/>
        <w:rPr>
          <w:sz w:val="27"/>
        </w:rPr>
      </w:pPr>
    </w:p>
    <w:p>
      <w:pPr>
        <w:pStyle w:val="6"/>
        <w:ind w:left="867"/>
      </w:pPr>
      <w:r>
        <w:t>This</w:t>
      </w:r>
      <w:r>
        <w:rPr>
          <w:spacing w:val="27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final</w:t>
      </w:r>
      <w:r>
        <w:rPr>
          <w:spacing w:val="23"/>
        </w:rPr>
        <w:t xml:space="preserve"> </w:t>
      </w:r>
      <w:r>
        <w:t>output:</w:t>
      </w:r>
      <w:r>
        <w:rPr>
          <w:spacing w:val="11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maximum</w:t>
      </w:r>
      <w:r>
        <w:rPr>
          <w:spacing w:val="24"/>
        </w:rPr>
        <w:t xml:space="preserve"> </w:t>
      </w:r>
      <w:r>
        <w:t>global</w:t>
      </w:r>
      <w:r>
        <w:rPr>
          <w:spacing w:val="23"/>
        </w:rPr>
        <w:t xml:space="preserve"> </w:t>
      </w:r>
      <w:r>
        <w:t>temperature</w:t>
      </w:r>
      <w:r>
        <w:rPr>
          <w:spacing w:val="13"/>
        </w:rPr>
        <w:t xml:space="preserve"> </w:t>
      </w:r>
      <w:r>
        <w:t>recorded</w:t>
      </w:r>
      <w:r>
        <w:rPr>
          <w:spacing w:val="23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each</w:t>
      </w:r>
      <w:r>
        <w:rPr>
          <w:spacing w:val="22"/>
        </w:rPr>
        <w:t xml:space="preserve"> </w:t>
      </w:r>
      <w:r>
        <w:t>year.</w:t>
      </w:r>
    </w:p>
    <w:p>
      <w:pPr>
        <w:pStyle w:val="6"/>
        <w:spacing w:before="7"/>
        <w:rPr>
          <w:sz w:val="27"/>
        </w:rPr>
      </w:pPr>
    </w:p>
    <w:p>
      <w:pPr>
        <w:pStyle w:val="6"/>
        <w:spacing w:before="1" w:line="276" w:lineRule="auto"/>
        <w:ind w:left="867" w:right="245"/>
        <w:jc w:val="both"/>
      </w:pPr>
      <w:r>
        <w:t xml:space="preserve">The whole data flow is illustrated in </w:t>
      </w:r>
      <w:r>
        <w:fldChar w:fldCharType="begin"/>
      </w:r>
      <w:r>
        <w:instrText xml:space="preserve"> HYPERLINK \l "_bookmark0" </w:instrText>
      </w:r>
      <w:r>
        <w:fldChar w:fldCharType="separate"/>
      </w:r>
      <w:r>
        <w:rPr>
          <w:color w:val="0000FF"/>
        </w:rPr>
        <w:t>2.2</w:t>
      </w:r>
      <w:r>
        <w:t xml:space="preserve">. </w:t>
      </w:r>
      <w:r>
        <w:fldChar w:fldCharType="end"/>
      </w:r>
      <w:r>
        <w:t>At the bottom of the diagram is a Unix pipeline, which</w:t>
      </w:r>
      <w:r>
        <w:rPr>
          <w:spacing w:val="1"/>
        </w:rPr>
        <w:t xml:space="preserve"> </w:t>
      </w:r>
      <w:r>
        <w:t>mimics the whole MapReduce flow, and which we will see again later in the chapter</w:t>
      </w:r>
      <w:r>
        <w:rPr>
          <w:spacing w:val="55"/>
        </w:rPr>
        <w:t xml:space="preserve"> </w:t>
      </w:r>
      <w:r>
        <w:t>when</w:t>
      </w:r>
      <w:r>
        <w:rPr>
          <w:spacing w:val="55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look</w:t>
      </w:r>
      <w:r>
        <w:rPr>
          <w:spacing w:val="6"/>
        </w:rPr>
        <w:t xml:space="preserve"> </w:t>
      </w:r>
      <w:r>
        <w:t>at</w:t>
      </w:r>
      <w:r>
        <w:rPr>
          <w:spacing w:val="8"/>
        </w:rPr>
        <w:t xml:space="preserve"> </w:t>
      </w:r>
      <w:r>
        <w:t>Hadoop</w:t>
      </w:r>
      <w:r>
        <w:rPr>
          <w:spacing w:val="-9"/>
        </w:rPr>
        <w:t xml:space="preserve"> </w:t>
      </w:r>
      <w:r>
        <w:t>Streaming.</w:t>
      </w:r>
    </w:p>
    <w:p>
      <w:pPr>
        <w:pStyle w:val="6"/>
        <w:spacing w:before="6"/>
        <w:rPr>
          <w:sz w:val="21"/>
        </w:rPr>
      </w:pPr>
      <w:r>
        <w:pict>
          <v:group id="docshapegroup17" o:spid="_x0000_s1042" o:spt="203" style="position:absolute;left:0pt;margin-left:75.15pt;margin-top:13.75pt;height:89.9pt;width:376.4pt;mso-position-horizontal-relative:page;mso-wrap-distance-bottom:0pt;mso-wrap-distance-top:0pt;z-index:-251651072;mso-width-relative:page;mso-height-relative:page;" coordorigin="1504,275" coordsize="7528,1798">
            <o:lock v:ext="edit"/>
            <v:shape id="docshape18" o:spid="_x0000_s1043" style="position:absolute;left:1506;top:275;height:1670;width:7255;" filled="f" stroked="t" coordorigin="1506,275" coordsize="7255,1670" path="m1551,287l8761,287m1506,275l1506,1945e">
              <v:path arrowok="t"/>
              <v:fill on="f" focussize="0,0"/>
              <v:stroke weight="0.25pt" color="#000000"/>
              <v:imagedata o:title=""/>
              <o:lock v:ext="edit"/>
            </v:shape>
            <v:shape id="docshape19" o:spid="_x0000_s1044" o:spt="75" type="#_x0000_t75" style="position:absolute;left:1579;top:758;height:1315;width:6931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docshape20" o:spid="_x0000_s1045" style="position:absolute;left:1821;top:278;height:1669;width:7210;" filled="f" stroked="t" coordorigin="1821,278" coordsize="7210,1669" path="m9029,278l9029,1947m1821,1945l9031,1945e">
              <v:path arrowok="t"/>
              <v:fill on="f" focussize="0,0"/>
              <v:stroke weight="0.25pt" color="#000000"/>
              <v:imagedata o:title=""/>
              <o:lock v:ext="edit"/>
            </v:shape>
            <w10:wrap type="topAndBottom"/>
          </v:group>
        </w:pict>
      </w:r>
    </w:p>
    <w:p>
      <w:pPr>
        <w:pStyle w:val="6"/>
        <w:spacing w:before="2"/>
        <w:rPr>
          <w:sz w:val="20"/>
        </w:rPr>
      </w:pPr>
    </w:p>
    <w:p>
      <w:pPr>
        <w:pStyle w:val="6"/>
        <w:ind w:left="867"/>
      </w:pPr>
      <w:bookmarkStart w:id="35" w:name="_bookmark0"/>
      <w:bookmarkEnd w:id="35"/>
      <w:r>
        <w:t>Figure</w:t>
      </w:r>
      <w:r>
        <w:rPr>
          <w:spacing w:val="-12"/>
        </w:rPr>
        <w:t xml:space="preserve"> </w:t>
      </w:r>
      <w:r>
        <w:t>2-1.</w:t>
      </w:r>
      <w:r>
        <w:rPr>
          <w:spacing w:val="-3"/>
        </w:rPr>
        <w:t xml:space="preserve"> </w:t>
      </w:r>
      <w:r>
        <w:t>MapReduce</w:t>
      </w:r>
      <w:r>
        <w:rPr>
          <w:spacing w:val="-6"/>
        </w:rPr>
        <w:t xml:space="preserve"> </w:t>
      </w:r>
      <w:r>
        <w:t>logical</w:t>
      </w:r>
      <w:r>
        <w:rPr>
          <w:spacing w:val="-7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flow</w:t>
      </w:r>
    </w:p>
    <w:p>
      <w:pPr>
        <w:pStyle w:val="6"/>
        <w:rPr>
          <w:sz w:val="21"/>
        </w:rPr>
      </w:pPr>
    </w:p>
    <w:p>
      <w:pPr>
        <w:pStyle w:val="2"/>
        <w:ind w:left="867"/>
      </w:pPr>
      <w:bookmarkStart w:id="36" w:name="JAVA MAPREDUCE"/>
      <w:bookmarkEnd w:id="36"/>
      <w:r>
        <w:rPr>
          <w:spacing w:val="-1"/>
          <w:w w:val="90"/>
        </w:rPr>
        <w:t>JAVA</w:t>
      </w:r>
      <w:r>
        <w:rPr>
          <w:spacing w:val="-4"/>
          <w:w w:val="90"/>
        </w:rPr>
        <w:t xml:space="preserve"> </w:t>
      </w:r>
      <w:r>
        <w:rPr>
          <w:spacing w:val="-1"/>
          <w:w w:val="90"/>
        </w:rPr>
        <w:t>MAPREDUCE</w:t>
      </w:r>
    </w:p>
    <w:p>
      <w:pPr>
        <w:pStyle w:val="6"/>
        <w:spacing w:before="35" w:line="278" w:lineRule="auto"/>
        <w:ind w:left="867" w:right="256"/>
        <w:jc w:val="both"/>
      </w:pPr>
      <w:r>
        <w:t>Having run through how the MapReduce program works, the next step is to express</w:t>
      </w:r>
      <w:r>
        <w:rPr>
          <w:spacing w:val="55"/>
        </w:rPr>
        <w:t xml:space="preserve"> </w:t>
      </w:r>
      <w:r>
        <w:t>it</w:t>
      </w:r>
      <w:r>
        <w:rPr>
          <w:spacing w:val="55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code.</w:t>
      </w:r>
      <w:r>
        <w:rPr>
          <w:spacing w:val="1"/>
        </w:rPr>
        <w:t xml:space="preserve"> </w:t>
      </w:r>
      <w:r>
        <w:t>We need three things: a map function, a reduce function, and some code to run the job. The map</w:t>
      </w:r>
      <w:r>
        <w:rPr>
          <w:spacing w:val="1"/>
        </w:rPr>
        <w:t xml:space="preserve"> </w:t>
      </w:r>
      <w:r>
        <w:t>function</w:t>
      </w:r>
      <w:r>
        <w:rPr>
          <w:spacing w:val="14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represented</w:t>
      </w:r>
      <w:r>
        <w:rPr>
          <w:spacing w:val="13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Mapper</w:t>
      </w:r>
      <w:r>
        <w:rPr>
          <w:spacing w:val="19"/>
        </w:rPr>
        <w:t xml:space="preserve"> </w:t>
      </w:r>
      <w:r>
        <w:t>class,</w:t>
      </w:r>
      <w:r>
        <w:rPr>
          <w:spacing w:val="22"/>
        </w:rPr>
        <w:t xml:space="preserve"> </w:t>
      </w:r>
      <w:r>
        <w:t>which</w:t>
      </w:r>
      <w:r>
        <w:rPr>
          <w:spacing w:val="15"/>
        </w:rPr>
        <w:t xml:space="preserve"> </w:t>
      </w:r>
      <w:r>
        <w:t>declares</w:t>
      </w:r>
      <w:r>
        <w:rPr>
          <w:spacing w:val="14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abstract</w:t>
      </w:r>
      <w:r>
        <w:rPr>
          <w:spacing w:val="21"/>
        </w:rPr>
        <w:t xml:space="preserve"> </w:t>
      </w:r>
      <w:r>
        <w:t>map()</w:t>
      </w:r>
      <w:r>
        <w:rPr>
          <w:spacing w:val="18"/>
        </w:rPr>
        <w:t xml:space="preserve"> </w:t>
      </w:r>
      <w:r>
        <w:t>method.</w:t>
      </w:r>
    </w:p>
    <w:p>
      <w:pPr>
        <w:spacing w:after="0" w:line="278" w:lineRule="auto"/>
        <w:jc w:val="both"/>
        <w:sectPr>
          <w:pgSz w:w="12240" w:h="15840"/>
          <w:pgMar w:top="132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 w:line="276" w:lineRule="auto"/>
        <w:ind w:left="867" w:right="246"/>
        <w:jc w:val="both"/>
      </w:pPr>
      <w:r>
        <w:t>The Mapper class is a generic type, with four formal type parameters that specify the input key,</w:t>
      </w:r>
      <w:r>
        <w:rPr>
          <w:spacing w:val="1"/>
        </w:rPr>
        <w:t xml:space="preserve"> </w:t>
      </w:r>
      <w:r>
        <w:t>input</w:t>
      </w:r>
      <w:r>
        <w:rPr>
          <w:spacing w:val="33"/>
        </w:rPr>
        <w:t xml:space="preserve"> </w:t>
      </w:r>
      <w:r>
        <w:t>value,</w:t>
      </w:r>
      <w:r>
        <w:rPr>
          <w:spacing w:val="35"/>
        </w:rPr>
        <w:t xml:space="preserve"> </w:t>
      </w:r>
      <w:r>
        <w:t>output</w:t>
      </w:r>
      <w:r>
        <w:rPr>
          <w:spacing w:val="33"/>
        </w:rPr>
        <w:t xml:space="preserve"> </w:t>
      </w:r>
      <w:r>
        <w:t>key,</w:t>
      </w:r>
      <w:r>
        <w:rPr>
          <w:spacing w:val="32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output</w:t>
      </w:r>
      <w:r>
        <w:rPr>
          <w:spacing w:val="33"/>
        </w:rPr>
        <w:t xml:space="preserve"> </w:t>
      </w:r>
      <w:r>
        <w:t>value</w:t>
      </w:r>
      <w:r>
        <w:rPr>
          <w:spacing w:val="32"/>
        </w:rPr>
        <w:t xml:space="preserve"> </w:t>
      </w:r>
      <w:r>
        <w:t>types</w:t>
      </w:r>
      <w:r>
        <w:rPr>
          <w:spacing w:val="34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map</w:t>
      </w:r>
      <w:r>
        <w:rPr>
          <w:spacing w:val="34"/>
        </w:rPr>
        <w:t xml:space="preserve"> </w:t>
      </w:r>
      <w:r>
        <w:t>function.</w:t>
      </w:r>
      <w:r>
        <w:rPr>
          <w:spacing w:val="35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present</w:t>
      </w:r>
      <w:r>
        <w:rPr>
          <w:spacing w:val="33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the input</w:t>
      </w:r>
      <w:r>
        <w:rPr>
          <w:spacing w:val="55"/>
        </w:rPr>
        <w:t xml:space="preserve"> </w:t>
      </w:r>
      <w:r>
        <w:t>key is a</w:t>
      </w:r>
      <w:r>
        <w:rPr>
          <w:spacing w:val="55"/>
        </w:rPr>
        <w:t xml:space="preserve"> </w:t>
      </w:r>
      <w:r>
        <w:t>long integer</w:t>
      </w:r>
      <w:r>
        <w:rPr>
          <w:spacing w:val="55"/>
        </w:rPr>
        <w:t xml:space="preserve"> </w:t>
      </w:r>
      <w:r>
        <w:t>offset, the input</w:t>
      </w:r>
      <w:r>
        <w:rPr>
          <w:spacing w:val="55"/>
        </w:rPr>
        <w:t xml:space="preserve"> </w:t>
      </w:r>
      <w:r>
        <w:t>value is a</w:t>
      </w:r>
      <w:r>
        <w:rPr>
          <w:spacing w:val="55"/>
        </w:rPr>
        <w:t xml:space="preserve"> </w:t>
      </w:r>
      <w:r>
        <w:t>line of text,</w:t>
      </w:r>
      <w:r>
        <w:rPr>
          <w:spacing w:val="55"/>
        </w:rPr>
        <w:t xml:space="preserve"> </w:t>
      </w:r>
      <w:r>
        <w:t>the output key is a year,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air</w:t>
      </w:r>
      <w:r>
        <w:rPr>
          <w:spacing w:val="1"/>
        </w:rPr>
        <w:t xml:space="preserve"> </w:t>
      </w:r>
      <w:r>
        <w:t>temperature</w:t>
      </w:r>
      <w:r>
        <w:rPr>
          <w:spacing w:val="1"/>
        </w:rPr>
        <w:t xml:space="preserve"> </w:t>
      </w:r>
      <w:r>
        <w:t>(an</w:t>
      </w:r>
      <w:r>
        <w:rPr>
          <w:spacing w:val="1"/>
        </w:rPr>
        <w:t xml:space="preserve"> </w:t>
      </w:r>
      <w:r>
        <w:t>integer).</w:t>
      </w:r>
      <w:r>
        <w:rPr>
          <w:spacing w:val="1"/>
        </w:rPr>
        <w:t xml:space="preserve"> </w:t>
      </w:r>
      <w:r>
        <w:t>Rather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use</w:t>
      </w:r>
      <w:r>
        <w:rPr>
          <w:spacing w:val="55"/>
        </w:rPr>
        <w:t xml:space="preserve"> </w:t>
      </w:r>
      <w:r>
        <w:t>built-in</w:t>
      </w:r>
      <w:r>
        <w:rPr>
          <w:spacing w:val="55"/>
        </w:rPr>
        <w:t xml:space="preserve"> </w:t>
      </w:r>
      <w:r>
        <w:t>Java</w:t>
      </w:r>
      <w:r>
        <w:rPr>
          <w:spacing w:val="55"/>
        </w:rPr>
        <w:t xml:space="preserve"> </w:t>
      </w:r>
      <w:r>
        <w:t>types,</w:t>
      </w:r>
      <w:r>
        <w:rPr>
          <w:spacing w:val="-52"/>
        </w:rPr>
        <w:t xml:space="preserve"> </w:t>
      </w:r>
      <w:r>
        <w:t>Hadoop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basic</w:t>
      </w:r>
      <w:r>
        <w:rPr>
          <w:spacing w:val="55"/>
        </w:rPr>
        <w:t xml:space="preserve"> </w:t>
      </w:r>
      <w:r>
        <w:t>types</w:t>
      </w:r>
      <w:r>
        <w:rPr>
          <w:spacing w:val="55"/>
        </w:rPr>
        <w:t xml:space="preserve"> </w:t>
      </w:r>
      <w:r>
        <w:t>that</w:t>
      </w:r>
      <w:r>
        <w:rPr>
          <w:spacing w:val="55"/>
        </w:rPr>
        <w:t xml:space="preserve"> </w:t>
      </w:r>
      <w:r>
        <w:t>are</w:t>
      </w:r>
      <w:r>
        <w:rPr>
          <w:spacing w:val="55"/>
        </w:rPr>
        <w:t xml:space="preserve"> </w:t>
      </w:r>
      <w:r>
        <w:t>opti-</w:t>
      </w:r>
      <w:r>
        <w:rPr>
          <w:spacing w:val="56"/>
        </w:rPr>
        <w:t xml:space="preserve"> </w:t>
      </w:r>
      <w:r>
        <w:t>mized</w:t>
      </w:r>
      <w:r>
        <w:rPr>
          <w:spacing w:val="55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network</w:t>
      </w:r>
      <w:r>
        <w:rPr>
          <w:spacing w:val="55"/>
        </w:rPr>
        <w:t xml:space="preserve"> </w:t>
      </w:r>
      <w:r>
        <w:t>serialization.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org.apache.hadoop.io</w:t>
      </w:r>
      <w:r>
        <w:rPr>
          <w:spacing w:val="1"/>
        </w:rPr>
        <w:t xml:space="preserve"> </w:t>
      </w:r>
      <w:r>
        <w:t>package.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LongWritable,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corresponds</w:t>
      </w:r>
      <w:r>
        <w:rPr>
          <w:spacing w:val="33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Java</w:t>
      </w:r>
      <w:r>
        <w:rPr>
          <w:spacing w:val="34"/>
        </w:rPr>
        <w:t xml:space="preserve"> </w:t>
      </w:r>
      <w:r>
        <w:t>Long,</w:t>
      </w:r>
      <w:r>
        <w:rPr>
          <w:spacing w:val="36"/>
        </w:rPr>
        <w:t xml:space="preserve"> </w:t>
      </w:r>
      <w:r>
        <w:t>Text</w:t>
      </w:r>
      <w:r>
        <w:rPr>
          <w:spacing w:val="47"/>
        </w:rPr>
        <w:t xml:space="preserve"> </w:t>
      </w:r>
      <w:r>
        <w:t>(like</w:t>
      </w:r>
      <w:r>
        <w:rPr>
          <w:spacing w:val="31"/>
        </w:rPr>
        <w:t xml:space="preserve"> </w:t>
      </w:r>
      <w:r>
        <w:t>Java</w:t>
      </w:r>
      <w:r>
        <w:rPr>
          <w:spacing w:val="40"/>
        </w:rPr>
        <w:t xml:space="preserve"> </w:t>
      </w:r>
      <w:r>
        <w:t>String),</w:t>
      </w:r>
      <w:r>
        <w:rPr>
          <w:spacing w:val="33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IntWritable</w:t>
      </w:r>
      <w:r>
        <w:rPr>
          <w:spacing w:val="38"/>
        </w:rPr>
        <w:t xml:space="preserve"> </w:t>
      </w:r>
      <w:r>
        <w:t>(like</w:t>
      </w:r>
      <w:r>
        <w:rPr>
          <w:spacing w:val="37"/>
        </w:rPr>
        <w:t xml:space="preserve"> </w:t>
      </w:r>
      <w:r>
        <w:t>Java</w:t>
      </w:r>
      <w:r>
        <w:rPr>
          <w:spacing w:val="37"/>
        </w:rPr>
        <w:t xml:space="preserve"> </w:t>
      </w:r>
      <w:r>
        <w:t>Integer).</w:t>
      </w:r>
    </w:p>
    <w:p>
      <w:pPr>
        <w:pStyle w:val="6"/>
        <w:spacing w:before="1"/>
        <w:rPr>
          <w:sz w:val="24"/>
        </w:rPr>
      </w:pPr>
    </w:p>
    <w:p>
      <w:pPr>
        <w:pStyle w:val="6"/>
        <w:spacing w:line="276" w:lineRule="auto"/>
        <w:ind w:left="867" w:right="249"/>
        <w:jc w:val="both"/>
      </w:pPr>
      <w:r>
        <w:rPr>
          <w:w w:val="105"/>
        </w:rPr>
        <w:t>The map() method is passed a key and a value. We convert the Text value containing the line</w:t>
      </w:r>
      <w:r>
        <w:rPr>
          <w:spacing w:val="1"/>
          <w:w w:val="105"/>
        </w:rPr>
        <w:t xml:space="preserve"> </w:t>
      </w:r>
      <w:r>
        <w:rPr>
          <w:w w:val="105"/>
        </w:rPr>
        <w:t>of input into a Java String, then use its substring() method to extract the columns we are</w:t>
      </w:r>
      <w:r>
        <w:rPr>
          <w:spacing w:val="1"/>
          <w:w w:val="105"/>
        </w:rPr>
        <w:t xml:space="preserve"> </w:t>
      </w:r>
      <w:r>
        <w:rPr>
          <w:w w:val="105"/>
        </w:rPr>
        <w:t>interested</w:t>
      </w:r>
      <w:r>
        <w:rPr>
          <w:spacing w:val="-19"/>
          <w:w w:val="105"/>
        </w:rPr>
        <w:t xml:space="preserve"> </w:t>
      </w:r>
      <w:r>
        <w:rPr>
          <w:w w:val="105"/>
        </w:rPr>
        <w:t>in.</w:t>
      </w:r>
    </w:p>
    <w:p>
      <w:pPr>
        <w:pStyle w:val="6"/>
        <w:spacing w:before="5"/>
        <w:rPr>
          <w:sz w:val="24"/>
        </w:rPr>
      </w:pPr>
    </w:p>
    <w:p>
      <w:pPr>
        <w:pStyle w:val="6"/>
        <w:spacing w:line="276" w:lineRule="auto"/>
        <w:ind w:left="866" w:right="246"/>
        <w:jc w:val="both"/>
      </w:pPr>
      <w:r>
        <w:t>The map() method also provides an instance of Context to write the output to. In this</w:t>
      </w:r>
      <w:r>
        <w:rPr>
          <w:spacing w:val="55"/>
        </w:rPr>
        <w:t xml:space="preserve"> </w:t>
      </w:r>
      <w:r>
        <w:t>case,</w:t>
      </w:r>
      <w:r>
        <w:rPr>
          <w:spacing w:val="55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write</w:t>
      </w:r>
      <w:r>
        <w:rPr>
          <w:spacing w:val="42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year</w:t>
      </w:r>
      <w:r>
        <w:rPr>
          <w:spacing w:val="43"/>
        </w:rPr>
        <w:t xml:space="preserve"> </w:t>
      </w:r>
      <w:r>
        <w:t>as</w:t>
      </w:r>
      <w:r>
        <w:rPr>
          <w:spacing w:val="42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Text</w:t>
      </w:r>
      <w:r>
        <w:rPr>
          <w:spacing w:val="40"/>
        </w:rPr>
        <w:t xml:space="preserve"> </w:t>
      </w:r>
      <w:r>
        <w:t>object</w:t>
      </w:r>
      <w:r>
        <w:rPr>
          <w:spacing w:val="43"/>
        </w:rPr>
        <w:t xml:space="preserve"> </w:t>
      </w:r>
      <w:r>
        <w:t>(since</w:t>
      </w:r>
      <w:r>
        <w:rPr>
          <w:spacing w:val="43"/>
        </w:rPr>
        <w:t xml:space="preserve"> </w:t>
      </w:r>
      <w:r>
        <w:t>we</w:t>
      </w:r>
      <w:r>
        <w:rPr>
          <w:spacing w:val="43"/>
        </w:rPr>
        <w:t xml:space="preserve"> </w:t>
      </w:r>
      <w:r>
        <w:t>are</w:t>
      </w:r>
      <w:r>
        <w:rPr>
          <w:spacing w:val="42"/>
        </w:rPr>
        <w:t xml:space="preserve"> </w:t>
      </w:r>
      <w:r>
        <w:t>just</w:t>
      </w:r>
      <w:r>
        <w:rPr>
          <w:spacing w:val="16"/>
        </w:rPr>
        <w:t xml:space="preserve"> </w:t>
      </w:r>
      <w:r>
        <w:t>using</w:t>
      </w:r>
      <w:r>
        <w:rPr>
          <w:spacing w:val="42"/>
        </w:rPr>
        <w:t xml:space="preserve"> </w:t>
      </w:r>
      <w:r>
        <w:t>it</w:t>
      </w:r>
      <w:r>
        <w:rPr>
          <w:spacing w:val="42"/>
        </w:rPr>
        <w:t xml:space="preserve"> </w:t>
      </w:r>
      <w:r>
        <w:t>as</w:t>
      </w:r>
      <w:r>
        <w:rPr>
          <w:spacing w:val="42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key),</w:t>
      </w:r>
      <w:r>
        <w:rPr>
          <w:spacing w:val="16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temperature</w:t>
      </w:r>
      <w:r>
        <w:rPr>
          <w:spacing w:val="43"/>
        </w:rPr>
        <w:t xml:space="preserve"> </w:t>
      </w:r>
      <w:r>
        <w:t>is</w:t>
      </w:r>
      <w:r>
        <w:rPr>
          <w:spacing w:val="-53"/>
        </w:rPr>
        <w:t xml:space="preserve"> </w:t>
      </w:r>
      <w:r>
        <w:t>wrapped in an IntWritable. We</w:t>
      </w:r>
      <w:r>
        <w:rPr>
          <w:spacing w:val="55"/>
        </w:rPr>
        <w:t xml:space="preserve"> </w:t>
      </w:r>
      <w:r>
        <w:t>write an</w:t>
      </w:r>
      <w:r>
        <w:rPr>
          <w:spacing w:val="55"/>
        </w:rPr>
        <w:t xml:space="preserve"> </w:t>
      </w:r>
      <w:r>
        <w:t>output record only</w:t>
      </w:r>
      <w:r>
        <w:rPr>
          <w:spacing w:val="55"/>
        </w:rPr>
        <w:t xml:space="preserve"> </w:t>
      </w:r>
      <w:r>
        <w:t>if the tem-</w:t>
      </w:r>
      <w:r>
        <w:rPr>
          <w:spacing w:val="55"/>
        </w:rPr>
        <w:t xml:space="preserve"> </w:t>
      </w:r>
      <w:r>
        <w:t>perature is</w:t>
      </w:r>
      <w:r>
        <w:rPr>
          <w:spacing w:val="55"/>
        </w:rPr>
        <w:t xml:space="preserve"> </w:t>
      </w:r>
      <w:r>
        <w:t>present</w:t>
      </w:r>
      <w:r>
        <w:rPr>
          <w:spacing w:val="5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quality</w:t>
      </w:r>
      <w:r>
        <w:rPr>
          <w:spacing w:val="11"/>
        </w:rPr>
        <w:t xml:space="preserve"> </w:t>
      </w:r>
      <w:r>
        <w:t>code</w:t>
      </w:r>
      <w:r>
        <w:rPr>
          <w:spacing w:val="6"/>
        </w:rPr>
        <w:t xml:space="preserve"> </w:t>
      </w:r>
      <w:r>
        <w:t>indicates</w:t>
      </w:r>
      <w:r>
        <w:rPr>
          <w:spacing w:val="1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temperature</w:t>
      </w:r>
      <w:r>
        <w:rPr>
          <w:spacing w:val="2"/>
        </w:rPr>
        <w:t xml:space="preserve"> </w:t>
      </w:r>
      <w:r>
        <w:t>reading</w:t>
      </w:r>
      <w:r>
        <w:rPr>
          <w:spacing w:val="10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OK.</w:t>
      </w:r>
    </w:p>
    <w:p>
      <w:pPr>
        <w:pStyle w:val="6"/>
        <w:spacing w:before="6"/>
        <w:rPr>
          <w:sz w:val="24"/>
        </w:rPr>
      </w:pPr>
    </w:p>
    <w:p>
      <w:pPr>
        <w:pStyle w:val="6"/>
        <w:spacing w:line="276" w:lineRule="auto"/>
        <w:ind w:left="867" w:right="243"/>
        <w:jc w:val="both"/>
      </w:pPr>
      <w:r>
        <w:rPr>
          <w:w w:val="105"/>
        </w:rPr>
        <w:t>Again, four formal type parameters are used to specify the input and output types, this time for</w:t>
      </w:r>
      <w:r>
        <w:rPr>
          <w:spacing w:val="-55"/>
          <w:w w:val="105"/>
        </w:rPr>
        <w:t xml:space="preserve"> </w:t>
      </w:r>
      <w:r>
        <w:rPr>
          <w:w w:val="105"/>
        </w:rPr>
        <w:t>the reduce function. The input types of the reduce function must match the  output  types  of</w:t>
      </w:r>
      <w:r>
        <w:rPr>
          <w:spacing w:val="1"/>
          <w:w w:val="105"/>
        </w:rPr>
        <w:t xml:space="preserve"> </w:t>
      </w:r>
      <w:r>
        <w:rPr>
          <w:w w:val="105"/>
        </w:rPr>
        <w:t>the map function: Text and IntWritable. And in this case, the output types of the reduce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function are Text and IntWritable,  for a year </w:t>
      </w:r>
      <w:r>
        <w:rPr>
          <w:spacing w:val="1"/>
          <w:w w:val="105"/>
        </w:rPr>
        <w:t xml:space="preserve"> </w:t>
      </w:r>
      <w:r>
        <w:rPr>
          <w:w w:val="105"/>
        </w:rPr>
        <w:t>and  its maximum temperature, which we find</w:t>
      </w:r>
      <w:r>
        <w:rPr>
          <w:spacing w:val="1"/>
          <w:w w:val="105"/>
        </w:rPr>
        <w:t xml:space="preserve"> </w:t>
      </w:r>
      <w:r>
        <w:rPr>
          <w:w w:val="105"/>
        </w:rPr>
        <w:t>by iterating through the temperatures and comparing each  with a record of the highest found</w:t>
      </w:r>
      <w:r>
        <w:rPr>
          <w:spacing w:val="1"/>
          <w:w w:val="105"/>
        </w:rPr>
        <w:t xml:space="preserve"> </w:t>
      </w:r>
      <w:r>
        <w:rPr>
          <w:w w:val="105"/>
        </w:rPr>
        <w:t>so</w:t>
      </w:r>
      <w:r>
        <w:rPr>
          <w:spacing w:val="4"/>
          <w:w w:val="105"/>
        </w:rPr>
        <w:t xml:space="preserve"> </w:t>
      </w:r>
      <w:r>
        <w:rPr>
          <w:w w:val="105"/>
        </w:rPr>
        <w:t>far.</w:t>
      </w:r>
    </w:p>
    <w:p>
      <w:pPr>
        <w:pStyle w:val="6"/>
        <w:spacing w:before="4"/>
        <w:rPr>
          <w:sz w:val="24"/>
        </w:rPr>
      </w:pPr>
    </w:p>
    <w:p>
      <w:pPr>
        <w:pStyle w:val="6"/>
        <w:spacing w:line="276" w:lineRule="auto"/>
        <w:ind w:left="867" w:right="245"/>
        <w:jc w:val="both"/>
      </w:pPr>
      <w:r>
        <w:rPr>
          <w:w w:val="105"/>
        </w:rPr>
        <w:t>A Job object forms the specification of the job. It gives you control over how the job is run.</w:t>
      </w:r>
      <w:r>
        <w:rPr>
          <w:spacing w:val="1"/>
          <w:w w:val="105"/>
        </w:rPr>
        <w:t xml:space="preserve"> </w:t>
      </w:r>
      <w:r>
        <w:rPr>
          <w:w w:val="105"/>
        </w:rPr>
        <w:t>When we run this job on a Hadoop cluster, we will package the code into a JAR file (which</w:t>
      </w:r>
      <w:r>
        <w:rPr>
          <w:spacing w:val="1"/>
          <w:w w:val="105"/>
        </w:rPr>
        <w:t xml:space="preserve"> </w:t>
      </w:r>
      <w:r>
        <w:rPr>
          <w:w w:val="105"/>
        </w:rPr>
        <w:t>Hadoop will distribute around the cluster). Rather than explicitly specify the name of the JAR</w:t>
      </w:r>
      <w:r>
        <w:rPr>
          <w:spacing w:val="1"/>
          <w:w w:val="105"/>
        </w:rPr>
        <w:t xml:space="preserve"> </w:t>
      </w:r>
      <w:r>
        <w:rPr>
          <w:w w:val="105"/>
        </w:rPr>
        <w:t>file, we can pass a class in the Job’s setJarByClass() method, which Hadoop will use to locate</w:t>
      </w:r>
      <w:r>
        <w:rPr>
          <w:spacing w:val="1"/>
          <w:w w:val="10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relevant</w:t>
      </w:r>
      <w:r>
        <w:rPr>
          <w:spacing w:val="-6"/>
        </w:rPr>
        <w:t xml:space="preserve"> </w:t>
      </w:r>
      <w:r>
        <w:t>JAR</w:t>
      </w:r>
      <w:r>
        <w:rPr>
          <w:spacing w:val="-6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looking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JAR</w:t>
      </w:r>
      <w:r>
        <w:rPr>
          <w:spacing w:val="-7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t>containing</w:t>
      </w:r>
      <w:r>
        <w:rPr>
          <w:spacing w:val="19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class.</w:t>
      </w:r>
    </w:p>
    <w:p>
      <w:pPr>
        <w:pStyle w:val="6"/>
        <w:spacing w:before="2"/>
        <w:rPr>
          <w:sz w:val="24"/>
        </w:rPr>
      </w:pPr>
    </w:p>
    <w:p>
      <w:pPr>
        <w:pStyle w:val="6"/>
        <w:spacing w:line="276" w:lineRule="auto"/>
        <w:ind w:left="868" w:right="240" w:hanging="2"/>
        <w:jc w:val="both"/>
      </w:pPr>
      <w:r>
        <w:t>Having</w:t>
      </w:r>
      <w:r>
        <w:rPr>
          <w:spacing w:val="1"/>
        </w:rPr>
        <w:t xml:space="preserve"> </w:t>
      </w:r>
      <w:r>
        <w:t>constructed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object,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specify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output</w:t>
      </w:r>
      <w:r>
        <w:rPr>
          <w:spacing w:val="55"/>
        </w:rPr>
        <w:t xml:space="preserve"> </w:t>
      </w:r>
      <w:r>
        <w:t>paths.</w:t>
      </w:r>
      <w:r>
        <w:rPr>
          <w:spacing w:val="55"/>
        </w:rPr>
        <w:t xml:space="preserve"> </w:t>
      </w:r>
      <w:r>
        <w:t>An</w:t>
      </w:r>
      <w:r>
        <w:rPr>
          <w:spacing w:val="55"/>
        </w:rPr>
        <w:t xml:space="preserve"> </w:t>
      </w:r>
      <w:r>
        <w:t>input</w:t>
      </w:r>
      <w:r>
        <w:rPr>
          <w:spacing w:val="55"/>
        </w:rPr>
        <w:t xml:space="preserve"> </w:t>
      </w:r>
      <w:r>
        <w:t>path</w:t>
      </w:r>
      <w:r>
        <w:rPr>
          <w:spacing w:val="5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specified by calling the static addInputPath()</w:t>
      </w:r>
      <w:r>
        <w:rPr>
          <w:spacing w:val="55"/>
        </w:rPr>
        <w:t xml:space="preserve"> </w:t>
      </w:r>
      <w:r>
        <w:t>method on FileInputFormat, and it can be a single</w:t>
      </w:r>
      <w:r>
        <w:rPr>
          <w:spacing w:val="1"/>
        </w:rPr>
        <w:t xml:space="preserve"> </w:t>
      </w:r>
      <w:r>
        <w:t>file, a directory (in which case, the input forms all the files in that directory), or a file pattern. As</w:t>
      </w:r>
      <w:r>
        <w:rPr>
          <w:spacing w:val="1"/>
        </w:rPr>
        <w:t xml:space="preserve"> </w:t>
      </w:r>
      <w:r>
        <w:t>the name suggests, addInputPath() can be</w:t>
      </w:r>
      <w:r>
        <w:rPr>
          <w:spacing w:val="55"/>
        </w:rPr>
        <w:t xml:space="preserve"> </w:t>
      </w:r>
      <w:r>
        <w:t>called</w:t>
      </w:r>
      <w:r>
        <w:rPr>
          <w:spacing w:val="55"/>
        </w:rPr>
        <w:t xml:space="preserve"> </w:t>
      </w:r>
      <w:r>
        <w:t xml:space="preserve">more than once  </w:t>
      </w:r>
      <w:r>
        <w:rPr>
          <w:spacing w:val="1"/>
        </w:rPr>
        <w:t xml:space="preserve"> </w:t>
      </w:r>
      <w:r>
        <w:t>to use input</w:t>
      </w:r>
      <w:r>
        <w:rPr>
          <w:spacing w:val="55"/>
        </w:rPr>
        <w:t xml:space="preserve"> </w:t>
      </w:r>
      <w:r>
        <w:t>from multiple</w:t>
      </w:r>
      <w:r>
        <w:rPr>
          <w:spacing w:val="1"/>
        </w:rPr>
        <w:t xml:space="preserve"> </w:t>
      </w:r>
      <w:r>
        <w:t>paths.</w:t>
      </w:r>
    </w:p>
    <w:p>
      <w:pPr>
        <w:pStyle w:val="6"/>
        <w:spacing w:before="7"/>
        <w:rPr>
          <w:sz w:val="24"/>
        </w:rPr>
      </w:pPr>
    </w:p>
    <w:p>
      <w:pPr>
        <w:pStyle w:val="6"/>
        <w:spacing w:line="276" w:lineRule="auto"/>
        <w:ind w:left="866" w:right="245"/>
        <w:jc w:val="both"/>
      </w:pPr>
      <w:r>
        <w:rPr>
          <w:w w:val="105"/>
        </w:rPr>
        <w:t xml:space="preserve">The output path (of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which there is only one) is specified by the static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setOutput </w:t>
      </w:r>
      <w:r>
        <w:rPr>
          <w:spacing w:val="1"/>
          <w:w w:val="105"/>
        </w:rPr>
        <w:t xml:space="preserve"> </w:t>
      </w:r>
      <w:r>
        <w:rPr>
          <w:w w:val="105"/>
        </w:rPr>
        <w:t>Path()</w:t>
      </w:r>
      <w:r>
        <w:rPr>
          <w:spacing w:val="1"/>
          <w:w w:val="105"/>
        </w:rPr>
        <w:t xml:space="preserve"> </w:t>
      </w:r>
      <w:r>
        <w:rPr>
          <w:w w:val="105"/>
        </w:rPr>
        <w:t>method on FileOutputFormat. It specifies a directory where the output files from the reducer</w:t>
      </w:r>
      <w:r>
        <w:rPr>
          <w:spacing w:val="1"/>
          <w:w w:val="105"/>
        </w:rPr>
        <w:t xml:space="preserve"> </w:t>
      </w:r>
      <w:r>
        <w:rPr>
          <w:w w:val="105"/>
        </w:rPr>
        <w:t>functions are written. The directory shouldn’t exist before running the job, as Hadoop will</w:t>
      </w:r>
      <w:r>
        <w:rPr>
          <w:spacing w:val="1"/>
          <w:w w:val="105"/>
        </w:rPr>
        <w:t xml:space="preserve"> </w:t>
      </w:r>
      <w:r>
        <w:rPr>
          <w:w w:val="105"/>
        </w:rPr>
        <w:t>complain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not</w:t>
      </w:r>
      <w:r>
        <w:rPr>
          <w:spacing w:val="11"/>
          <w:w w:val="105"/>
        </w:rPr>
        <w:t xml:space="preserve"> </w:t>
      </w:r>
      <w:r>
        <w:rPr>
          <w:w w:val="105"/>
        </w:rPr>
        <w:t>run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job.</w:t>
      </w:r>
      <w:r>
        <w:rPr>
          <w:spacing w:val="10"/>
          <w:w w:val="105"/>
        </w:rPr>
        <w:t xml:space="preserve"> </w:t>
      </w:r>
      <w:r>
        <w:rPr>
          <w:w w:val="105"/>
        </w:rPr>
        <w:t>This</w:t>
      </w:r>
      <w:r>
        <w:rPr>
          <w:spacing w:val="10"/>
          <w:w w:val="105"/>
        </w:rPr>
        <w:t xml:space="preserve"> </w:t>
      </w:r>
      <w:r>
        <w:rPr>
          <w:w w:val="105"/>
        </w:rPr>
        <w:t>precaution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prevent</w:t>
      </w:r>
      <w:r>
        <w:rPr>
          <w:spacing w:val="12"/>
          <w:w w:val="105"/>
        </w:rPr>
        <w:t xml:space="preserve"> </w:t>
      </w:r>
      <w:r>
        <w:rPr>
          <w:w w:val="105"/>
        </w:rPr>
        <w:t>data</w:t>
      </w:r>
      <w:r>
        <w:rPr>
          <w:spacing w:val="10"/>
          <w:w w:val="105"/>
        </w:rPr>
        <w:t xml:space="preserve"> </w:t>
      </w:r>
      <w:r>
        <w:rPr>
          <w:w w:val="105"/>
        </w:rPr>
        <w:t>loss(it</w:t>
      </w:r>
      <w:r>
        <w:rPr>
          <w:spacing w:val="20"/>
          <w:w w:val="105"/>
        </w:rPr>
        <w:t xml:space="preserve"> </w:t>
      </w:r>
      <w:r>
        <w:rPr>
          <w:w w:val="105"/>
        </w:rPr>
        <w:t>can</w:t>
      </w:r>
      <w:r>
        <w:rPr>
          <w:spacing w:val="16"/>
          <w:w w:val="105"/>
        </w:rPr>
        <w:t xml:space="preserve"> </w:t>
      </w:r>
      <w:r>
        <w:rPr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w w:val="105"/>
        </w:rPr>
        <w:t>very</w:t>
      </w:r>
      <w:r>
        <w:rPr>
          <w:spacing w:val="15"/>
          <w:w w:val="105"/>
        </w:rPr>
        <w:t xml:space="preserve"> </w:t>
      </w:r>
      <w:r>
        <w:rPr>
          <w:w w:val="105"/>
        </w:rPr>
        <w:t>annoying</w:t>
      </w:r>
      <w:r>
        <w:rPr>
          <w:spacing w:val="-5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accidentally</w:t>
      </w:r>
      <w:r>
        <w:rPr>
          <w:spacing w:val="3"/>
          <w:w w:val="105"/>
        </w:rPr>
        <w:t xml:space="preserve"> </w:t>
      </w:r>
      <w:r>
        <w:rPr>
          <w:w w:val="105"/>
        </w:rPr>
        <w:t>overwrite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output</w:t>
      </w:r>
      <w:r>
        <w:rPr>
          <w:spacing w:val="4"/>
          <w:w w:val="105"/>
        </w:rPr>
        <w:t xml:space="preserve"> </w:t>
      </w:r>
      <w:r>
        <w:rPr>
          <w:w w:val="105"/>
        </w:rPr>
        <w:t>of a</w:t>
      </w:r>
      <w:r>
        <w:rPr>
          <w:spacing w:val="4"/>
          <w:w w:val="105"/>
        </w:rPr>
        <w:t xml:space="preserve"> </w:t>
      </w:r>
      <w:r>
        <w:rPr>
          <w:w w:val="105"/>
        </w:rPr>
        <w:t>long</w:t>
      </w:r>
      <w:r>
        <w:rPr>
          <w:spacing w:val="3"/>
          <w:w w:val="105"/>
        </w:rPr>
        <w:t xml:space="preserve"> </w:t>
      </w:r>
      <w:r>
        <w:rPr>
          <w:w w:val="105"/>
        </w:rPr>
        <w:t>job</w:t>
      </w:r>
      <w:r>
        <w:rPr>
          <w:spacing w:val="12"/>
          <w:w w:val="105"/>
        </w:rPr>
        <w:t xml:space="preserve"> </w:t>
      </w:r>
      <w:r>
        <w:rPr>
          <w:w w:val="105"/>
        </w:rPr>
        <w:t>with</w:t>
      </w:r>
      <w:r>
        <w:rPr>
          <w:spacing w:val="9"/>
          <w:w w:val="105"/>
        </w:rPr>
        <w:t xml:space="preserve"> </w:t>
      </w:r>
      <w:r>
        <w:rPr>
          <w:w w:val="105"/>
        </w:rPr>
        <w:t>another).</w:t>
      </w:r>
    </w:p>
    <w:p>
      <w:pPr>
        <w:pStyle w:val="6"/>
        <w:spacing w:before="3"/>
        <w:rPr>
          <w:sz w:val="24"/>
        </w:rPr>
      </w:pPr>
    </w:p>
    <w:p>
      <w:pPr>
        <w:pStyle w:val="6"/>
        <w:spacing w:before="1" w:line="465" w:lineRule="auto"/>
        <w:ind w:left="866"/>
      </w:pPr>
      <w:r>
        <w:rPr>
          <w:w w:val="105"/>
        </w:rPr>
        <w:t>Next,</w:t>
      </w:r>
      <w:r>
        <w:rPr>
          <w:spacing w:val="25"/>
          <w:w w:val="105"/>
        </w:rPr>
        <w:t xml:space="preserve"> </w:t>
      </w:r>
      <w:r>
        <w:rPr>
          <w:w w:val="105"/>
        </w:rPr>
        <w:t>we</w:t>
      </w:r>
      <w:r>
        <w:rPr>
          <w:spacing w:val="17"/>
          <w:w w:val="105"/>
        </w:rPr>
        <w:t xml:space="preserve"> </w:t>
      </w:r>
      <w:r>
        <w:rPr>
          <w:w w:val="105"/>
        </w:rPr>
        <w:t>specify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map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w w:val="105"/>
        </w:rPr>
        <w:t>reduce</w:t>
      </w:r>
      <w:r>
        <w:rPr>
          <w:spacing w:val="18"/>
          <w:w w:val="105"/>
        </w:rPr>
        <w:t xml:space="preserve"> </w:t>
      </w:r>
      <w:r>
        <w:rPr>
          <w:w w:val="105"/>
        </w:rPr>
        <w:t>types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use</w:t>
      </w:r>
      <w:r>
        <w:rPr>
          <w:spacing w:val="19"/>
          <w:w w:val="105"/>
        </w:rPr>
        <w:t xml:space="preserve"> </w:t>
      </w:r>
      <w:r>
        <w:rPr>
          <w:w w:val="105"/>
        </w:rPr>
        <w:t>via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setMapperClass()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-55"/>
          <w:w w:val="105"/>
        </w:rPr>
        <w:t xml:space="preserve"> </w:t>
      </w:r>
      <w:r>
        <w:rPr>
          <w:w w:val="105"/>
        </w:rPr>
        <w:t>setReducerClass()</w:t>
      </w:r>
      <w:r>
        <w:rPr>
          <w:spacing w:val="12"/>
          <w:w w:val="105"/>
        </w:rPr>
        <w:t xml:space="preserve"> </w:t>
      </w:r>
      <w:r>
        <w:rPr>
          <w:w w:val="105"/>
        </w:rPr>
        <w:t>methods.</w:t>
      </w:r>
    </w:p>
    <w:p>
      <w:pPr>
        <w:spacing w:after="0" w:line="465" w:lineRule="auto"/>
        <w:sectPr>
          <w:pgSz w:w="12240" w:h="15840"/>
          <w:pgMar w:top="132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 w:line="273" w:lineRule="auto"/>
        <w:ind w:left="867" w:right="248" w:hanging="1"/>
        <w:jc w:val="both"/>
      </w:pPr>
      <w:r>
        <w:rPr>
          <w:w w:val="105"/>
        </w:rPr>
        <w:t>The setOutputKeyClass() and setOutputValueClass() methods control  the  output  types for</w:t>
      </w:r>
      <w:r>
        <w:rPr>
          <w:spacing w:val="1"/>
          <w:w w:val="105"/>
        </w:rPr>
        <w:t xml:space="preserve"> </w:t>
      </w:r>
      <w:r>
        <w:rPr>
          <w:w w:val="105"/>
        </w:rPr>
        <w:t>the map and the reduce functions, which are often the same, as they are in our case. If they are</w:t>
      </w:r>
      <w:r>
        <w:rPr>
          <w:spacing w:val="-55"/>
          <w:w w:val="105"/>
        </w:rPr>
        <w:t xml:space="preserve"> </w:t>
      </w:r>
      <w:r>
        <w:rPr>
          <w:w w:val="105"/>
        </w:rPr>
        <w:t>different,  then the map output types can be set using the methods setMapOutputKeyClass()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setMapOutputValueClass().</w:t>
      </w:r>
    </w:p>
    <w:p>
      <w:pPr>
        <w:pStyle w:val="6"/>
        <w:spacing w:before="1"/>
        <w:rPr>
          <w:sz w:val="25"/>
        </w:rPr>
      </w:pPr>
    </w:p>
    <w:p>
      <w:pPr>
        <w:pStyle w:val="6"/>
        <w:spacing w:line="273" w:lineRule="auto"/>
        <w:ind w:left="867" w:right="244"/>
        <w:jc w:val="both"/>
      </w:pPr>
      <w:r>
        <w:rPr>
          <w:w w:val="105"/>
        </w:rPr>
        <w:t>The input types are controlled via the input format, which we have not explicitly set since we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2"/>
          <w:w w:val="105"/>
        </w:rPr>
        <w:t xml:space="preserve"> </w:t>
      </w:r>
      <w:r>
        <w:rPr>
          <w:w w:val="105"/>
        </w:rPr>
        <w:t>using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default</w:t>
      </w:r>
      <w:r>
        <w:rPr>
          <w:spacing w:val="4"/>
          <w:w w:val="105"/>
        </w:rPr>
        <w:t xml:space="preserve"> </w:t>
      </w:r>
      <w:r>
        <w:rPr>
          <w:w w:val="105"/>
        </w:rPr>
        <w:t>TextInputFormat.</w:t>
      </w:r>
    </w:p>
    <w:p>
      <w:pPr>
        <w:pStyle w:val="6"/>
        <w:spacing w:before="5"/>
        <w:rPr>
          <w:sz w:val="24"/>
        </w:rPr>
      </w:pPr>
    </w:p>
    <w:p>
      <w:pPr>
        <w:pStyle w:val="6"/>
        <w:spacing w:before="1" w:line="276" w:lineRule="auto"/>
        <w:ind w:left="867" w:right="253" w:hanging="1"/>
        <w:jc w:val="both"/>
      </w:pPr>
      <w:r>
        <w:t>After</w:t>
      </w:r>
      <w:r>
        <w:rPr>
          <w:spacing w:val="1"/>
        </w:rPr>
        <w:t xml:space="preserve"> </w:t>
      </w:r>
      <w:r>
        <w:t>setting the classes that</w:t>
      </w:r>
      <w:r>
        <w:rPr>
          <w:spacing w:val="55"/>
        </w:rPr>
        <w:t xml:space="preserve"> </w:t>
      </w:r>
      <w:r>
        <w:t>define the map and reduce functions,</w:t>
      </w:r>
      <w:r>
        <w:rPr>
          <w:spacing w:val="55"/>
        </w:rPr>
        <w:t xml:space="preserve"> </w:t>
      </w:r>
      <w:r>
        <w:t>we are ready</w:t>
      </w:r>
      <w:r>
        <w:rPr>
          <w:spacing w:val="55"/>
        </w:rPr>
        <w:t xml:space="preserve"> </w:t>
      </w:r>
      <w:r>
        <w:t>to run the job.</w:t>
      </w:r>
      <w:r>
        <w:rPr>
          <w:spacing w:val="1"/>
        </w:rPr>
        <w:t xml:space="preserve"> </w:t>
      </w:r>
      <w:r>
        <w:t>The waitForCompletion() method on Job submits the job and waits for it to finish. The method’s</w:t>
      </w:r>
      <w:r>
        <w:rPr>
          <w:spacing w:val="1"/>
        </w:rPr>
        <w:t xml:space="preserve"> </w:t>
      </w:r>
      <w:r>
        <w:t>boolean</w:t>
      </w:r>
      <w:r>
        <w:rPr>
          <w:spacing w:val="14"/>
        </w:rPr>
        <w:t xml:space="preserve"> </w:t>
      </w:r>
      <w:r>
        <w:t>argument</w:t>
      </w:r>
      <w:r>
        <w:rPr>
          <w:spacing w:val="49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verbose</w:t>
      </w:r>
      <w:r>
        <w:rPr>
          <w:spacing w:val="13"/>
        </w:rPr>
        <w:t xml:space="preserve"> </w:t>
      </w:r>
      <w:r>
        <w:t>flag,</w:t>
      </w:r>
      <w:r>
        <w:rPr>
          <w:spacing w:val="15"/>
        </w:rPr>
        <w:t xml:space="preserve"> </w:t>
      </w:r>
      <w:r>
        <w:t>so</w:t>
      </w:r>
      <w:r>
        <w:rPr>
          <w:spacing w:val="12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case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job</w:t>
      </w:r>
      <w:r>
        <w:rPr>
          <w:spacing w:val="48"/>
        </w:rPr>
        <w:t xml:space="preserve"> </w:t>
      </w:r>
      <w:r>
        <w:t>writes</w:t>
      </w:r>
      <w:r>
        <w:rPr>
          <w:spacing w:val="47"/>
        </w:rPr>
        <w:t xml:space="preserve"> </w:t>
      </w:r>
      <w:r>
        <w:t>information</w:t>
      </w:r>
      <w:r>
        <w:rPr>
          <w:spacing w:val="12"/>
        </w:rPr>
        <w:t xml:space="preserve"> </w:t>
      </w:r>
      <w:r>
        <w:t>about</w:t>
      </w:r>
      <w:r>
        <w:rPr>
          <w:spacing w:val="48"/>
        </w:rPr>
        <w:t xml:space="preserve"> </w:t>
      </w:r>
      <w:r>
        <w:t>its</w:t>
      </w:r>
      <w:r>
        <w:rPr>
          <w:spacing w:val="10"/>
        </w:rPr>
        <w:t xml:space="preserve"> </w:t>
      </w:r>
      <w:r>
        <w:t>progress</w:t>
      </w:r>
      <w:r>
        <w:rPr>
          <w:spacing w:val="-5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console.</w:t>
      </w:r>
    </w:p>
    <w:p>
      <w:pPr>
        <w:pStyle w:val="6"/>
        <w:spacing w:before="6"/>
        <w:rPr>
          <w:sz w:val="24"/>
        </w:rPr>
      </w:pPr>
    </w:p>
    <w:p>
      <w:pPr>
        <w:pStyle w:val="6"/>
        <w:spacing w:line="273" w:lineRule="auto"/>
        <w:ind w:left="866" w:right="270"/>
        <w:jc w:val="both"/>
      </w:pPr>
      <w:r>
        <w:rPr>
          <w:w w:val="105"/>
        </w:rPr>
        <w:t>The return  value of the  waitForCompletion() method is a boolean indicating  success  (true)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7"/>
          <w:w w:val="105"/>
        </w:rPr>
        <w:t xml:space="preserve"> </w:t>
      </w:r>
      <w:r>
        <w:rPr>
          <w:w w:val="105"/>
        </w:rPr>
        <w:t>failure</w:t>
      </w:r>
      <w:r>
        <w:rPr>
          <w:spacing w:val="11"/>
          <w:w w:val="105"/>
        </w:rPr>
        <w:t xml:space="preserve"> </w:t>
      </w:r>
      <w:r>
        <w:rPr>
          <w:w w:val="105"/>
        </w:rPr>
        <w:t>(false),</w:t>
      </w:r>
      <w:r>
        <w:rPr>
          <w:spacing w:val="13"/>
          <w:w w:val="105"/>
        </w:rPr>
        <w:t xml:space="preserve"> </w:t>
      </w:r>
      <w:r>
        <w:rPr>
          <w:w w:val="105"/>
        </w:rPr>
        <w:t>which</w:t>
      </w:r>
      <w:r>
        <w:rPr>
          <w:spacing w:val="18"/>
          <w:w w:val="105"/>
        </w:rPr>
        <w:t xml:space="preserve"> </w:t>
      </w:r>
      <w:r>
        <w:rPr>
          <w:w w:val="105"/>
        </w:rPr>
        <w:t>we</w:t>
      </w:r>
      <w:r>
        <w:rPr>
          <w:spacing w:val="10"/>
          <w:w w:val="105"/>
        </w:rPr>
        <w:t xml:space="preserve"> </w:t>
      </w:r>
      <w:r>
        <w:rPr>
          <w:w w:val="105"/>
        </w:rPr>
        <w:t>translate</w:t>
      </w:r>
      <w:r>
        <w:rPr>
          <w:spacing w:val="10"/>
          <w:w w:val="105"/>
        </w:rPr>
        <w:t xml:space="preserve"> </w:t>
      </w:r>
      <w:r>
        <w:rPr>
          <w:w w:val="105"/>
        </w:rPr>
        <w:t>into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program’s</w:t>
      </w:r>
      <w:r>
        <w:rPr>
          <w:spacing w:val="10"/>
          <w:w w:val="105"/>
        </w:rPr>
        <w:t xml:space="preserve"> </w:t>
      </w:r>
      <w:r>
        <w:rPr>
          <w:w w:val="105"/>
        </w:rPr>
        <w:t>exit</w:t>
      </w:r>
      <w:r>
        <w:rPr>
          <w:spacing w:val="10"/>
          <w:w w:val="105"/>
        </w:rPr>
        <w:t xml:space="preserve"> </w:t>
      </w:r>
      <w:r>
        <w:rPr>
          <w:w w:val="105"/>
        </w:rPr>
        <w:t>code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0</w:t>
      </w:r>
      <w:r>
        <w:rPr>
          <w:spacing w:val="11"/>
          <w:w w:val="105"/>
        </w:rPr>
        <w:t xml:space="preserve"> </w:t>
      </w:r>
      <w:r>
        <w:rPr>
          <w:w w:val="105"/>
        </w:rPr>
        <w:t>or</w:t>
      </w:r>
      <w:r>
        <w:rPr>
          <w:spacing w:val="7"/>
          <w:w w:val="105"/>
        </w:rPr>
        <w:t xml:space="preserve"> </w:t>
      </w:r>
      <w:r>
        <w:rPr>
          <w:w w:val="105"/>
        </w:rPr>
        <w:t>1.</w:t>
      </w:r>
    </w:p>
    <w:p>
      <w:pPr>
        <w:pStyle w:val="6"/>
        <w:spacing w:before="5"/>
        <w:rPr>
          <w:sz w:val="24"/>
        </w:rPr>
      </w:pPr>
    </w:p>
    <w:p>
      <w:pPr>
        <w:pStyle w:val="2"/>
        <w:ind w:left="867"/>
        <w:jc w:val="both"/>
      </w:pPr>
      <w:bookmarkStart w:id="37" w:name="A TEST RUN"/>
      <w:bookmarkEnd w:id="37"/>
      <w:r>
        <w:rPr>
          <w:w w:val="90"/>
        </w:rPr>
        <w:t>A</w:t>
      </w:r>
      <w:r>
        <w:rPr>
          <w:spacing w:val="-2"/>
          <w:w w:val="90"/>
        </w:rPr>
        <w:t xml:space="preserve"> </w:t>
      </w:r>
      <w:r>
        <w:rPr>
          <w:w w:val="90"/>
        </w:rPr>
        <w:t>TEST</w:t>
      </w:r>
      <w:r>
        <w:rPr>
          <w:spacing w:val="-3"/>
          <w:w w:val="90"/>
        </w:rPr>
        <w:t xml:space="preserve"> </w:t>
      </w:r>
      <w:r>
        <w:rPr>
          <w:w w:val="90"/>
        </w:rPr>
        <w:t>RUN</w:t>
      </w:r>
    </w:p>
    <w:p>
      <w:pPr>
        <w:pStyle w:val="6"/>
        <w:spacing w:before="9"/>
        <w:rPr>
          <w:b/>
          <w:sz w:val="27"/>
        </w:rPr>
      </w:pPr>
    </w:p>
    <w:p>
      <w:pPr>
        <w:pStyle w:val="6"/>
        <w:spacing w:line="276" w:lineRule="auto"/>
        <w:ind w:left="866" w:right="240"/>
        <w:jc w:val="both"/>
      </w:pPr>
      <w:r>
        <w:t>After writing a MapReduce job, it’s normal to try it out on a small dataset to flush out any</w:t>
      </w:r>
      <w:r>
        <w:rPr>
          <w:spacing w:val="1"/>
        </w:rPr>
        <w:t xml:space="preserve"> </w:t>
      </w:r>
      <w:r>
        <w:t>immediate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code.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Hadoop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standalone</w:t>
      </w:r>
      <w:r>
        <w:rPr>
          <w:spacing w:val="1"/>
        </w:rPr>
        <w:t xml:space="preserve"> </w:t>
      </w:r>
      <w:r>
        <w:t>mode—</w:t>
      </w:r>
      <w:r>
        <w:rPr>
          <w:spacing w:val="1"/>
        </w:rPr>
        <w:t xml:space="preserve"> </w:t>
      </w:r>
      <w:r>
        <w:t>there</w:t>
      </w:r>
      <w:r>
        <w:rPr>
          <w:spacing w:val="56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 xml:space="preserve">instructions for how to do this in </w:t>
      </w:r>
      <w:r>
        <w:rPr>
          <w:color w:val="0000FF"/>
        </w:rPr>
        <w:t>Appendix A</w:t>
      </w:r>
      <w:r>
        <w:t>. This is the mode in which Hadoop runs using the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filesystem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runner.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compile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instructions</w:t>
      </w:r>
      <w:r>
        <w:rPr>
          <w:spacing w:val="1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book’s</w:t>
      </w:r>
      <w:r>
        <w:rPr>
          <w:spacing w:val="-3"/>
        </w:rPr>
        <w:t xml:space="preserve"> </w:t>
      </w:r>
      <w:r>
        <w:t>website.</w:t>
      </w:r>
    </w:p>
    <w:p>
      <w:pPr>
        <w:pStyle w:val="6"/>
        <w:spacing w:before="1"/>
        <w:rPr>
          <w:sz w:val="24"/>
        </w:rPr>
      </w:pPr>
    </w:p>
    <w:p>
      <w:pPr>
        <w:pStyle w:val="6"/>
        <w:spacing w:line="276" w:lineRule="auto"/>
        <w:ind w:left="866" w:right="250"/>
        <w:jc w:val="both"/>
      </w:pPr>
      <w:r>
        <w:t>When the hadoop</w:t>
      </w:r>
      <w:r>
        <w:rPr>
          <w:spacing w:val="55"/>
        </w:rPr>
        <w:t xml:space="preserve"> </w:t>
      </w:r>
      <w:r>
        <w:t>command is</w:t>
      </w:r>
      <w:r>
        <w:rPr>
          <w:spacing w:val="55"/>
        </w:rPr>
        <w:t xml:space="preserve"> </w:t>
      </w:r>
      <w:r>
        <w:t>invoked</w:t>
      </w:r>
      <w:r>
        <w:rPr>
          <w:spacing w:val="55"/>
        </w:rPr>
        <w:t xml:space="preserve"> </w:t>
      </w:r>
      <w:r>
        <w:t>with a</w:t>
      </w:r>
      <w:r>
        <w:rPr>
          <w:spacing w:val="55"/>
        </w:rPr>
        <w:t xml:space="preserve"> </w:t>
      </w:r>
      <w:r>
        <w:t>classname as the first argument, it launches</w:t>
      </w:r>
      <w:r>
        <w:rPr>
          <w:spacing w:val="5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JVM to run the class.</w:t>
      </w:r>
      <w:r>
        <w:rPr>
          <w:spacing w:val="55"/>
        </w:rPr>
        <w:t xml:space="preserve"> </w:t>
      </w:r>
      <w:r>
        <w:t>It is</w:t>
      </w:r>
      <w:r>
        <w:rPr>
          <w:spacing w:val="55"/>
        </w:rPr>
        <w:t xml:space="preserve"> </w:t>
      </w:r>
      <w:r>
        <w:t>more convenient</w:t>
      </w:r>
      <w:r>
        <w:rPr>
          <w:spacing w:val="55"/>
        </w:rPr>
        <w:t xml:space="preserve"> </w:t>
      </w:r>
      <w:r>
        <w:t xml:space="preserve">to use hadoop than straight  </w:t>
      </w:r>
      <w:r>
        <w:rPr>
          <w:spacing w:val="1"/>
        </w:rPr>
        <w:t xml:space="preserve"> </w:t>
      </w:r>
      <w:r>
        <w:t>java since the former</w:t>
      </w:r>
      <w:r>
        <w:rPr>
          <w:spacing w:val="1"/>
        </w:rPr>
        <w:t xml:space="preserve"> </w:t>
      </w:r>
      <w:r>
        <w:t>adds the Hadoop libraries (and their dependencies) to the class- path and picks up the Hadoop</w:t>
      </w:r>
      <w:r>
        <w:rPr>
          <w:spacing w:val="1"/>
        </w:rPr>
        <w:t xml:space="preserve"> </w:t>
      </w:r>
      <w:r>
        <w:t>configuration, too. To add the application classes to the classpath, we’ve defined an environment</w:t>
      </w:r>
      <w:r>
        <w:rPr>
          <w:spacing w:val="1"/>
        </w:rPr>
        <w:t xml:space="preserve"> </w:t>
      </w:r>
      <w:r>
        <w:t>variable</w:t>
      </w:r>
      <w:r>
        <w:rPr>
          <w:spacing w:val="-11"/>
        </w:rPr>
        <w:t xml:space="preserve"> </w:t>
      </w:r>
      <w:r>
        <w:t>called</w:t>
      </w:r>
      <w:r>
        <w:rPr>
          <w:spacing w:val="-7"/>
        </w:rPr>
        <w:t xml:space="preserve"> </w:t>
      </w:r>
      <w:r>
        <w:t>HADOOP_CLASSPATH,</w:t>
      </w:r>
      <w:r>
        <w:rPr>
          <w:spacing w:val="3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hadoop</w:t>
      </w:r>
      <w:r>
        <w:rPr>
          <w:spacing w:val="15"/>
        </w:rPr>
        <w:t xml:space="preserve"> </w:t>
      </w:r>
      <w:r>
        <w:t>script</w:t>
      </w:r>
      <w:r>
        <w:rPr>
          <w:spacing w:val="12"/>
        </w:rPr>
        <w:t xml:space="preserve"> </w:t>
      </w:r>
      <w:r>
        <w:t>picks</w:t>
      </w:r>
      <w:r>
        <w:rPr>
          <w:spacing w:val="19"/>
        </w:rPr>
        <w:t xml:space="preserve"> </w:t>
      </w:r>
      <w:r>
        <w:t>up.</w:t>
      </w:r>
    </w:p>
    <w:p>
      <w:pPr>
        <w:pStyle w:val="6"/>
        <w:spacing w:before="8"/>
        <w:rPr>
          <w:sz w:val="24"/>
        </w:rPr>
      </w:pPr>
    </w:p>
    <w:p>
      <w:pPr>
        <w:pStyle w:val="6"/>
        <w:spacing w:line="276" w:lineRule="auto"/>
        <w:ind w:left="867" w:right="243" w:hanging="1"/>
        <w:jc w:val="both"/>
      </w:pPr>
      <w:r>
        <w:rPr>
          <w:w w:val="105"/>
        </w:rPr>
        <w:t xml:space="preserve">The last section of the output, titled “Counters,” shows the statistics that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Hadoop </w:t>
      </w:r>
      <w:r>
        <w:rPr>
          <w:spacing w:val="1"/>
          <w:w w:val="105"/>
        </w:rPr>
        <w:t xml:space="preserve"> </w:t>
      </w:r>
      <w:r>
        <w:rPr>
          <w:w w:val="105"/>
        </w:rPr>
        <w:t>generates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5"/>
          <w:w w:val="105"/>
        </w:rPr>
        <w:t xml:space="preserve"> </w:t>
      </w:r>
      <w:r>
        <w:rPr>
          <w:w w:val="105"/>
        </w:rPr>
        <w:t>each</w:t>
      </w:r>
      <w:r>
        <w:rPr>
          <w:spacing w:val="7"/>
          <w:w w:val="105"/>
        </w:rPr>
        <w:t xml:space="preserve"> </w:t>
      </w:r>
      <w:r>
        <w:rPr>
          <w:w w:val="105"/>
        </w:rPr>
        <w:t>job</w:t>
      </w:r>
      <w:r>
        <w:rPr>
          <w:spacing w:val="8"/>
          <w:w w:val="105"/>
        </w:rPr>
        <w:t xml:space="preserve"> </w:t>
      </w:r>
      <w:r>
        <w:rPr>
          <w:w w:val="105"/>
        </w:rPr>
        <w:t>it</w:t>
      </w:r>
      <w:r>
        <w:rPr>
          <w:spacing w:val="7"/>
          <w:w w:val="105"/>
        </w:rPr>
        <w:t xml:space="preserve"> </w:t>
      </w:r>
      <w:r>
        <w:rPr>
          <w:w w:val="105"/>
        </w:rPr>
        <w:t>runs.</w:t>
      </w:r>
      <w:r>
        <w:rPr>
          <w:spacing w:val="6"/>
          <w:w w:val="105"/>
        </w:rPr>
        <w:t xml:space="preserve"> </w:t>
      </w:r>
      <w:r>
        <w:rPr>
          <w:w w:val="105"/>
        </w:rPr>
        <w:t>These</w:t>
      </w:r>
      <w:r>
        <w:rPr>
          <w:spacing w:val="6"/>
          <w:w w:val="105"/>
        </w:rPr>
        <w:t xml:space="preserve"> </w:t>
      </w:r>
      <w:r>
        <w:rPr>
          <w:w w:val="105"/>
        </w:rPr>
        <w:t>are</w:t>
      </w:r>
      <w:r>
        <w:rPr>
          <w:spacing w:val="7"/>
          <w:w w:val="105"/>
        </w:rPr>
        <w:t xml:space="preserve"> </w:t>
      </w:r>
      <w:r>
        <w:rPr>
          <w:w w:val="105"/>
        </w:rPr>
        <w:t>very</w:t>
      </w:r>
      <w:r>
        <w:rPr>
          <w:spacing w:val="8"/>
          <w:w w:val="105"/>
        </w:rPr>
        <w:t xml:space="preserve"> </w:t>
      </w:r>
      <w:r>
        <w:rPr>
          <w:w w:val="105"/>
        </w:rPr>
        <w:t>useful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6"/>
          <w:w w:val="105"/>
        </w:rPr>
        <w:t xml:space="preserve"> </w:t>
      </w:r>
      <w:r>
        <w:rPr>
          <w:w w:val="105"/>
        </w:rPr>
        <w:t>checking</w:t>
      </w:r>
      <w:r>
        <w:rPr>
          <w:spacing w:val="6"/>
          <w:w w:val="105"/>
        </w:rPr>
        <w:t xml:space="preserve"> </w:t>
      </w:r>
      <w:r>
        <w:rPr>
          <w:w w:val="105"/>
        </w:rPr>
        <w:t>whether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amount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data</w:t>
      </w:r>
      <w:r>
        <w:rPr>
          <w:spacing w:val="6"/>
          <w:w w:val="105"/>
        </w:rPr>
        <w:t xml:space="preserve"> </w:t>
      </w:r>
      <w:r>
        <w:rPr>
          <w:w w:val="105"/>
        </w:rPr>
        <w:t>processed</w:t>
      </w:r>
      <w:r>
        <w:rPr>
          <w:spacing w:val="-55"/>
          <w:w w:val="105"/>
        </w:rPr>
        <w:t xml:space="preserve"> </w:t>
      </w:r>
      <w:r>
        <w:rPr>
          <w:w w:val="105"/>
        </w:rPr>
        <w:t>is what you expected. For example,  we can follow the number of  records that went through</w:t>
      </w:r>
      <w:r>
        <w:rPr>
          <w:spacing w:val="1"/>
          <w:w w:val="105"/>
        </w:rPr>
        <w:t xml:space="preserve"> </w:t>
      </w:r>
      <w:r>
        <w:rPr>
          <w:w w:val="105"/>
        </w:rPr>
        <w:t>the system: five map inputs produced five map outputs, then five reduce inputs in two groups</w:t>
      </w:r>
      <w:r>
        <w:rPr>
          <w:spacing w:val="1"/>
          <w:w w:val="105"/>
        </w:rPr>
        <w:t xml:space="preserve"> </w:t>
      </w:r>
      <w:r>
        <w:rPr>
          <w:w w:val="105"/>
        </w:rPr>
        <w:t>produced</w:t>
      </w:r>
      <w:r>
        <w:rPr>
          <w:spacing w:val="1"/>
          <w:w w:val="105"/>
        </w:rPr>
        <w:t xml:space="preserve"> </w:t>
      </w:r>
      <w:r>
        <w:rPr>
          <w:w w:val="105"/>
        </w:rPr>
        <w:t>two</w:t>
      </w:r>
      <w:r>
        <w:rPr>
          <w:spacing w:val="-1"/>
          <w:w w:val="105"/>
        </w:rPr>
        <w:t xml:space="preserve"> </w:t>
      </w:r>
      <w:r>
        <w:rPr>
          <w:w w:val="105"/>
        </w:rPr>
        <w:t>reduce outputs.</w:t>
      </w:r>
    </w:p>
    <w:p>
      <w:pPr>
        <w:pStyle w:val="6"/>
        <w:spacing w:before="2"/>
        <w:rPr>
          <w:sz w:val="24"/>
        </w:rPr>
      </w:pPr>
    </w:p>
    <w:p>
      <w:pPr>
        <w:pStyle w:val="6"/>
        <w:spacing w:before="1" w:line="278" w:lineRule="auto"/>
        <w:ind w:left="867" w:right="261"/>
        <w:jc w:val="both"/>
      </w:pPr>
      <w:r>
        <w:t>The output was written to the output</w:t>
      </w:r>
      <w:r>
        <w:rPr>
          <w:spacing w:val="55"/>
        </w:rPr>
        <w:t xml:space="preserve"> </w:t>
      </w:r>
      <w:r>
        <w:t>directory,</w:t>
      </w:r>
      <w:r>
        <w:rPr>
          <w:spacing w:val="55"/>
        </w:rPr>
        <w:t xml:space="preserve"> </w:t>
      </w:r>
      <w:r>
        <w:t>which contains</w:t>
      </w:r>
      <w:r>
        <w:rPr>
          <w:spacing w:val="55"/>
        </w:rPr>
        <w:t xml:space="preserve"> </w:t>
      </w:r>
      <w:r>
        <w:t>one output file per reducer. The</w:t>
      </w:r>
      <w:r>
        <w:rPr>
          <w:spacing w:val="1"/>
        </w:rPr>
        <w:t xml:space="preserve"> </w:t>
      </w:r>
      <w:r>
        <w:t>job</w:t>
      </w:r>
      <w:r>
        <w:rPr>
          <w:spacing w:val="18"/>
        </w:rPr>
        <w:t xml:space="preserve"> </w:t>
      </w:r>
      <w:r>
        <w:t>had</w:t>
      </w:r>
      <w:r>
        <w:rPr>
          <w:spacing w:val="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single</w:t>
      </w:r>
      <w:r>
        <w:rPr>
          <w:spacing w:val="2"/>
        </w:rPr>
        <w:t xml:space="preserve"> </w:t>
      </w:r>
      <w:r>
        <w:t>reducer,</w:t>
      </w:r>
      <w:r>
        <w:rPr>
          <w:spacing w:val="8"/>
        </w:rPr>
        <w:t xml:space="preserve"> </w:t>
      </w:r>
      <w:r>
        <w:t>so</w:t>
      </w:r>
      <w:r>
        <w:rPr>
          <w:spacing w:val="15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find</w:t>
      </w:r>
      <w:r>
        <w:rPr>
          <w:spacing w:val="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single</w:t>
      </w:r>
      <w:r>
        <w:rPr>
          <w:spacing w:val="8"/>
        </w:rPr>
        <w:t xml:space="preserve"> </w:t>
      </w:r>
      <w:r>
        <w:t>file,</w:t>
      </w:r>
      <w:r>
        <w:rPr>
          <w:spacing w:val="18"/>
        </w:rPr>
        <w:t xml:space="preserve"> </w:t>
      </w:r>
      <w:r>
        <w:t>named</w:t>
      </w:r>
      <w:r>
        <w:rPr>
          <w:spacing w:val="21"/>
        </w:rPr>
        <w:t xml:space="preserve"> </w:t>
      </w:r>
      <w:r>
        <w:t>part-r-00000:</w:t>
      </w:r>
    </w:p>
    <w:p>
      <w:pPr>
        <w:pStyle w:val="6"/>
        <w:spacing w:before="1"/>
        <w:rPr>
          <w:sz w:val="24"/>
        </w:rPr>
      </w:pPr>
    </w:p>
    <w:p>
      <w:pPr>
        <w:pStyle w:val="6"/>
        <w:spacing w:line="465" w:lineRule="auto"/>
        <w:ind w:left="867" w:right="6708"/>
      </w:pPr>
      <w:r>
        <w:t>% cat output/part-r-00000</w:t>
      </w:r>
      <w:r>
        <w:rPr>
          <w:spacing w:val="-52"/>
        </w:rPr>
        <w:t xml:space="preserve"> </w:t>
      </w:r>
      <w:r>
        <w:t>1949</w:t>
      </w:r>
      <w:r>
        <w:rPr>
          <w:spacing w:val="14"/>
        </w:rPr>
        <w:t xml:space="preserve"> </w:t>
      </w:r>
      <w:r>
        <w:t>111</w:t>
      </w:r>
    </w:p>
    <w:p>
      <w:pPr>
        <w:pStyle w:val="6"/>
        <w:spacing w:line="247" w:lineRule="exact"/>
        <w:ind w:left="867"/>
      </w:pPr>
      <w:r>
        <w:t>1950</w:t>
      </w:r>
      <w:r>
        <w:rPr>
          <w:spacing w:val="15"/>
        </w:rPr>
        <w:t xml:space="preserve"> </w:t>
      </w:r>
      <w:r>
        <w:t>22</w:t>
      </w:r>
    </w:p>
    <w:p>
      <w:pPr>
        <w:pStyle w:val="6"/>
        <w:spacing w:before="3"/>
        <w:rPr>
          <w:sz w:val="28"/>
        </w:rPr>
      </w:pPr>
    </w:p>
    <w:p>
      <w:pPr>
        <w:pStyle w:val="6"/>
        <w:spacing w:line="273" w:lineRule="auto"/>
        <w:ind w:left="867" w:right="262" w:hanging="1"/>
        <w:jc w:val="both"/>
      </w:pPr>
      <w:r>
        <w:t>This result is the same as when</w:t>
      </w:r>
      <w:r>
        <w:rPr>
          <w:spacing w:val="55"/>
        </w:rPr>
        <w:t xml:space="preserve"> </w:t>
      </w:r>
      <w:r>
        <w:t>we went through it by hand</w:t>
      </w:r>
      <w:r>
        <w:rPr>
          <w:spacing w:val="55"/>
        </w:rPr>
        <w:t xml:space="preserve"> </w:t>
      </w:r>
      <w:r>
        <w:t>earlier.</w:t>
      </w:r>
      <w:r>
        <w:rPr>
          <w:spacing w:val="55"/>
        </w:rPr>
        <w:t xml:space="preserve"> </w:t>
      </w:r>
      <w:r>
        <w:t>We interpret this as saying</w:t>
      </w:r>
      <w:r>
        <w:rPr>
          <w:spacing w:val="1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maximum</w:t>
      </w:r>
      <w:r>
        <w:rPr>
          <w:spacing w:val="10"/>
        </w:rPr>
        <w:t xml:space="preserve"> </w:t>
      </w:r>
      <w:r>
        <w:t>temperature</w:t>
      </w:r>
      <w:r>
        <w:rPr>
          <w:spacing w:val="7"/>
        </w:rPr>
        <w:t xml:space="preserve"> </w:t>
      </w:r>
      <w:r>
        <w:t>recorded</w:t>
      </w:r>
      <w:r>
        <w:rPr>
          <w:spacing w:val="16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1949</w:t>
      </w:r>
      <w:r>
        <w:rPr>
          <w:spacing w:val="21"/>
        </w:rPr>
        <w:t xml:space="preserve"> </w:t>
      </w:r>
      <w:r>
        <w:t>was</w:t>
      </w:r>
      <w:r>
        <w:rPr>
          <w:spacing w:val="15"/>
        </w:rPr>
        <w:t xml:space="preserve"> </w:t>
      </w:r>
      <w:r>
        <w:t>11.1°C,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1950</w:t>
      </w:r>
      <w:r>
        <w:rPr>
          <w:spacing w:val="15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was</w:t>
      </w:r>
      <w:r>
        <w:rPr>
          <w:spacing w:val="13"/>
        </w:rPr>
        <w:t xml:space="preserve"> </w:t>
      </w:r>
      <w:r>
        <w:t>2.2°C.</w:t>
      </w:r>
    </w:p>
    <w:p>
      <w:pPr>
        <w:spacing w:after="0" w:line="273" w:lineRule="auto"/>
        <w:jc w:val="both"/>
        <w:sectPr>
          <w:pgSz w:w="12240" w:h="15840"/>
          <w:pgMar w:top="132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"/>
        <w:spacing w:before="63"/>
        <w:ind w:left="867"/>
        <w:jc w:val="both"/>
      </w:pPr>
      <w:bookmarkStart w:id="38" w:name="THE OLD AND THE NEW JAVA MAPREDUCE APIS"/>
      <w:bookmarkEnd w:id="38"/>
      <w:r>
        <w:rPr>
          <w:spacing w:val="-1"/>
          <w:w w:val="90"/>
        </w:rPr>
        <w:t>THE</w:t>
      </w:r>
      <w:r>
        <w:rPr>
          <w:spacing w:val="-8"/>
          <w:w w:val="90"/>
        </w:rPr>
        <w:t xml:space="preserve"> </w:t>
      </w:r>
      <w:r>
        <w:rPr>
          <w:spacing w:val="-1"/>
          <w:w w:val="90"/>
        </w:rPr>
        <w:t>OLD</w:t>
      </w:r>
      <w:r>
        <w:rPr>
          <w:spacing w:val="-2"/>
          <w:w w:val="90"/>
        </w:rPr>
        <w:t xml:space="preserve"> </w:t>
      </w:r>
      <w:r>
        <w:rPr>
          <w:spacing w:val="-1"/>
          <w:w w:val="90"/>
        </w:rPr>
        <w:t>AND</w:t>
      </w:r>
      <w:r>
        <w:rPr>
          <w:spacing w:val="-3"/>
          <w:w w:val="90"/>
        </w:rPr>
        <w:t xml:space="preserve"> </w:t>
      </w:r>
      <w:r>
        <w:rPr>
          <w:spacing w:val="-1"/>
          <w:w w:val="90"/>
        </w:rPr>
        <w:t>THE</w:t>
      </w:r>
      <w:r>
        <w:rPr>
          <w:spacing w:val="2"/>
          <w:w w:val="90"/>
        </w:rPr>
        <w:t xml:space="preserve"> </w:t>
      </w:r>
      <w:r>
        <w:rPr>
          <w:spacing w:val="-1"/>
          <w:w w:val="90"/>
        </w:rPr>
        <w:t>NEW</w:t>
      </w:r>
      <w:r>
        <w:rPr>
          <w:w w:val="90"/>
        </w:rPr>
        <w:t xml:space="preserve"> JAVA</w:t>
      </w:r>
      <w:r>
        <w:rPr>
          <w:spacing w:val="-2"/>
          <w:w w:val="90"/>
        </w:rPr>
        <w:t xml:space="preserve"> </w:t>
      </w:r>
      <w:r>
        <w:rPr>
          <w:w w:val="90"/>
        </w:rPr>
        <w:t>MAPREDUCE</w:t>
      </w:r>
      <w:r>
        <w:rPr>
          <w:spacing w:val="-2"/>
          <w:w w:val="90"/>
        </w:rPr>
        <w:t xml:space="preserve"> </w:t>
      </w:r>
      <w:r>
        <w:rPr>
          <w:w w:val="90"/>
        </w:rPr>
        <w:t>APIS</w:t>
      </w:r>
    </w:p>
    <w:p>
      <w:pPr>
        <w:pStyle w:val="6"/>
        <w:spacing w:before="2"/>
        <w:rPr>
          <w:b/>
          <w:sz w:val="27"/>
        </w:rPr>
      </w:pPr>
    </w:p>
    <w:p>
      <w:pPr>
        <w:pStyle w:val="6"/>
        <w:ind w:left="867"/>
        <w:jc w:val="both"/>
      </w:pPr>
      <w:r>
        <w:t>The</w:t>
      </w:r>
      <w:r>
        <w:rPr>
          <w:spacing w:val="26"/>
        </w:rPr>
        <w:t xml:space="preserve"> </w:t>
      </w:r>
      <w:r>
        <w:t>Java</w:t>
      </w:r>
      <w:r>
        <w:rPr>
          <w:spacing w:val="38"/>
        </w:rPr>
        <w:t xml:space="preserve"> </w:t>
      </w:r>
      <w:r>
        <w:t>MapReduce</w:t>
      </w:r>
      <w:r>
        <w:rPr>
          <w:spacing w:val="41"/>
        </w:rPr>
        <w:t xml:space="preserve"> </w:t>
      </w:r>
      <w:r>
        <w:t>API</w:t>
      </w:r>
      <w:r>
        <w:rPr>
          <w:spacing w:val="35"/>
        </w:rPr>
        <w:t xml:space="preserve"> </w:t>
      </w:r>
      <w:r>
        <w:t>used</w:t>
      </w:r>
      <w:r>
        <w:rPr>
          <w:spacing w:val="37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previous</w:t>
      </w:r>
      <w:r>
        <w:rPr>
          <w:spacing w:val="37"/>
        </w:rPr>
        <w:t xml:space="preserve"> </w:t>
      </w:r>
      <w:r>
        <w:t>section</w:t>
      </w:r>
      <w:r>
        <w:rPr>
          <w:spacing w:val="43"/>
        </w:rPr>
        <w:t xml:space="preserve"> </w:t>
      </w:r>
      <w:r>
        <w:t>was</w:t>
      </w:r>
      <w:r>
        <w:rPr>
          <w:spacing w:val="31"/>
        </w:rPr>
        <w:t xml:space="preserve"> </w:t>
      </w:r>
      <w:r>
        <w:t>first</w:t>
      </w:r>
      <w:r>
        <w:rPr>
          <w:spacing w:val="30"/>
        </w:rPr>
        <w:t xml:space="preserve"> </w:t>
      </w:r>
      <w:r>
        <w:t>released</w:t>
      </w:r>
      <w:r>
        <w:rPr>
          <w:spacing w:val="32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Hadoop</w:t>
      </w:r>
    </w:p>
    <w:p>
      <w:pPr>
        <w:pStyle w:val="6"/>
        <w:spacing w:before="9"/>
        <w:rPr>
          <w:sz w:val="27"/>
        </w:rPr>
      </w:pPr>
    </w:p>
    <w:p>
      <w:pPr>
        <w:pStyle w:val="6"/>
        <w:ind w:left="867"/>
        <w:jc w:val="both"/>
      </w:pPr>
      <w:r>
        <w:t>0.20.0.</w:t>
      </w:r>
      <w:r>
        <w:rPr>
          <w:spacing w:val="41"/>
        </w:rPr>
        <w:t xml:space="preserve"> </w:t>
      </w:r>
      <w:r>
        <w:t>This</w:t>
      </w:r>
      <w:r>
        <w:rPr>
          <w:spacing w:val="43"/>
        </w:rPr>
        <w:t xml:space="preserve"> </w:t>
      </w:r>
      <w:r>
        <w:t>new</w:t>
      </w:r>
      <w:r>
        <w:rPr>
          <w:spacing w:val="42"/>
        </w:rPr>
        <w:t xml:space="preserve"> </w:t>
      </w:r>
      <w:r>
        <w:t>API,</w:t>
      </w:r>
      <w:r>
        <w:rPr>
          <w:spacing w:val="41"/>
        </w:rPr>
        <w:t xml:space="preserve"> </w:t>
      </w:r>
      <w:r>
        <w:t>sometimes</w:t>
      </w:r>
      <w:r>
        <w:rPr>
          <w:spacing w:val="46"/>
        </w:rPr>
        <w:t xml:space="preserve"> </w:t>
      </w:r>
      <w:r>
        <w:t>referred</w:t>
      </w:r>
      <w:r>
        <w:rPr>
          <w:spacing w:val="38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as</w:t>
      </w:r>
      <w:r>
        <w:rPr>
          <w:spacing w:val="37"/>
        </w:rPr>
        <w:t xml:space="preserve"> </w:t>
      </w:r>
      <w:r>
        <w:t>“Context</w:t>
      </w:r>
      <w:r>
        <w:rPr>
          <w:spacing w:val="46"/>
        </w:rPr>
        <w:t xml:space="preserve"> </w:t>
      </w:r>
      <w:r>
        <w:t>Objects,”</w:t>
      </w:r>
      <w:r>
        <w:rPr>
          <w:spacing w:val="43"/>
        </w:rPr>
        <w:t xml:space="preserve"> </w:t>
      </w:r>
      <w:r>
        <w:t>was</w:t>
      </w:r>
      <w:r>
        <w:rPr>
          <w:spacing w:val="37"/>
        </w:rPr>
        <w:t xml:space="preserve"> </w:t>
      </w:r>
      <w:r>
        <w:t>designed</w:t>
      </w:r>
      <w:r>
        <w:rPr>
          <w:spacing w:val="39"/>
        </w:rPr>
        <w:t xml:space="preserve"> </w:t>
      </w:r>
      <w:r>
        <w:t>to</w:t>
      </w:r>
    </w:p>
    <w:p>
      <w:pPr>
        <w:pStyle w:val="6"/>
        <w:spacing w:before="9"/>
        <w:rPr>
          <w:sz w:val="27"/>
        </w:rPr>
      </w:pPr>
    </w:p>
    <w:p>
      <w:pPr>
        <w:pStyle w:val="6"/>
        <w:spacing w:line="278" w:lineRule="auto"/>
        <w:ind w:left="867" w:right="245"/>
        <w:jc w:val="both"/>
      </w:pPr>
      <w:r>
        <w:t>make the API easier to evolve in the future. It is type-incompatible with the old, how- ever, so</w:t>
      </w:r>
      <w:r>
        <w:rPr>
          <w:spacing w:val="1"/>
        </w:rPr>
        <w:t xml:space="preserve"> </w:t>
      </w:r>
      <w:r>
        <w:t>applications</w:t>
      </w:r>
      <w:r>
        <w:rPr>
          <w:spacing w:val="11"/>
        </w:rPr>
        <w:t xml:space="preserve"> </w:t>
      </w:r>
      <w:r>
        <w:t>need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rewritten</w:t>
      </w:r>
      <w:r>
        <w:rPr>
          <w:spacing w:val="4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take</w:t>
      </w:r>
      <w:r>
        <w:rPr>
          <w:spacing w:val="6"/>
        </w:rPr>
        <w:t xml:space="preserve"> </w:t>
      </w:r>
      <w:r>
        <w:t>advantage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it.</w:t>
      </w:r>
    </w:p>
    <w:p>
      <w:pPr>
        <w:pStyle w:val="6"/>
        <w:spacing w:before="11"/>
        <w:rPr>
          <w:sz w:val="23"/>
        </w:rPr>
      </w:pPr>
    </w:p>
    <w:p>
      <w:pPr>
        <w:pStyle w:val="6"/>
        <w:spacing w:line="273" w:lineRule="auto"/>
        <w:ind w:left="865" w:right="246" w:firstLine="1"/>
        <w:jc w:val="both"/>
      </w:pPr>
      <w:r>
        <w:t>The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1.x</w:t>
      </w:r>
      <w:r>
        <w:rPr>
          <w:spacing w:val="1"/>
        </w:rPr>
        <w:t xml:space="preserve"> </w:t>
      </w:r>
      <w:r>
        <w:t>(formerly</w:t>
      </w:r>
      <w:r>
        <w:rPr>
          <w:spacing w:val="1"/>
        </w:rPr>
        <w:t xml:space="preserve"> </w:t>
      </w:r>
      <w:r>
        <w:t>0.20)</w:t>
      </w:r>
      <w:r>
        <w:rPr>
          <w:spacing w:val="1"/>
        </w:rPr>
        <w:t xml:space="preserve"> </w:t>
      </w:r>
      <w:r>
        <w:t>release</w:t>
      </w:r>
      <w:r>
        <w:rPr>
          <w:spacing w:val="1"/>
        </w:rPr>
        <w:t xml:space="preserve"> </w:t>
      </w:r>
      <w:r>
        <w:t>series,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old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recommended</w:t>
      </w:r>
      <w:r>
        <w:rPr>
          <w:spacing w:val="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releases,</w:t>
      </w:r>
      <w:r>
        <w:rPr>
          <w:spacing w:val="7"/>
        </w:rPr>
        <w:t xml:space="preserve"> </w:t>
      </w:r>
      <w:r>
        <w:t>despite</w:t>
      </w:r>
      <w:r>
        <w:rPr>
          <w:spacing w:val="3"/>
        </w:rPr>
        <w:t xml:space="preserve"> </w:t>
      </w:r>
      <w:r>
        <w:t>having</w:t>
      </w:r>
      <w:r>
        <w:rPr>
          <w:spacing w:val="5"/>
        </w:rPr>
        <w:t xml:space="preserve"> </w:t>
      </w:r>
      <w:r>
        <w:t>been</w:t>
      </w:r>
      <w:r>
        <w:rPr>
          <w:spacing w:val="4"/>
        </w:rPr>
        <w:t xml:space="preserve"> </w:t>
      </w:r>
      <w:r>
        <w:t>marked</w:t>
      </w:r>
      <w:r>
        <w:rPr>
          <w:spacing w:val="1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deprecated</w:t>
      </w:r>
      <w:r>
        <w:rPr>
          <w:spacing w:val="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early</w:t>
      </w:r>
    </w:p>
    <w:p>
      <w:pPr>
        <w:pStyle w:val="6"/>
        <w:spacing w:before="5"/>
        <w:rPr>
          <w:sz w:val="24"/>
        </w:rPr>
      </w:pPr>
    </w:p>
    <w:p>
      <w:pPr>
        <w:pStyle w:val="6"/>
        <w:spacing w:line="278" w:lineRule="auto"/>
        <w:ind w:left="866" w:right="238"/>
        <w:jc w:val="both"/>
      </w:pPr>
      <w:r>
        <w:rPr>
          <w:sz w:val="20"/>
        </w:rPr>
        <w:t>0.20</w:t>
      </w:r>
      <w:r>
        <w:rPr>
          <w:spacing w:val="1"/>
          <w:sz w:val="20"/>
        </w:rPr>
        <w:t xml:space="preserve"> </w:t>
      </w:r>
      <w:r>
        <w:t>releases.</w:t>
      </w:r>
      <w:r>
        <w:rPr>
          <w:spacing w:val="1"/>
        </w:rPr>
        <w:t xml:space="preserve"> </w:t>
      </w:r>
      <w:r>
        <w:t>(Understandably,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recommendation</w:t>
      </w:r>
      <w:r>
        <w:rPr>
          <w:spacing w:val="1"/>
        </w:rPr>
        <w:t xml:space="preserve"> </w:t>
      </w:r>
      <w:r>
        <w:t>caused</w:t>
      </w:r>
      <w:r>
        <w:rPr>
          <w:spacing w:val="56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lot</w:t>
      </w:r>
      <w:r>
        <w:rPr>
          <w:spacing w:val="56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confusion</w:t>
      </w:r>
      <w:r>
        <w:rPr>
          <w:spacing w:val="56"/>
        </w:rPr>
        <w:t xml:space="preserve"> </w:t>
      </w:r>
      <w:r>
        <w:t>so</w:t>
      </w:r>
      <w:r>
        <w:rPr>
          <w:spacing w:val="5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deprecation</w:t>
      </w:r>
      <w:r>
        <w:rPr>
          <w:spacing w:val="13"/>
        </w:rPr>
        <w:t xml:space="preserve"> </w:t>
      </w:r>
      <w:r>
        <w:t>warning</w:t>
      </w:r>
      <w:r>
        <w:rPr>
          <w:spacing w:val="15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removed</w:t>
      </w:r>
      <w:r>
        <w:rPr>
          <w:spacing w:val="9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later</w:t>
      </w:r>
      <w:r>
        <w:rPr>
          <w:spacing w:val="8"/>
        </w:rPr>
        <w:t xml:space="preserve"> </w:t>
      </w:r>
      <w:r>
        <w:t>releases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series.)</w:t>
      </w:r>
    </w:p>
    <w:p>
      <w:pPr>
        <w:pStyle w:val="6"/>
        <w:spacing w:before="1"/>
        <w:rPr>
          <w:sz w:val="24"/>
        </w:rPr>
      </w:pPr>
    </w:p>
    <w:p>
      <w:pPr>
        <w:pStyle w:val="6"/>
        <w:spacing w:before="1" w:line="276" w:lineRule="auto"/>
        <w:ind w:left="867" w:right="241"/>
        <w:jc w:val="both"/>
      </w:pPr>
      <w:r>
        <w:rPr>
          <w:w w:val="105"/>
        </w:rPr>
        <w:t>Previous editions of this book were based on 0.20 releases, and used the old API throughout</w:t>
      </w:r>
      <w:r>
        <w:rPr>
          <w:spacing w:val="1"/>
          <w:w w:val="105"/>
        </w:rPr>
        <w:t xml:space="preserve"> </w:t>
      </w:r>
      <w:r>
        <w:rPr>
          <w:w w:val="105"/>
        </w:rPr>
        <w:t>(although the new API was covered, the code invariably used the old API). In this edition the</w:t>
      </w:r>
      <w:r>
        <w:rPr>
          <w:spacing w:val="1"/>
          <w:w w:val="105"/>
        </w:rPr>
        <w:t xml:space="preserve"> </w:t>
      </w:r>
      <w:r>
        <w:rPr>
          <w:w w:val="105"/>
        </w:rPr>
        <w:t>new API is used as the primary API, except where mentioned. How- ever, should you wish to</w:t>
      </w:r>
      <w:r>
        <w:rPr>
          <w:spacing w:val="1"/>
          <w:w w:val="105"/>
        </w:rPr>
        <w:t xml:space="preserve"> </w:t>
      </w:r>
      <w:r>
        <w:rPr>
          <w:w w:val="105"/>
        </w:rPr>
        <w:t>use the old API, you can, since the code for all the examples in this book is available for the</w:t>
      </w:r>
      <w:r>
        <w:rPr>
          <w:spacing w:val="1"/>
          <w:w w:val="105"/>
        </w:rPr>
        <w:t xml:space="preserve"> </w:t>
      </w:r>
      <w:r>
        <w:rPr>
          <w:w w:val="105"/>
        </w:rPr>
        <w:t>old API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book’s</w:t>
      </w:r>
      <w:r>
        <w:rPr>
          <w:spacing w:val="4"/>
          <w:w w:val="105"/>
        </w:rPr>
        <w:t xml:space="preserve"> </w:t>
      </w:r>
      <w:r>
        <w:rPr>
          <w:w w:val="105"/>
        </w:rPr>
        <w:t>website.</w:t>
      </w:r>
      <w:r>
        <w:rPr>
          <w:w w:val="105"/>
          <w:position w:val="5"/>
        </w:rPr>
        <w:t>1</w:t>
      </w:r>
    </w:p>
    <w:p>
      <w:pPr>
        <w:pStyle w:val="6"/>
        <w:spacing w:before="4"/>
        <w:rPr>
          <w:sz w:val="24"/>
        </w:rPr>
      </w:pPr>
    </w:p>
    <w:p>
      <w:pPr>
        <w:pStyle w:val="6"/>
        <w:spacing w:before="1"/>
        <w:ind w:left="867"/>
        <w:jc w:val="both"/>
      </w:pPr>
      <w:r>
        <w:t>There</w:t>
      </w:r>
      <w:r>
        <w:rPr>
          <w:spacing w:val="19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several</w:t>
      </w:r>
      <w:r>
        <w:rPr>
          <w:spacing w:val="18"/>
        </w:rPr>
        <w:t xml:space="preserve"> </w:t>
      </w:r>
      <w:r>
        <w:t>notable</w:t>
      </w:r>
      <w:r>
        <w:rPr>
          <w:spacing w:val="19"/>
        </w:rPr>
        <w:t xml:space="preserve"> </w:t>
      </w:r>
      <w:r>
        <w:t>differences</w:t>
      </w:r>
      <w:r>
        <w:rPr>
          <w:spacing w:val="30"/>
        </w:rPr>
        <w:t xml:space="preserve"> </w:t>
      </w:r>
      <w:r>
        <w:t>between</w:t>
      </w:r>
      <w:r>
        <w:rPr>
          <w:spacing w:val="24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two</w:t>
      </w:r>
      <w:r>
        <w:rPr>
          <w:spacing w:val="29"/>
        </w:rPr>
        <w:t xml:space="preserve"> </w:t>
      </w:r>
      <w:r>
        <w:t>APIs:</w:t>
      </w:r>
    </w:p>
    <w:p>
      <w:pPr>
        <w:pStyle w:val="6"/>
        <w:spacing w:before="7"/>
        <w:rPr>
          <w:sz w:val="27"/>
        </w:rPr>
      </w:pPr>
    </w:p>
    <w:p>
      <w:pPr>
        <w:pStyle w:val="9"/>
        <w:numPr>
          <w:ilvl w:val="0"/>
          <w:numId w:val="5"/>
        </w:numPr>
        <w:tabs>
          <w:tab w:val="left" w:pos="1434"/>
        </w:tabs>
        <w:spacing w:before="0" w:after="0" w:line="276" w:lineRule="auto"/>
        <w:ind w:left="1433" w:right="244" w:hanging="568"/>
        <w:jc w:val="both"/>
        <w:rPr>
          <w:sz w:val="22"/>
        </w:rPr>
      </w:pPr>
      <w:r>
        <w:rPr>
          <w:sz w:val="22"/>
        </w:rPr>
        <w:t>The new API favors abstract classes over interfaces, since these are easier to evolve. For</w:t>
      </w:r>
      <w:r>
        <w:rPr>
          <w:spacing w:val="1"/>
          <w:sz w:val="22"/>
        </w:rPr>
        <w:t xml:space="preserve"> </w:t>
      </w:r>
      <w:r>
        <w:rPr>
          <w:sz w:val="22"/>
        </w:rPr>
        <w:t>example,</w:t>
      </w:r>
      <w:r>
        <w:rPr>
          <w:spacing w:val="1"/>
          <w:sz w:val="22"/>
        </w:rPr>
        <w:t xml:space="preserve"> </w:t>
      </w:r>
      <w:r>
        <w:rPr>
          <w:sz w:val="22"/>
        </w:rPr>
        <w:t>you</w:t>
      </w:r>
      <w:r>
        <w:rPr>
          <w:spacing w:val="1"/>
          <w:sz w:val="22"/>
        </w:rPr>
        <w:t xml:space="preserve"> </w:t>
      </w:r>
      <w:r>
        <w:rPr>
          <w:sz w:val="22"/>
        </w:rPr>
        <w:t>can</w:t>
      </w:r>
      <w:r>
        <w:rPr>
          <w:spacing w:val="1"/>
          <w:sz w:val="22"/>
        </w:rPr>
        <w:t xml:space="preserve"> </w:t>
      </w:r>
      <w:r>
        <w:rPr>
          <w:sz w:val="22"/>
        </w:rPr>
        <w:t>add</w:t>
      </w:r>
      <w:r>
        <w:rPr>
          <w:spacing w:val="1"/>
          <w:sz w:val="22"/>
        </w:rPr>
        <w:t xml:space="preserve"> </w:t>
      </w:r>
      <w:r>
        <w:rPr>
          <w:sz w:val="22"/>
        </w:rPr>
        <w:t>a</w:t>
      </w:r>
      <w:r>
        <w:rPr>
          <w:spacing w:val="1"/>
          <w:sz w:val="22"/>
        </w:rPr>
        <w:t xml:space="preserve"> </w:t>
      </w:r>
      <w:r>
        <w:rPr>
          <w:sz w:val="22"/>
        </w:rPr>
        <w:t>method</w:t>
      </w:r>
      <w:r>
        <w:rPr>
          <w:spacing w:val="1"/>
          <w:sz w:val="22"/>
        </w:rPr>
        <w:t xml:space="preserve"> </w:t>
      </w:r>
      <w:r>
        <w:rPr>
          <w:sz w:val="22"/>
        </w:rPr>
        <w:t>(with</w:t>
      </w:r>
      <w:r>
        <w:rPr>
          <w:spacing w:val="1"/>
          <w:sz w:val="22"/>
        </w:rPr>
        <w:t xml:space="preserve"> </w:t>
      </w:r>
      <w:r>
        <w:rPr>
          <w:sz w:val="22"/>
        </w:rPr>
        <w:t>a</w:t>
      </w:r>
      <w:r>
        <w:rPr>
          <w:spacing w:val="1"/>
          <w:sz w:val="22"/>
        </w:rPr>
        <w:t xml:space="preserve"> </w:t>
      </w:r>
      <w:r>
        <w:rPr>
          <w:sz w:val="22"/>
        </w:rPr>
        <w:t>default</w:t>
      </w:r>
      <w:r>
        <w:rPr>
          <w:spacing w:val="1"/>
          <w:sz w:val="22"/>
        </w:rPr>
        <w:t xml:space="preserve"> </w:t>
      </w:r>
      <w:r>
        <w:rPr>
          <w:sz w:val="22"/>
        </w:rPr>
        <w:t>implementation)</w:t>
      </w:r>
      <w:r>
        <w:rPr>
          <w:spacing w:val="55"/>
          <w:sz w:val="22"/>
        </w:rPr>
        <w:t xml:space="preserve"> </w:t>
      </w:r>
      <w:r>
        <w:rPr>
          <w:sz w:val="22"/>
        </w:rPr>
        <w:t>to</w:t>
      </w:r>
      <w:r>
        <w:rPr>
          <w:spacing w:val="55"/>
          <w:sz w:val="22"/>
        </w:rPr>
        <w:t xml:space="preserve"> </w:t>
      </w:r>
      <w:r>
        <w:rPr>
          <w:sz w:val="22"/>
        </w:rPr>
        <w:t>an</w:t>
      </w:r>
      <w:r>
        <w:rPr>
          <w:spacing w:val="55"/>
          <w:sz w:val="22"/>
        </w:rPr>
        <w:t xml:space="preserve"> </w:t>
      </w:r>
      <w:r>
        <w:rPr>
          <w:sz w:val="22"/>
        </w:rPr>
        <w:t>abstract</w:t>
      </w:r>
      <w:r>
        <w:rPr>
          <w:spacing w:val="55"/>
          <w:sz w:val="22"/>
        </w:rPr>
        <w:t xml:space="preserve"> </w:t>
      </w:r>
      <w:r>
        <w:rPr>
          <w:sz w:val="22"/>
        </w:rPr>
        <w:t>class</w:t>
      </w:r>
      <w:r>
        <w:rPr>
          <w:spacing w:val="1"/>
          <w:sz w:val="22"/>
        </w:rPr>
        <w:t xml:space="preserve"> </w:t>
      </w:r>
      <w:r>
        <w:rPr>
          <w:sz w:val="22"/>
        </w:rPr>
        <w:t>without</w:t>
      </w:r>
      <w:r>
        <w:rPr>
          <w:spacing w:val="1"/>
          <w:sz w:val="22"/>
        </w:rPr>
        <w:t xml:space="preserve"> </w:t>
      </w:r>
      <w:r>
        <w:rPr>
          <w:sz w:val="22"/>
        </w:rPr>
        <w:t>breaking</w:t>
      </w:r>
      <w:r>
        <w:rPr>
          <w:spacing w:val="1"/>
          <w:sz w:val="22"/>
        </w:rPr>
        <w:t xml:space="preserve"> </w:t>
      </w:r>
      <w:r>
        <w:rPr>
          <w:sz w:val="22"/>
        </w:rPr>
        <w:t>old</w:t>
      </w:r>
      <w:r>
        <w:rPr>
          <w:spacing w:val="1"/>
          <w:sz w:val="22"/>
        </w:rPr>
        <w:t xml:space="preserve"> </w:t>
      </w:r>
      <w:r>
        <w:rPr>
          <w:sz w:val="22"/>
        </w:rPr>
        <w:t>implementations</w:t>
      </w:r>
      <w:r>
        <w:rPr>
          <w:spacing w:val="1"/>
          <w:sz w:val="22"/>
        </w:rPr>
        <w:t xml:space="preserve"> </w:t>
      </w:r>
      <w:r>
        <w:rPr>
          <w:sz w:val="22"/>
        </w:rPr>
        <w:t>of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class</w:t>
      </w:r>
      <w:r>
        <w:rPr>
          <w:position w:val="5"/>
          <w:sz w:val="22"/>
        </w:rPr>
        <w:t>2</w:t>
      </w:r>
      <w:r>
        <w:rPr>
          <w:sz w:val="22"/>
        </w:rPr>
        <w:t>.</w:t>
      </w:r>
      <w:r>
        <w:rPr>
          <w:spacing w:val="55"/>
          <w:sz w:val="22"/>
        </w:rPr>
        <w:t xml:space="preserve"> </w:t>
      </w:r>
      <w:r>
        <w:rPr>
          <w:sz w:val="22"/>
        </w:rPr>
        <w:t>For</w:t>
      </w:r>
      <w:r>
        <w:rPr>
          <w:spacing w:val="55"/>
          <w:sz w:val="22"/>
        </w:rPr>
        <w:t xml:space="preserve"> </w:t>
      </w:r>
      <w:r>
        <w:rPr>
          <w:sz w:val="22"/>
        </w:rPr>
        <w:t>example,</w:t>
      </w:r>
      <w:r>
        <w:rPr>
          <w:spacing w:val="55"/>
          <w:sz w:val="22"/>
        </w:rPr>
        <w:t xml:space="preserve"> </w:t>
      </w:r>
      <w:r>
        <w:rPr>
          <w:sz w:val="22"/>
        </w:rPr>
        <w:t>the</w:t>
      </w:r>
      <w:r>
        <w:rPr>
          <w:spacing w:val="55"/>
          <w:sz w:val="22"/>
        </w:rPr>
        <w:t xml:space="preserve"> </w:t>
      </w:r>
      <w:r>
        <w:rPr>
          <w:sz w:val="22"/>
        </w:rPr>
        <w:t>Mapper</w:t>
      </w:r>
      <w:r>
        <w:rPr>
          <w:spacing w:val="55"/>
          <w:sz w:val="22"/>
        </w:rPr>
        <w:t xml:space="preserve"> </w:t>
      </w:r>
      <w:r>
        <w:rPr>
          <w:sz w:val="22"/>
        </w:rPr>
        <w:t>and</w:t>
      </w:r>
      <w:r>
        <w:rPr>
          <w:spacing w:val="1"/>
          <w:sz w:val="22"/>
        </w:rPr>
        <w:t xml:space="preserve"> </w:t>
      </w:r>
      <w:r>
        <w:rPr>
          <w:sz w:val="22"/>
        </w:rPr>
        <w:t>Reducer</w:t>
      </w:r>
      <w:r>
        <w:rPr>
          <w:spacing w:val="19"/>
          <w:sz w:val="22"/>
        </w:rPr>
        <w:t xml:space="preserve"> </w:t>
      </w:r>
      <w:r>
        <w:rPr>
          <w:sz w:val="22"/>
        </w:rPr>
        <w:t>interfaces</w:t>
      </w:r>
      <w:r>
        <w:rPr>
          <w:spacing w:val="7"/>
          <w:sz w:val="22"/>
        </w:rPr>
        <w:t xml:space="preserve"> </w:t>
      </w:r>
      <w:r>
        <w:rPr>
          <w:sz w:val="22"/>
        </w:rPr>
        <w:t>in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2"/>
          <w:sz w:val="22"/>
        </w:rPr>
        <w:t xml:space="preserve"> </w:t>
      </w:r>
      <w:r>
        <w:rPr>
          <w:sz w:val="22"/>
        </w:rPr>
        <w:t>old</w:t>
      </w:r>
      <w:r>
        <w:rPr>
          <w:spacing w:val="10"/>
          <w:sz w:val="22"/>
        </w:rPr>
        <w:t xml:space="preserve"> </w:t>
      </w:r>
      <w:r>
        <w:rPr>
          <w:sz w:val="22"/>
        </w:rPr>
        <w:t>API are</w:t>
      </w:r>
      <w:r>
        <w:rPr>
          <w:spacing w:val="-3"/>
          <w:sz w:val="22"/>
        </w:rPr>
        <w:t xml:space="preserve"> </w:t>
      </w:r>
      <w:r>
        <w:rPr>
          <w:sz w:val="22"/>
        </w:rPr>
        <w:t>abstract</w:t>
      </w:r>
      <w:r>
        <w:rPr>
          <w:spacing w:val="8"/>
          <w:sz w:val="22"/>
        </w:rPr>
        <w:t xml:space="preserve"> </w:t>
      </w:r>
      <w:r>
        <w:rPr>
          <w:sz w:val="22"/>
        </w:rPr>
        <w:t>classes</w:t>
      </w:r>
      <w:r>
        <w:rPr>
          <w:spacing w:val="7"/>
          <w:sz w:val="22"/>
        </w:rPr>
        <w:t xml:space="preserve"> </w:t>
      </w:r>
      <w:r>
        <w:rPr>
          <w:sz w:val="22"/>
        </w:rPr>
        <w:t>in the</w:t>
      </w:r>
      <w:r>
        <w:rPr>
          <w:spacing w:val="3"/>
          <w:sz w:val="22"/>
        </w:rPr>
        <w:t xml:space="preserve"> </w:t>
      </w:r>
      <w:r>
        <w:rPr>
          <w:sz w:val="22"/>
        </w:rPr>
        <w:t>new</w:t>
      </w:r>
      <w:r>
        <w:rPr>
          <w:spacing w:val="9"/>
          <w:sz w:val="22"/>
        </w:rPr>
        <w:t xml:space="preserve"> </w:t>
      </w:r>
      <w:r>
        <w:rPr>
          <w:sz w:val="22"/>
        </w:rPr>
        <w:t>API.</w:t>
      </w:r>
    </w:p>
    <w:p>
      <w:pPr>
        <w:pStyle w:val="9"/>
        <w:numPr>
          <w:ilvl w:val="0"/>
          <w:numId w:val="5"/>
        </w:numPr>
        <w:tabs>
          <w:tab w:val="left" w:pos="1434"/>
        </w:tabs>
        <w:spacing w:before="59" w:after="0" w:line="273" w:lineRule="auto"/>
        <w:ind w:left="1433" w:right="254" w:hanging="568"/>
        <w:jc w:val="both"/>
        <w:rPr>
          <w:sz w:val="22"/>
        </w:rPr>
      </w:pPr>
      <w:r>
        <w:rPr>
          <w:sz w:val="22"/>
        </w:rPr>
        <w:t>The new API is in the org.apache.hadoop.mapreduce package (and subpackages). The old</w:t>
      </w:r>
      <w:r>
        <w:rPr>
          <w:spacing w:val="1"/>
          <w:sz w:val="22"/>
        </w:rPr>
        <w:t xml:space="preserve"> </w:t>
      </w:r>
      <w:r>
        <w:rPr>
          <w:sz w:val="22"/>
        </w:rPr>
        <w:t>API</w:t>
      </w:r>
      <w:r>
        <w:rPr>
          <w:spacing w:val="11"/>
          <w:sz w:val="22"/>
        </w:rPr>
        <w:t xml:space="preserve"> </w:t>
      </w:r>
      <w:r>
        <w:rPr>
          <w:sz w:val="22"/>
        </w:rPr>
        <w:t>can</w:t>
      </w:r>
      <w:r>
        <w:rPr>
          <w:spacing w:val="10"/>
          <w:sz w:val="22"/>
        </w:rPr>
        <w:t xml:space="preserve"> </w:t>
      </w:r>
      <w:r>
        <w:rPr>
          <w:sz w:val="22"/>
        </w:rPr>
        <w:t>still</w:t>
      </w:r>
      <w:r>
        <w:rPr>
          <w:spacing w:val="11"/>
          <w:sz w:val="22"/>
        </w:rPr>
        <w:t xml:space="preserve"> </w:t>
      </w:r>
      <w:r>
        <w:rPr>
          <w:sz w:val="22"/>
        </w:rPr>
        <w:t>be</w:t>
      </w:r>
      <w:r>
        <w:rPr>
          <w:spacing w:val="6"/>
          <w:sz w:val="22"/>
        </w:rPr>
        <w:t xml:space="preserve"> </w:t>
      </w:r>
      <w:r>
        <w:rPr>
          <w:sz w:val="22"/>
        </w:rPr>
        <w:t>found</w:t>
      </w:r>
      <w:r>
        <w:rPr>
          <w:spacing w:val="10"/>
          <w:sz w:val="22"/>
        </w:rPr>
        <w:t xml:space="preserve"> </w:t>
      </w:r>
      <w:r>
        <w:rPr>
          <w:sz w:val="22"/>
        </w:rPr>
        <w:t>in</w:t>
      </w:r>
      <w:r>
        <w:rPr>
          <w:spacing w:val="-7"/>
          <w:sz w:val="22"/>
        </w:rPr>
        <w:t xml:space="preserve"> </w:t>
      </w:r>
      <w:r>
        <w:rPr>
          <w:sz w:val="22"/>
        </w:rPr>
        <w:t>org.apache.hadoop.mapred.</w:t>
      </w:r>
    </w:p>
    <w:p>
      <w:pPr>
        <w:pStyle w:val="9"/>
        <w:numPr>
          <w:ilvl w:val="0"/>
          <w:numId w:val="5"/>
        </w:numPr>
        <w:tabs>
          <w:tab w:val="left" w:pos="1434"/>
        </w:tabs>
        <w:spacing w:before="61" w:after="0" w:line="276" w:lineRule="auto"/>
        <w:ind w:left="1432" w:right="246" w:hanging="567"/>
        <w:jc w:val="both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new</w:t>
      </w:r>
      <w:r>
        <w:rPr>
          <w:spacing w:val="1"/>
          <w:sz w:val="22"/>
        </w:rPr>
        <w:t xml:space="preserve"> </w:t>
      </w:r>
      <w:r>
        <w:rPr>
          <w:sz w:val="22"/>
        </w:rPr>
        <w:t>API</w:t>
      </w:r>
      <w:r>
        <w:rPr>
          <w:spacing w:val="1"/>
          <w:sz w:val="22"/>
        </w:rPr>
        <w:t xml:space="preserve"> </w:t>
      </w:r>
      <w:r>
        <w:rPr>
          <w:sz w:val="22"/>
        </w:rPr>
        <w:t>makes</w:t>
      </w:r>
      <w:r>
        <w:rPr>
          <w:spacing w:val="1"/>
          <w:sz w:val="22"/>
        </w:rPr>
        <w:t xml:space="preserve"> </w:t>
      </w:r>
      <w:r>
        <w:rPr>
          <w:sz w:val="22"/>
        </w:rPr>
        <w:t>extensive</w:t>
      </w:r>
      <w:r>
        <w:rPr>
          <w:spacing w:val="1"/>
          <w:sz w:val="22"/>
        </w:rPr>
        <w:t xml:space="preserve"> </w:t>
      </w:r>
      <w:r>
        <w:rPr>
          <w:sz w:val="22"/>
        </w:rPr>
        <w:t>use</w:t>
      </w:r>
      <w:r>
        <w:rPr>
          <w:spacing w:val="1"/>
          <w:sz w:val="22"/>
        </w:rPr>
        <w:t xml:space="preserve"> </w:t>
      </w:r>
      <w:r>
        <w:rPr>
          <w:sz w:val="22"/>
        </w:rPr>
        <w:t>of</w:t>
      </w:r>
      <w:r>
        <w:rPr>
          <w:spacing w:val="1"/>
          <w:sz w:val="22"/>
        </w:rPr>
        <w:t xml:space="preserve"> </w:t>
      </w:r>
      <w:r>
        <w:rPr>
          <w:sz w:val="22"/>
        </w:rPr>
        <w:t>context</w:t>
      </w:r>
      <w:r>
        <w:rPr>
          <w:spacing w:val="1"/>
          <w:sz w:val="22"/>
        </w:rPr>
        <w:t xml:space="preserve"> </w:t>
      </w:r>
      <w:r>
        <w:rPr>
          <w:sz w:val="22"/>
        </w:rPr>
        <w:t>objects</w:t>
      </w:r>
      <w:r>
        <w:rPr>
          <w:spacing w:val="1"/>
          <w:sz w:val="22"/>
        </w:rPr>
        <w:t xml:space="preserve"> </w:t>
      </w:r>
      <w:r>
        <w:rPr>
          <w:sz w:val="22"/>
        </w:rPr>
        <w:t>that</w:t>
      </w:r>
      <w:r>
        <w:rPr>
          <w:spacing w:val="1"/>
          <w:sz w:val="22"/>
        </w:rPr>
        <w:t xml:space="preserve"> </w:t>
      </w:r>
      <w:r>
        <w:rPr>
          <w:sz w:val="22"/>
        </w:rPr>
        <w:t>allow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user</w:t>
      </w:r>
      <w:r>
        <w:rPr>
          <w:spacing w:val="1"/>
          <w:sz w:val="22"/>
        </w:rPr>
        <w:t xml:space="preserve"> </w:t>
      </w:r>
      <w:r>
        <w:rPr>
          <w:sz w:val="22"/>
        </w:rPr>
        <w:t>code</w:t>
      </w:r>
      <w:r>
        <w:rPr>
          <w:spacing w:val="55"/>
          <w:sz w:val="22"/>
        </w:rPr>
        <w:t xml:space="preserve"> </w:t>
      </w:r>
      <w:r>
        <w:rPr>
          <w:sz w:val="22"/>
        </w:rPr>
        <w:t>to</w:t>
      </w:r>
      <w:r>
        <w:rPr>
          <w:spacing w:val="1"/>
          <w:sz w:val="22"/>
        </w:rPr>
        <w:t xml:space="preserve"> </w:t>
      </w:r>
      <w:r>
        <w:rPr>
          <w:sz w:val="22"/>
        </w:rPr>
        <w:t>communicate with the MapReduce system. The new Context, for example, essen- tially</w:t>
      </w:r>
      <w:r>
        <w:rPr>
          <w:spacing w:val="1"/>
          <w:sz w:val="22"/>
        </w:rPr>
        <w:t xml:space="preserve"> </w:t>
      </w:r>
      <w:r>
        <w:rPr>
          <w:sz w:val="22"/>
        </w:rPr>
        <w:t>unifies</w:t>
      </w:r>
      <w:r>
        <w:rPr>
          <w:spacing w:val="19"/>
          <w:sz w:val="22"/>
        </w:rPr>
        <w:t xml:space="preserve"> </w:t>
      </w:r>
      <w:r>
        <w:rPr>
          <w:sz w:val="22"/>
        </w:rPr>
        <w:t>the</w:t>
      </w:r>
      <w:r>
        <w:rPr>
          <w:spacing w:val="17"/>
          <w:sz w:val="22"/>
        </w:rPr>
        <w:t xml:space="preserve"> </w:t>
      </w:r>
      <w:r>
        <w:rPr>
          <w:sz w:val="22"/>
        </w:rPr>
        <w:t>role</w:t>
      </w:r>
      <w:r>
        <w:rPr>
          <w:spacing w:val="23"/>
          <w:sz w:val="22"/>
        </w:rPr>
        <w:t xml:space="preserve"> </w:t>
      </w:r>
      <w:r>
        <w:rPr>
          <w:sz w:val="22"/>
        </w:rPr>
        <w:t>of</w:t>
      </w:r>
      <w:r>
        <w:rPr>
          <w:spacing w:val="17"/>
          <w:sz w:val="22"/>
        </w:rPr>
        <w:t xml:space="preserve"> </w:t>
      </w:r>
      <w:r>
        <w:rPr>
          <w:sz w:val="22"/>
        </w:rPr>
        <w:t>the</w:t>
      </w:r>
      <w:r>
        <w:rPr>
          <w:spacing w:val="17"/>
          <w:sz w:val="22"/>
        </w:rPr>
        <w:t xml:space="preserve"> </w:t>
      </w:r>
      <w:r>
        <w:rPr>
          <w:sz w:val="22"/>
        </w:rPr>
        <w:t>JobConf,</w:t>
      </w:r>
      <w:r>
        <w:rPr>
          <w:spacing w:val="17"/>
          <w:sz w:val="22"/>
        </w:rPr>
        <w:t xml:space="preserve"> </w:t>
      </w:r>
      <w:r>
        <w:rPr>
          <w:sz w:val="22"/>
        </w:rPr>
        <w:t>the</w:t>
      </w:r>
      <w:r>
        <w:rPr>
          <w:spacing w:val="17"/>
          <w:sz w:val="22"/>
        </w:rPr>
        <w:t xml:space="preserve"> </w:t>
      </w:r>
      <w:r>
        <w:rPr>
          <w:sz w:val="22"/>
        </w:rPr>
        <w:t>OutputCollector,</w:t>
      </w:r>
      <w:r>
        <w:rPr>
          <w:spacing w:val="19"/>
          <w:sz w:val="22"/>
        </w:rPr>
        <w:t xml:space="preserve"> </w:t>
      </w:r>
      <w:r>
        <w:rPr>
          <w:sz w:val="22"/>
        </w:rPr>
        <w:t>and</w:t>
      </w:r>
      <w:r>
        <w:rPr>
          <w:spacing w:val="21"/>
          <w:sz w:val="22"/>
        </w:rPr>
        <w:t xml:space="preserve"> </w:t>
      </w:r>
      <w:r>
        <w:rPr>
          <w:sz w:val="22"/>
        </w:rPr>
        <w:t>the</w:t>
      </w:r>
      <w:r>
        <w:rPr>
          <w:spacing w:val="17"/>
          <w:sz w:val="22"/>
        </w:rPr>
        <w:t xml:space="preserve"> </w:t>
      </w:r>
      <w:r>
        <w:rPr>
          <w:sz w:val="22"/>
        </w:rPr>
        <w:t>Reporter</w:t>
      </w:r>
      <w:r>
        <w:rPr>
          <w:spacing w:val="23"/>
          <w:sz w:val="22"/>
        </w:rPr>
        <w:t xml:space="preserve"> </w:t>
      </w:r>
      <w:r>
        <w:rPr>
          <w:sz w:val="22"/>
        </w:rPr>
        <w:t>from</w:t>
      </w:r>
      <w:r>
        <w:rPr>
          <w:spacing w:val="36"/>
          <w:sz w:val="22"/>
        </w:rPr>
        <w:t xml:space="preserve"> </w:t>
      </w:r>
      <w:r>
        <w:rPr>
          <w:sz w:val="22"/>
        </w:rPr>
        <w:t>the</w:t>
      </w:r>
      <w:r>
        <w:rPr>
          <w:spacing w:val="18"/>
          <w:sz w:val="22"/>
        </w:rPr>
        <w:t xml:space="preserve"> </w:t>
      </w:r>
      <w:r>
        <w:rPr>
          <w:sz w:val="22"/>
        </w:rPr>
        <w:t>old</w:t>
      </w:r>
      <w:r>
        <w:rPr>
          <w:spacing w:val="33"/>
          <w:sz w:val="22"/>
        </w:rPr>
        <w:t xml:space="preserve"> </w:t>
      </w:r>
      <w:r>
        <w:rPr>
          <w:sz w:val="22"/>
        </w:rPr>
        <w:t>API.</w:t>
      </w:r>
    </w:p>
    <w:p>
      <w:pPr>
        <w:pStyle w:val="9"/>
        <w:numPr>
          <w:ilvl w:val="0"/>
          <w:numId w:val="5"/>
        </w:numPr>
        <w:tabs>
          <w:tab w:val="left" w:pos="1434"/>
        </w:tabs>
        <w:spacing w:before="62" w:after="0" w:line="276" w:lineRule="auto"/>
        <w:ind w:left="1432" w:right="242" w:hanging="567"/>
        <w:jc w:val="both"/>
        <w:rPr>
          <w:sz w:val="22"/>
        </w:rPr>
      </w:pPr>
      <w:r>
        <w:rPr>
          <w:sz w:val="22"/>
        </w:rPr>
        <w:t>In both APIs, key-value record pairs are pushed to the mapper and reducer, but in addition,</w:t>
      </w:r>
      <w:r>
        <w:rPr>
          <w:spacing w:val="1"/>
          <w:sz w:val="22"/>
        </w:rPr>
        <w:t xml:space="preserve"> </w:t>
      </w:r>
      <w:r>
        <w:rPr>
          <w:sz w:val="22"/>
        </w:rPr>
        <w:t>the new API allows both mappers and reducers to control the execution flow by overriding</w:t>
      </w:r>
      <w:r>
        <w:rPr>
          <w:spacing w:val="1"/>
          <w:sz w:val="22"/>
        </w:rPr>
        <w:t xml:space="preserve"> </w:t>
      </w:r>
      <w:r>
        <w:rPr>
          <w:sz w:val="22"/>
        </w:rPr>
        <w:t>the run()</w:t>
      </w:r>
      <w:r>
        <w:rPr>
          <w:spacing w:val="55"/>
          <w:sz w:val="22"/>
        </w:rPr>
        <w:t xml:space="preserve"> </w:t>
      </w:r>
      <w:r>
        <w:rPr>
          <w:sz w:val="22"/>
        </w:rPr>
        <w:t>method. For</w:t>
      </w:r>
      <w:r>
        <w:rPr>
          <w:spacing w:val="55"/>
          <w:sz w:val="22"/>
        </w:rPr>
        <w:t xml:space="preserve"> </w:t>
      </w:r>
      <w:r>
        <w:rPr>
          <w:sz w:val="22"/>
        </w:rPr>
        <w:t>example, records can be processed in batches,</w:t>
      </w:r>
      <w:r>
        <w:rPr>
          <w:spacing w:val="55"/>
          <w:sz w:val="22"/>
        </w:rPr>
        <w:t xml:space="preserve"> </w:t>
      </w:r>
      <w:r>
        <w:rPr>
          <w:sz w:val="22"/>
        </w:rPr>
        <w:t>or the</w:t>
      </w:r>
      <w:r>
        <w:rPr>
          <w:spacing w:val="55"/>
          <w:sz w:val="22"/>
        </w:rPr>
        <w:t xml:space="preserve"> </w:t>
      </w:r>
      <w:r>
        <w:rPr>
          <w:sz w:val="22"/>
        </w:rPr>
        <w:t>execution can</w:t>
      </w:r>
      <w:r>
        <w:rPr>
          <w:spacing w:val="1"/>
          <w:sz w:val="22"/>
        </w:rPr>
        <w:t xml:space="preserve"> </w:t>
      </w:r>
      <w:r>
        <w:rPr>
          <w:sz w:val="22"/>
        </w:rPr>
        <w:t>be terminated</w:t>
      </w:r>
      <w:r>
        <w:rPr>
          <w:spacing w:val="1"/>
          <w:sz w:val="22"/>
        </w:rPr>
        <w:t xml:space="preserve"> </w:t>
      </w:r>
      <w:r>
        <w:rPr>
          <w:sz w:val="22"/>
        </w:rPr>
        <w:t>before all the records</w:t>
      </w:r>
      <w:r>
        <w:rPr>
          <w:spacing w:val="55"/>
          <w:sz w:val="22"/>
        </w:rPr>
        <w:t xml:space="preserve"> </w:t>
      </w:r>
      <w:r>
        <w:rPr>
          <w:sz w:val="22"/>
        </w:rPr>
        <w:t>have been</w:t>
      </w:r>
      <w:r>
        <w:rPr>
          <w:spacing w:val="55"/>
          <w:sz w:val="22"/>
        </w:rPr>
        <w:t xml:space="preserve"> </w:t>
      </w:r>
      <w:r>
        <w:rPr>
          <w:sz w:val="22"/>
        </w:rPr>
        <w:t>pro-</w:t>
      </w:r>
      <w:r>
        <w:rPr>
          <w:spacing w:val="55"/>
          <w:sz w:val="22"/>
        </w:rPr>
        <w:t xml:space="preserve"> </w:t>
      </w:r>
      <w:r>
        <w:rPr>
          <w:sz w:val="22"/>
        </w:rPr>
        <w:t>cessed. In the old API this is possible</w:t>
      </w:r>
      <w:r>
        <w:rPr>
          <w:spacing w:val="1"/>
          <w:sz w:val="22"/>
        </w:rPr>
        <w:t xml:space="preserve"> </w:t>
      </w:r>
      <w:r>
        <w:rPr>
          <w:sz w:val="22"/>
        </w:rPr>
        <w:t>for</w:t>
      </w:r>
      <w:r>
        <w:rPr>
          <w:spacing w:val="4"/>
          <w:sz w:val="22"/>
        </w:rPr>
        <w:t xml:space="preserve"> </w:t>
      </w:r>
      <w:r>
        <w:rPr>
          <w:sz w:val="22"/>
        </w:rPr>
        <w:t>mappers</w:t>
      </w:r>
      <w:r>
        <w:rPr>
          <w:spacing w:val="4"/>
          <w:sz w:val="22"/>
        </w:rPr>
        <w:t xml:space="preserve"> </w:t>
      </w:r>
      <w:r>
        <w:rPr>
          <w:sz w:val="22"/>
        </w:rPr>
        <w:t>by</w:t>
      </w:r>
      <w:r>
        <w:rPr>
          <w:spacing w:val="3"/>
          <w:sz w:val="22"/>
        </w:rPr>
        <w:t xml:space="preserve"> </w:t>
      </w:r>
      <w:r>
        <w:rPr>
          <w:sz w:val="22"/>
        </w:rPr>
        <w:t>writing</w:t>
      </w:r>
      <w:r>
        <w:rPr>
          <w:spacing w:val="-2"/>
          <w:sz w:val="22"/>
        </w:rPr>
        <w:t xml:space="preserve"> </w:t>
      </w:r>
      <w:r>
        <w:rPr>
          <w:sz w:val="22"/>
        </w:rPr>
        <w:t>a</w:t>
      </w:r>
      <w:r>
        <w:rPr>
          <w:spacing w:val="-2"/>
          <w:sz w:val="22"/>
        </w:rPr>
        <w:t xml:space="preserve"> </w:t>
      </w:r>
      <w:r>
        <w:rPr>
          <w:sz w:val="22"/>
        </w:rPr>
        <w:t>MapRunnable,</w:t>
      </w:r>
      <w:r>
        <w:rPr>
          <w:spacing w:val="7"/>
          <w:sz w:val="22"/>
        </w:rPr>
        <w:t xml:space="preserve"> </w:t>
      </w:r>
      <w:r>
        <w:rPr>
          <w:sz w:val="22"/>
        </w:rPr>
        <w:t>but</w:t>
      </w:r>
      <w:r>
        <w:rPr>
          <w:spacing w:val="3"/>
          <w:sz w:val="22"/>
        </w:rPr>
        <w:t xml:space="preserve"> </w:t>
      </w:r>
      <w:r>
        <w:rPr>
          <w:sz w:val="22"/>
        </w:rPr>
        <w:t>no</w:t>
      </w:r>
      <w:r>
        <w:rPr>
          <w:spacing w:val="2"/>
          <w:sz w:val="22"/>
        </w:rPr>
        <w:t xml:space="preserve"> </w:t>
      </w:r>
      <w:r>
        <w:rPr>
          <w:sz w:val="22"/>
        </w:rPr>
        <w:t>equivalent</w:t>
      </w:r>
      <w:r>
        <w:rPr>
          <w:spacing w:val="17"/>
          <w:sz w:val="22"/>
        </w:rPr>
        <w:t xml:space="preserve"> </w:t>
      </w:r>
      <w:r>
        <w:rPr>
          <w:sz w:val="22"/>
        </w:rPr>
        <w:t>exists</w:t>
      </w:r>
      <w:r>
        <w:rPr>
          <w:spacing w:val="12"/>
          <w:sz w:val="22"/>
        </w:rPr>
        <w:t xml:space="preserve"> </w:t>
      </w:r>
      <w:r>
        <w:rPr>
          <w:sz w:val="22"/>
        </w:rPr>
        <w:t>for</w:t>
      </w:r>
      <w:r>
        <w:rPr>
          <w:spacing w:val="5"/>
          <w:sz w:val="22"/>
        </w:rPr>
        <w:t xml:space="preserve"> </w:t>
      </w:r>
      <w:r>
        <w:rPr>
          <w:sz w:val="22"/>
        </w:rPr>
        <w:t>reducers.</w:t>
      </w:r>
    </w:p>
    <w:p>
      <w:pPr>
        <w:pStyle w:val="9"/>
        <w:numPr>
          <w:ilvl w:val="0"/>
          <w:numId w:val="5"/>
        </w:numPr>
        <w:tabs>
          <w:tab w:val="left" w:pos="1434"/>
        </w:tabs>
        <w:spacing w:before="59" w:after="0" w:line="276" w:lineRule="auto"/>
        <w:ind w:left="1433" w:right="247" w:hanging="568"/>
        <w:jc w:val="both"/>
        <w:rPr>
          <w:sz w:val="22"/>
        </w:rPr>
      </w:pPr>
      <w:r>
        <w:rPr>
          <w:sz w:val="22"/>
        </w:rPr>
        <w:t>Configuration</w:t>
      </w:r>
      <w:r>
        <w:rPr>
          <w:spacing w:val="1"/>
          <w:sz w:val="22"/>
        </w:rPr>
        <w:t xml:space="preserve"> </w:t>
      </w:r>
      <w:r>
        <w:rPr>
          <w:sz w:val="22"/>
        </w:rPr>
        <w:t>has</w:t>
      </w:r>
      <w:r>
        <w:rPr>
          <w:spacing w:val="1"/>
          <w:sz w:val="22"/>
        </w:rPr>
        <w:t xml:space="preserve"> </w:t>
      </w:r>
      <w:r>
        <w:rPr>
          <w:sz w:val="22"/>
        </w:rPr>
        <w:t>been</w:t>
      </w:r>
      <w:r>
        <w:rPr>
          <w:spacing w:val="1"/>
          <w:sz w:val="22"/>
        </w:rPr>
        <w:t xml:space="preserve"> </w:t>
      </w:r>
      <w:r>
        <w:rPr>
          <w:sz w:val="22"/>
        </w:rPr>
        <w:t>unified.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old</w:t>
      </w:r>
      <w:r>
        <w:rPr>
          <w:spacing w:val="1"/>
          <w:sz w:val="22"/>
        </w:rPr>
        <w:t xml:space="preserve"> </w:t>
      </w:r>
      <w:r>
        <w:rPr>
          <w:sz w:val="22"/>
        </w:rPr>
        <w:t>API</w:t>
      </w:r>
      <w:r>
        <w:rPr>
          <w:spacing w:val="1"/>
          <w:sz w:val="22"/>
        </w:rPr>
        <w:t xml:space="preserve"> </w:t>
      </w:r>
      <w:r>
        <w:rPr>
          <w:sz w:val="22"/>
        </w:rPr>
        <w:t>has</w:t>
      </w:r>
      <w:r>
        <w:rPr>
          <w:spacing w:val="1"/>
          <w:sz w:val="22"/>
        </w:rPr>
        <w:t xml:space="preserve"> </w:t>
      </w:r>
      <w:r>
        <w:rPr>
          <w:sz w:val="22"/>
        </w:rPr>
        <w:t>a</w:t>
      </w:r>
      <w:r>
        <w:rPr>
          <w:spacing w:val="1"/>
          <w:sz w:val="22"/>
        </w:rPr>
        <w:t xml:space="preserve"> </w:t>
      </w:r>
      <w:r>
        <w:rPr>
          <w:sz w:val="22"/>
        </w:rPr>
        <w:t>special</w:t>
      </w:r>
      <w:r>
        <w:rPr>
          <w:spacing w:val="1"/>
          <w:sz w:val="22"/>
        </w:rPr>
        <w:t xml:space="preserve"> </w:t>
      </w:r>
      <w:r>
        <w:rPr>
          <w:sz w:val="22"/>
        </w:rPr>
        <w:t>JobConf</w:t>
      </w:r>
      <w:r>
        <w:rPr>
          <w:spacing w:val="1"/>
          <w:sz w:val="22"/>
        </w:rPr>
        <w:t xml:space="preserve"> </w:t>
      </w:r>
      <w:r>
        <w:rPr>
          <w:sz w:val="22"/>
        </w:rPr>
        <w:t>object</w:t>
      </w:r>
      <w:r>
        <w:rPr>
          <w:spacing w:val="1"/>
          <w:sz w:val="22"/>
        </w:rPr>
        <w:t xml:space="preserve"> </w:t>
      </w:r>
      <w:r>
        <w:rPr>
          <w:sz w:val="22"/>
        </w:rPr>
        <w:t>for</w:t>
      </w:r>
      <w:r>
        <w:rPr>
          <w:spacing w:val="1"/>
          <w:sz w:val="22"/>
        </w:rPr>
        <w:t xml:space="preserve"> </w:t>
      </w:r>
      <w:r>
        <w:rPr>
          <w:sz w:val="22"/>
        </w:rPr>
        <w:t>job</w:t>
      </w:r>
      <w:r>
        <w:rPr>
          <w:spacing w:val="1"/>
          <w:sz w:val="22"/>
        </w:rPr>
        <w:t xml:space="preserve"> </w:t>
      </w:r>
      <w:r>
        <w:rPr>
          <w:sz w:val="22"/>
        </w:rPr>
        <w:t>configuration, which is an extension of Hadoop’s vanilla Configuration object (used for</w:t>
      </w:r>
      <w:r>
        <w:rPr>
          <w:spacing w:val="1"/>
          <w:sz w:val="22"/>
        </w:rPr>
        <w:t xml:space="preserve"> </w:t>
      </w:r>
      <w:r>
        <w:rPr>
          <w:sz w:val="22"/>
        </w:rPr>
        <w:t>configuring daemons. In the new API, this distinction is dropped, so job configuration is</w:t>
      </w:r>
      <w:r>
        <w:rPr>
          <w:spacing w:val="1"/>
          <w:sz w:val="22"/>
        </w:rPr>
        <w:t xml:space="preserve"> </w:t>
      </w:r>
      <w:r>
        <w:rPr>
          <w:sz w:val="22"/>
        </w:rPr>
        <w:t>done</w:t>
      </w:r>
      <w:r>
        <w:rPr>
          <w:spacing w:val="3"/>
          <w:sz w:val="22"/>
        </w:rPr>
        <w:t xml:space="preserve"> </w:t>
      </w:r>
      <w:r>
        <w:rPr>
          <w:sz w:val="22"/>
        </w:rPr>
        <w:t>through</w:t>
      </w:r>
      <w:r>
        <w:rPr>
          <w:spacing w:val="7"/>
          <w:sz w:val="22"/>
        </w:rPr>
        <w:t xml:space="preserve"> </w:t>
      </w:r>
      <w:r>
        <w:rPr>
          <w:sz w:val="22"/>
        </w:rPr>
        <w:t>a</w:t>
      </w:r>
      <w:r>
        <w:rPr>
          <w:spacing w:val="9"/>
          <w:sz w:val="22"/>
        </w:rPr>
        <w:t xml:space="preserve"> </w:t>
      </w:r>
      <w:r>
        <w:rPr>
          <w:sz w:val="22"/>
        </w:rPr>
        <w:t>Configuration.</w:t>
      </w:r>
    </w:p>
    <w:p>
      <w:pPr>
        <w:pStyle w:val="9"/>
        <w:numPr>
          <w:ilvl w:val="0"/>
          <w:numId w:val="5"/>
        </w:numPr>
        <w:tabs>
          <w:tab w:val="left" w:pos="1434"/>
        </w:tabs>
        <w:spacing w:before="60" w:after="0" w:line="240" w:lineRule="auto"/>
        <w:ind w:left="1433" w:right="0" w:hanging="568"/>
        <w:jc w:val="both"/>
        <w:rPr>
          <w:sz w:val="22"/>
        </w:rPr>
      </w:pPr>
      <w:r>
        <w:rPr>
          <w:sz w:val="22"/>
        </w:rPr>
        <w:t>Job</w:t>
      </w:r>
      <w:r>
        <w:rPr>
          <w:spacing w:val="22"/>
          <w:sz w:val="22"/>
        </w:rPr>
        <w:t xml:space="preserve"> </w:t>
      </w:r>
      <w:r>
        <w:rPr>
          <w:sz w:val="22"/>
        </w:rPr>
        <w:t>control</w:t>
      </w:r>
      <w:r>
        <w:rPr>
          <w:spacing w:val="18"/>
          <w:sz w:val="22"/>
        </w:rPr>
        <w:t xml:space="preserve"> </w:t>
      </w:r>
      <w:r>
        <w:rPr>
          <w:sz w:val="22"/>
        </w:rPr>
        <w:t>is</w:t>
      </w:r>
      <w:r>
        <w:rPr>
          <w:spacing w:val="18"/>
          <w:sz w:val="22"/>
        </w:rPr>
        <w:t xml:space="preserve"> </w:t>
      </w:r>
      <w:r>
        <w:rPr>
          <w:sz w:val="22"/>
        </w:rPr>
        <w:t>performed</w:t>
      </w:r>
      <w:r>
        <w:rPr>
          <w:spacing w:val="19"/>
          <w:sz w:val="22"/>
        </w:rPr>
        <w:t xml:space="preserve"> </w:t>
      </w:r>
      <w:r>
        <w:rPr>
          <w:sz w:val="22"/>
        </w:rPr>
        <w:t>through</w:t>
      </w:r>
      <w:r>
        <w:rPr>
          <w:spacing w:val="17"/>
          <w:sz w:val="22"/>
        </w:rPr>
        <w:t xml:space="preserve"> </w:t>
      </w:r>
      <w:r>
        <w:rPr>
          <w:sz w:val="22"/>
        </w:rPr>
        <w:t>the</w:t>
      </w:r>
      <w:r>
        <w:rPr>
          <w:spacing w:val="15"/>
          <w:sz w:val="22"/>
        </w:rPr>
        <w:t xml:space="preserve"> </w:t>
      </w:r>
      <w:r>
        <w:rPr>
          <w:sz w:val="22"/>
        </w:rPr>
        <w:t>Job</w:t>
      </w:r>
      <w:r>
        <w:rPr>
          <w:spacing w:val="23"/>
          <w:sz w:val="22"/>
        </w:rPr>
        <w:t xml:space="preserve"> </w:t>
      </w:r>
      <w:r>
        <w:rPr>
          <w:sz w:val="22"/>
        </w:rPr>
        <w:t>class</w:t>
      </w:r>
      <w:r>
        <w:rPr>
          <w:spacing w:val="19"/>
          <w:sz w:val="22"/>
        </w:rPr>
        <w:t xml:space="preserve"> </w:t>
      </w:r>
      <w:r>
        <w:rPr>
          <w:sz w:val="22"/>
        </w:rPr>
        <w:t>in</w:t>
      </w:r>
      <w:r>
        <w:rPr>
          <w:spacing w:val="13"/>
          <w:sz w:val="22"/>
        </w:rPr>
        <w:t xml:space="preserve"> </w:t>
      </w:r>
      <w:r>
        <w:rPr>
          <w:sz w:val="22"/>
        </w:rPr>
        <w:t>the</w:t>
      </w:r>
      <w:r>
        <w:rPr>
          <w:spacing w:val="19"/>
          <w:sz w:val="22"/>
        </w:rPr>
        <w:t xml:space="preserve"> </w:t>
      </w:r>
      <w:r>
        <w:rPr>
          <w:sz w:val="22"/>
        </w:rPr>
        <w:t>new</w:t>
      </w:r>
      <w:r>
        <w:rPr>
          <w:spacing w:val="21"/>
          <w:sz w:val="22"/>
        </w:rPr>
        <w:t xml:space="preserve"> </w:t>
      </w:r>
      <w:r>
        <w:rPr>
          <w:sz w:val="22"/>
        </w:rPr>
        <w:t>API,</w:t>
      </w:r>
      <w:r>
        <w:rPr>
          <w:spacing w:val="13"/>
          <w:sz w:val="22"/>
        </w:rPr>
        <w:t xml:space="preserve"> </w:t>
      </w:r>
      <w:r>
        <w:rPr>
          <w:sz w:val="22"/>
        </w:rPr>
        <w:t>rather</w:t>
      </w:r>
      <w:r>
        <w:rPr>
          <w:spacing w:val="15"/>
          <w:sz w:val="22"/>
        </w:rPr>
        <w:t xml:space="preserve"> </w:t>
      </w:r>
      <w:r>
        <w:rPr>
          <w:sz w:val="22"/>
        </w:rPr>
        <w:t>than</w:t>
      </w:r>
      <w:r>
        <w:rPr>
          <w:spacing w:val="13"/>
          <w:sz w:val="22"/>
        </w:rPr>
        <w:t xml:space="preserve"> </w:t>
      </w:r>
      <w:r>
        <w:rPr>
          <w:sz w:val="22"/>
        </w:rPr>
        <w:t>the</w:t>
      </w:r>
      <w:r>
        <w:rPr>
          <w:spacing w:val="30"/>
          <w:sz w:val="22"/>
        </w:rPr>
        <w:t xml:space="preserve"> </w:t>
      </w:r>
      <w:r>
        <w:rPr>
          <w:sz w:val="22"/>
        </w:rPr>
        <w:t>old</w:t>
      </w:r>
    </w:p>
    <w:p>
      <w:pPr>
        <w:spacing w:after="0" w:line="240" w:lineRule="auto"/>
        <w:jc w:val="both"/>
        <w:rPr>
          <w:sz w:val="22"/>
        </w:rPr>
        <w:sectPr>
          <w:pgSz w:w="12240" w:h="15840"/>
          <w:pgMar w:top="132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/>
        <w:ind w:left="867"/>
      </w:pPr>
      <w:r>
        <w:t>JobClient,</w:t>
      </w:r>
      <w:r>
        <w:rPr>
          <w:spacing w:val="24"/>
        </w:rPr>
        <w:t xml:space="preserve"> </w:t>
      </w:r>
      <w:r>
        <w:t>which</w:t>
      </w:r>
      <w:r>
        <w:rPr>
          <w:spacing w:val="18"/>
        </w:rPr>
        <w:t xml:space="preserve"> </w:t>
      </w:r>
      <w:r>
        <w:t>no</w:t>
      </w:r>
      <w:r>
        <w:rPr>
          <w:spacing w:val="20"/>
        </w:rPr>
        <w:t xml:space="preserve"> </w:t>
      </w:r>
      <w:r>
        <w:t>longer</w:t>
      </w:r>
      <w:r>
        <w:rPr>
          <w:spacing w:val="27"/>
        </w:rPr>
        <w:t xml:space="preserve"> </w:t>
      </w:r>
      <w:r>
        <w:t>exists</w:t>
      </w:r>
      <w:r>
        <w:rPr>
          <w:spacing w:val="15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new</w:t>
      </w:r>
      <w:r>
        <w:rPr>
          <w:spacing w:val="20"/>
        </w:rPr>
        <w:t xml:space="preserve"> </w:t>
      </w:r>
      <w:r>
        <w:t>API.</w:t>
      </w:r>
    </w:p>
    <w:p>
      <w:pPr>
        <w:pStyle w:val="6"/>
        <w:spacing w:before="3"/>
        <w:rPr>
          <w:sz w:val="27"/>
        </w:rPr>
      </w:pPr>
    </w:p>
    <w:p>
      <w:pPr>
        <w:pStyle w:val="9"/>
        <w:numPr>
          <w:ilvl w:val="0"/>
          <w:numId w:val="5"/>
        </w:numPr>
        <w:tabs>
          <w:tab w:val="left" w:pos="1434"/>
        </w:tabs>
        <w:spacing w:before="0" w:after="0" w:line="276" w:lineRule="auto"/>
        <w:ind w:left="1434" w:right="244" w:hanging="569"/>
        <w:jc w:val="both"/>
        <w:rPr>
          <w:sz w:val="22"/>
        </w:rPr>
      </w:pPr>
      <w:r>
        <w:rPr>
          <w:sz w:val="22"/>
        </w:rPr>
        <w:t>Output files are named slightly differently:</w:t>
      </w:r>
      <w:r>
        <w:rPr>
          <w:spacing w:val="55"/>
          <w:sz w:val="22"/>
        </w:rPr>
        <w:t xml:space="preserve"> </w:t>
      </w:r>
      <w:r>
        <w:rPr>
          <w:sz w:val="22"/>
        </w:rPr>
        <w:t>in the old</w:t>
      </w:r>
      <w:r>
        <w:rPr>
          <w:spacing w:val="55"/>
          <w:sz w:val="22"/>
        </w:rPr>
        <w:t xml:space="preserve"> </w:t>
      </w:r>
      <w:r>
        <w:rPr>
          <w:sz w:val="22"/>
        </w:rPr>
        <w:t>API</w:t>
      </w:r>
      <w:r>
        <w:rPr>
          <w:spacing w:val="55"/>
          <w:sz w:val="22"/>
        </w:rPr>
        <w:t xml:space="preserve"> </w:t>
      </w:r>
      <w:r>
        <w:rPr>
          <w:sz w:val="22"/>
        </w:rPr>
        <w:t>both</w:t>
      </w:r>
      <w:r>
        <w:rPr>
          <w:spacing w:val="55"/>
          <w:sz w:val="22"/>
        </w:rPr>
        <w:t xml:space="preserve"> </w:t>
      </w:r>
      <w:r>
        <w:rPr>
          <w:sz w:val="22"/>
        </w:rPr>
        <w:t>map</w:t>
      </w:r>
      <w:r>
        <w:rPr>
          <w:spacing w:val="55"/>
          <w:sz w:val="22"/>
        </w:rPr>
        <w:t xml:space="preserve"> </w:t>
      </w:r>
      <w:r>
        <w:rPr>
          <w:sz w:val="22"/>
        </w:rPr>
        <w:t>and reduce outputs</w:t>
      </w:r>
      <w:r>
        <w:rPr>
          <w:spacing w:val="1"/>
          <w:sz w:val="22"/>
        </w:rPr>
        <w:t xml:space="preserve"> </w:t>
      </w:r>
      <w:r>
        <w:rPr>
          <w:sz w:val="22"/>
        </w:rPr>
        <w:t>are named part-nnnnn, while in the new API map outputs are named part- m-nnnnn, and</w:t>
      </w:r>
      <w:r>
        <w:rPr>
          <w:spacing w:val="1"/>
          <w:sz w:val="22"/>
        </w:rPr>
        <w:t xml:space="preserve"> </w:t>
      </w:r>
      <w:r>
        <w:rPr>
          <w:sz w:val="22"/>
        </w:rPr>
        <w:t>reduce outputs are named part-r-nnnnn (where nnnnn is an integer designating the part</w:t>
      </w:r>
      <w:r>
        <w:rPr>
          <w:spacing w:val="1"/>
          <w:sz w:val="22"/>
        </w:rPr>
        <w:t xml:space="preserve"> </w:t>
      </w:r>
      <w:r>
        <w:rPr>
          <w:sz w:val="22"/>
        </w:rPr>
        <w:t>number,</w:t>
      </w:r>
      <w:r>
        <w:rPr>
          <w:spacing w:val="9"/>
          <w:sz w:val="22"/>
        </w:rPr>
        <w:t xml:space="preserve"> </w:t>
      </w:r>
      <w:r>
        <w:rPr>
          <w:sz w:val="22"/>
        </w:rPr>
        <w:t>starting</w:t>
      </w:r>
      <w:r>
        <w:rPr>
          <w:spacing w:val="9"/>
          <w:sz w:val="22"/>
        </w:rPr>
        <w:t xml:space="preserve"> </w:t>
      </w:r>
      <w:r>
        <w:rPr>
          <w:sz w:val="22"/>
        </w:rPr>
        <w:t>from</w:t>
      </w:r>
      <w:r>
        <w:rPr>
          <w:spacing w:val="-9"/>
          <w:sz w:val="22"/>
        </w:rPr>
        <w:t xml:space="preserve"> </w:t>
      </w:r>
      <w:r>
        <w:rPr>
          <w:sz w:val="22"/>
        </w:rPr>
        <w:t>zero).</w:t>
      </w:r>
    </w:p>
    <w:p>
      <w:pPr>
        <w:pStyle w:val="9"/>
        <w:numPr>
          <w:ilvl w:val="0"/>
          <w:numId w:val="5"/>
        </w:numPr>
        <w:tabs>
          <w:tab w:val="left" w:pos="1434"/>
        </w:tabs>
        <w:spacing w:before="65" w:after="0" w:line="276" w:lineRule="auto"/>
        <w:ind w:left="1433" w:right="251" w:hanging="568"/>
        <w:jc w:val="both"/>
        <w:rPr>
          <w:sz w:val="22"/>
        </w:rPr>
      </w:pPr>
      <w:r>
        <w:rPr>
          <w:sz w:val="22"/>
        </w:rPr>
        <w:t>User-overridable</w:t>
      </w:r>
      <w:r>
        <w:rPr>
          <w:spacing w:val="1"/>
          <w:sz w:val="22"/>
        </w:rPr>
        <w:t xml:space="preserve"> </w:t>
      </w:r>
      <w:r>
        <w:rPr>
          <w:sz w:val="22"/>
        </w:rPr>
        <w:t>methods</w:t>
      </w:r>
      <w:r>
        <w:rPr>
          <w:spacing w:val="1"/>
          <w:sz w:val="22"/>
        </w:rPr>
        <w:t xml:space="preserve"> </w:t>
      </w:r>
      <w:r>
        <w:rPr>
          <w:sz w:val="22"/>
        </w:rPr>
        <w:t>in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new</w:t>
      </w:r>
      <w:r>
        <w:rPr>
          <w:spacing w:val="1"/>
          <w:sz w:val="22"/>
        </w:rPr>
        <w:t xml:space="preserve"> </w:t>
      </w:r>
      <w:r>
        <w:rPr>
          <w:sz w:val="22"/>
        </w:rPr>
        <w:t>API</w:t>
      </w:r>
      <w:r>
        <w:rPr>
          <w:spacing w:val="1"/>
          <w:sz w:val="22"/>
        </w:rPr>
        <w:t xml:space="preserve"> </w:t>
      </w:r>
      <w:r>
        <w:rPr>
          <w:sz w:val="22"/>
        </w:rPr>
        <w:t>are</w:t>
      </w:r>
      <w:r>
        <w:rPr>
          <w:spacing w:val="1"/>
          <w:sz w:val="22"/>
        </w:rPr>
        <w:t xml:space="preserve"> </w:t>
      </w:r>
      <w:r>
        <w:rPr>
          <w:sz w:val="22"/>
        </w:rPr>
        <w:t>declared</w:t>
      </w:r>
      <w:r>
        <w:rPr>
          <w:spacing w:val="1"/>
          <w:sz w:val="22"/>
        </w:rPr>
        <w:t xml:space="preserve"> </w:t>
      </w:r>
      <w:r>
        <w:rPr>
          <w:sz w:val="22"/>
        </w:rPr>
        <w:t>to</w:t>
      </w:r>
      <w:r>
        <w:rPr>
          <w:spacing w:val="1"/>
          <w:sz w:val="22"/>
        </w:rPr>
        <w:t xml:space="preserve"> </w:t>
      </w:r>
      <w:r>
        <w:rPr>
          <w:sz w:val="22"/>
        </w:rPr>
        <w:t>throw</w:t>
      </w:r>
      <w:r>
        <w:rPr>
          <w:spacing w:val="1"/>
          <w:sz w:val="22"/>
        </w:rPr>
        <w:t xml:space="preserve"> </w:t>
      </w:r>
      <w:r>
        <w:rPr>
          <w:sz w:val="22"/>
        </w:rPr>
        <w:t>java.lang.Inter</w:t>
      </w:r>
      <w:r>
        <w:rPr>
          <w:spacing w:val="1"/>
          <w:sz w:val="22"/>
        </w:rPr>
        <w:t xml:space="preserve"> </w:t>
      </w:r>
      <w:r>
        <w:rPr>
          <w:sz w:val="22"/>
        </w:rPr>
        <w:t>ruptedException.</w:t>
      </w:r>
      <w:r>
        <w:rPr>
          <w:spacing w:val="1"/>
          <w:sz w:val="22"/>
        </w:rPr>
        <w:t xml:space="preserve"> </w:t>
      </w:r>
      <w:r>
        <w:rPr>
          <w:sz w:val="22"/>
        </w:rPr>
        <w:t>What</w:t>
      </w:r>
      <w:r>
        <w:rPr>
          <w:spacing w:val="1"/>
          <w:sz w:val="22"/>
        </w:rPr>
        <w:t xml:space="preserve"> </w:t>
      </w:r>
      <w:r>
        <w:rPr>
          <w:sz w:val="22"/>
        </w:rPr>
        <w:t>this</w:t>
      </w:r>
      <w:r>
        <w:rPr>
          <w:spacing w:val="1"/>
          <w:sz w:val="22"/>
        </w:rPr>
        <w:t xml:space="preserve"> </w:t>
      </w:r>
      <w:r>
        <w:rPr>
          <w:sz w:val="22"/>
        </w:rPr>
        <w:t>means</w:t>
      </w:r>
      <w:r>
        <w:rPr>
          <w:spacing w:val="1"/>
          <w:sz w:val="22"/>
        </w:rPr>
        <w:t xml:space="preserve"> </w:t>
      </w:r>
      <w:r>
        <w:rPr>
          <w:sz w:val="22"/>
        </w:rPr>
        <w:t>is</w:t>
      </w:r>
      <w:r>
        <w:rPr>
          <w:spacing w:val="1"/>
          <w:sz w:val="22"/>
        </w:rPr>
        <w:t xml:space="preserve"> </w:t>
      </w:r>
      <w:r>
        <w:rPr>
          <w:sz w:val="22"/>
        </w:rPr>
        <w:t>that</w:t>
      </w:r>
      <w:r>
        <w:rPr>
          <w:spacing w:val="1"/>
          <w:sz w:val="22"/>
        </w:rPr>
        <w:t xml:space="preserve"> </w:t>
      </w:r>
      <w:r>
        <w:rPr>
          <w:sz w:val="22"/>
        </w:rPr>
        <w:t>you</w:t>
      </w:r>
      <w:r>
        <w:rPr>
          <w:spacing w:val="1"/>
          <w:sz w:val="22"/>
        </w:rPr>
        <w:t xml:space="preserve"> </w:t>
      </w:r>
      <w:r>
        <w:rPr>
          <w:sz w:val="22"/>
        </w:rPr>
        <w:t>can</w:t>
      </w:r>
      <w:r>
        <w:rPr>
          <w:spacing w:val="1"/>
          <w:sz w:val="22"/>
        </w:rPr>
        <w:t xml:space="preserve"> </w:t>
      </w:r>
      <w:r>
        <w:rPr>
          <w:sz w:val="22"/>
        </w:rPr>
        <w:t>write your</w:t>
      </w:r>
      <w:r>
        <w:rPr>
          <w:spacing w:val="1"/>
          <w:sz w:val="22"/>
        </w:rPr>
        <w:t xml:space="preserve"> </w:t>
      </w:r>
      <w:r>
        <w:rPr>
          <w:sz w:val="22"/>
        </w:rPr>
        <w:t>code</w:t>
      </w:r>
      <w:r>
        <w:rPr>
          <w:spacing w:val="1"/>
          <w:sz w:val="22"/>
        </w:rPr>
        <w:t xml:space="preserve"> </w:t>
      </w:r>
      <w:r>
        <w:rPr>
          <w:sz w:val="22"/>
        </w:rPr>
        <w:t>to</w:t>
      </w:r>
      <w:r>
        <w:rPr>
          <w:spacing w:val="1"/>
          <w:sz w:val="22"/>
        </w:rPr>
        <w:t xml:space="preserve"> </w:t>
      </w:r>
      <w:r>
        <w:rPr>
          <w:sz w:val="22"/>
        </w:rPr>
        <w:t>be</w:t>
      </w:r>
      <w:r>
        <w:rPr>
          <w:spacing w:val="1"/>
          <w:sz w:val="22"/>
        </w:rPr>
        <w:t xml:space="preserve"> </w:t>
      </w:r>
      <w:r>
        <w:rPr>
          <w:sz w:val="22"/>
        </w:rPr>
        <w:t>reponsive</w:t>
      </w:r>
      <w:r>
        <w:rPr>
          <w:spacing w:val="55"/>
          <w:sz w:val="22"/>
        </w:rPr>
        <w:t xml:space="preserve"> </w:t>
      </w:r>
      <w:r>
        <w:rPr>
          <w:sz w:val="22"/>
        </w:rPr>
        <w:t>to</w:t>
      </w:r>
      <w:r>
        <w:rPr>
          <w:spacing w:val="1"/>
          <w:sz w:val="22"/>
        </w:rPr>
        <w:t xml:space="preserve"> </w:t>
      </w:r>
      <w:r>
        <w:rPr>
          <w:sz w:val="22"/>
        </w:rPr>
        <w:t>interupts so that the framework can gracefully cancel long-running operations</w:t>
      </w:r>
      <w:r>
        <w:rPr>
          <w:spacing w:val="55"/>
          <w:sz w:val="22"/>
        </w:rPr>
        <w:t xml:space="preserve"> </w:t>
      </w:r>
      <w:r>
        <w:rPr>
          <w:sz w:val="22"/>
        </w:rPr>
        <w:t>if it</w:t>
      </w:r>
      <w:r>
        <w:rPr>
          <w:spacing w:val="55"/>
          <w:sz w:val="22"/>
        </w:rPr>
        <w:t xml:space="preserve"> </w:t>
      </w:r>
      <w:r>
        <w:rPr>
          <w:sz w:val="22"/>
        </w:rPr>
        <w:t>needs</w:t>
      </w:r>
      <w:r>
        <w:rPr>
          <w:spacing w:val="1"/>
          <w:sz w:val="22"/>
        </w:rPr>
        <w:t xml:space="preserve"> </w:t>
      </w:r>
      <w:r>
        <w:rPr>
          <w:sz w:val="22"/>
        </w:rPr>
        <w:t>to</w:t>
      </w:r>
      <w:r>
        <w:rPr>
          <w:position w:val="5"/>
          <w:sz w:val="22"/>
        </w:rPr>
        <w:t>3</w:t>
      </w:r>
      <w:r>
        <w:rPr>
          <w:sz w:val="22"/>
        </w:rPr>
        <w:t>.</w:t>
      </w:r>
    </w:p>
    <w:p>
      <w:pPr>
        <w:pStyle w:val="9"/>
        <w:numPr>
          <w:ilvl w:val="0"/>
          <w:numId w:val="5"/>
        </w:numPr>
        <w:tabs>
          <w:tab w:val="left" w:pos="1434"/>
        </w:tabs>
        <w:spacing w:before="69" w:after="0" w:line="276" w:lineRule="auto"/>
        <w:ind w:left="1433" w:right="245" w:hanging="568"/>
        <w:jc w:val="both"/>
        <w:rPr>
          <w:sz w:val="22"/>
        </w:rPr>
      </w:pPr>
      <w:r>
        <w:rPr>
          <w:w w:val="110"/>
          <w:sz w:val="22"/>
        </w:rPr>
        <w:t>In the new API the reduce() method passes values as a java.lang.Iterable, rather than</w:t>
      </w:r>
      <w:r>
        <w:rPr>
          <w:spacing w:val="-58"/>
          <w:w w:val="110"/>
          <w:sz w:val="22"/>
        </w:rPr>
        <w:t xml:space="preserve"> </w:t>
      </w:r>
      <w:r>
        <w:rPr>
          <w:w w:val="115"/>
          <w:sz w:val="22"/>
        </w:rPr>
        <w:t>a java.lang.Iterator (as the old API does). This change makes it easier to iterate</w:t>
      </w:r>
      <w:r>
        <w:rPr>
          <w:spacing w:val="1"/>
          <w:w w:val="115"/>
          <w:sz w:val="22"/>
        </w:rPr>
        <w:t xml:space="preserve"> </w:t>
      </w:r>
      <w:r>
        <w:rPr>
          <w:w w:val="115"/>
          <w:sz w:val="22"/>
        </w:rPr>
        <w:t xml:space="preserve">over the  values  using </w:t>
      </w:r>
      <w:r>
        <w:rPr>
          <w:spacing w:val="63"/>
          <w:w w:val="115"/>
          <w:sz w:val="22"/>
        </w:rPr>
        <w:t xml:space="preserve"> </w:t>
      </w:r>
      <w:r>
        <w:rPr>
          <w:w w:val="115"/>
          <w:sz w:val="22"/>
        </w:rPr>
        <w:t xml:space="preserve">Java’s  </w:t>
      </w:r>
      <w:r>
        <w:rPr>
          <w:spacing w:val="1"/>
          <w:w w:val="115"/>
          <w:sz w:val="22"/>
        </w:rPr>
        <w:t xml:space="preserve"> </w:t>
      </w:r>
      <w:r>
        <w:rPr>
          <w:w w:val="115"/>
          <w:sz w:val="22"/>
        </w:rPr>
        <w:t xml:space="preserve">for-each </w:t>
      </w:r>
      <w:r>
        <w:rPr>
          <w:spacing w:val="64"/>
          <w:w w:val="115"/>
          <w:sz w:val="22"/>
        </w:rPr>
        <w:t xml:space="preserve"> </w:t>
      </w:r>
      <w:r>
        <w:rPr>
          <w:w w:val="115"/>
          <w:sz w:val="22"/>
        </w:rPr>
        <w:t xml:space="preserve">loop </w:t>
      </w:r>
      <w:r>
        <w:rPr>
          <w:spacing w:val="64"/>
          <w:w w:val="115"/>
          <w:sz w:val="22"/>
        </w:rPr>
        <w:t xml:space="preserve"> </w:t>
      </w:r>
      <w:r>
        <w:rPr>
          <w:w w:val="115"/>
          <w:sz w:val="22"/>
        </w:rPr>
        <w:t xml:space="preserve">construct: </w:t>
      </w:r>
      <w:r>
        <w:rPr>
          <w:spacing w:val="64"/>
          <w:w w:val="115"/>
          <w:sz w:val="22"/>
        </w:rPr>
        <w:t xml:space="preserve"> </w:t>
      </w:r>
      <w:r>
        <w:rPr>
          <w:w w:val="115"/>
          <w:sz w:val="22"/>
        </w:rPr>
        <w:t>for (VALUEIN</w:t>
      </w:r>
      <w:r>
        <w:rPr>
          <w:spacing w:val="1"/>
          <w:w w:val="115"/>
          <w:sz w:val="22"/>
        </w:rPr>
        <w:t xml:space="preserve"> </w:t>
      </w:r>
      <w:r>
        <w:rPr>
          <w:w w:val="115"/>
          <w:sz w:val="22"/>
        </w:rPr>
        <w:t>value</w:t>
      </w:r>
      <w:r>
        <w:rPr>
          <w:spacing w:val="8"/>
          <w:w w:val="115"/>
          <w:sz w:val="22"/>
        </w:rPr>
        <w:t xml:space="preserve"> </w:t>
      </w:r>
      <w:r>
        <w:rPr>
          <w:w w:val="115"/>
          <w:sz w:val="22"/>
        </w:rPr>
        <w:t>:</w:t>
      </w:r>
      <w:r>
        <w:rPr>
          <w:spacing w:val="40"/>
          <w:w w:val="115"/>
          <w:sz w:val="22"/>
        </w:rPr>
        <w:t xml:space="preserve"> </w:t>
      </w:r>
      <w:r>
        <w:rPr>
          <w:w w:val="115"/>
          <w:sz w:val="22"/>
        </w:rPr>
        <w:t>values)</w:t>
      </w:r>
      <w:r>
        <w:rPr>
          <w:spacing w:val="11"/>
          <w:w w:val="115"/>
          <w:sz w:val="22"/>
        </w:rPr>
        <w:t xml:space="preserve"> </w:t>
      </w:r>
      <w:r>
        <w:rPr>
          <w:w w:val="115"/>
          <w:sz w:val="22"/>
        </w:rPr>
        <w:t>{</w:t>
      </w:r>
      <w:r>
        <w:rPr>
          <w:spacing w:val="18"/>
          <w:w w:val="115"/>
          <w:sz w:val="22"/>
        </w:rPr>
        <w:t xml:space="preserve"> </w:t>
      </w:r>
      <w:r>
        <w:rPr>
          <w:w w:val="115"/>
          <w:sz w:val="22"/>
        </w:rPr>
        <w:t>...</w:t>
      </w:r>
      <w:r>
        <w:rPr>
          <w:spacing w:val="32"/>
          <w:w w:val="115"/>
          <w:sz w:val="22"/>
        </w:rPr>
        <w:t xml:space="preserve"> </w:t>
      </w:r>
      <w:r>
        <w:rPr>
          <w:w w:val="115"/>
          <w:sz w:val="22"/>
        </w:rPr>
        <w:t>}</w:t>
      </w:r>
    </w:p>
    <w:p>
      <w:pPr>
        <w:pStyle w:val="6"/>
        <w:spacing w:before="4"/>
      </w:pPr>
    </w:p>
    <w:p>
      <w:pPr>
        <w:pStyle w:val="3"/>
        <w:numPr>
          <w:ilvl w:val="1"/>
          <w:numId w:val="3"/>
        </w:numPr>
        <w:tabs>
          <w:tab w:val="left" w:pos="867"/>
          <w:tab w:val="left" w:pos="868"/>
        </w:tabs>
        <w:spacing w:before="0" w:after="0" w:line="240" w:lineRule="auto"/>
        <w:ind w:left="867" w:right="0" w:hanging="713"/>
        <w:jc w:val="left"/>
      </w:pPr>
      <w:bookmarkStart w:id="39" w:name="2.7 Hadoop Ecosystem"/>
      <w:bookmarkEnd w:id="39"/>
      <w:bookmarkStart w:id="40" w:name="2.7 Hadoop Ecosystem"/>
      <w:bookmarkEnd w:id="40"/>
      <w:r>
        <w:rPr>
          <w:spacing w:val="-1"/>
        </w:rPr>
        <w:t>Hadoop</w:t>
      </w:r>
      <w:r>
        <w:rPr>
          <w:spacing w:val="-12"/>
        </w:rPr>
        <w:t xml:space="preserve"> </w:t>
      </w:r>
      <w:r>
        <w:t>Ecosystem</w:t>
      </w:r>
    </w:p>
    <w:p>
      <w:pPr>
        <w:pStyle w:val="6"/>
        <w:spacing w:before="4"/>
        <w:rPr>
          <w:b/>
          <w:sz w:val="24"/>
        </w:rPr>
      </w:pPr>
    </w:p>
    <w:p>
      <w:pPr>
        <w:pStyle w:val="6"/>
        <w:spacing w:line="278" w:lineRule="auto"/>
        <w:ind w:left="867" w:right="244"/>
        <w:jc w:val="both"/>
      </w:pPr>
      <w:r>
        <w:t>Although Hadoop is best known for MapReduce and its distributed filesystem (HDFS, renamed</w:t>
      </w:r>
      <w:r>
        <w:rPr>
          <w:spacing w:val="1"/>
        </w:rPr>
        <w:t xml:space="preserve"> </w:t>
      </w:r>
      <w:r>
        <w:t>from NDFS), the term is also used for a family of related projects that fall under the umbrella of</w:t>
      </w:r>
      <w:r>
        <w:rPr>
          <w:spacing w:val="1"/>
        </w:rPr>
        <w:t xml:space="preserve"> </w:t>
      </w:r>
      <w:r>
        <w:t>infrastructure</w:t>
      </w:r>
      <w:r>
        <w:rPr>
          <w:spacing w:val="8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distributed</w:t>
      </w:r>
      <w:r>
        <w:rPr>
          <w:spacing w:val="11"/>
        </w:rPr>
        <w:t xml:space="preserve"> </w:t>
      </w:r>
      <w:r>
        <w:t>computing</w:t>
      </w:r>
      <w:r>
        <w:rPr>
          <w:spacing w:val="6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large-scale</w:t>
      </w:r>
      <w:r>
        <w:rPr>
          <w:spacing w:val="9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processing.</w:t>
      </w:r>
    </w:p>
    <w:p>
      <w:pPr>
        <w:pStyle w:val="6"/>
        <w:rPr>
          <w:sz w:val="24"/>
        </w:rPr>
      </w:pPr>
    </w:p>
    <w:p>
      <w:pPr>
        <w:pStyle w:val="6"/>
        <w:spacing w:before="1" w:line="276" w:lineRule="auto"/>
        <w:ind w:left="866" w:right="244"/>
        <w:jc w:val="both"/>
      </w:pPr>
      <w:r>
        <w:t>All</w:t>
      </w:r>
      <w:r>
        <w:rPr>
          <w:spacing w:val="55"/>
        </w:rPr>
        <w:t xml:space="preserve"> </w:t>
      </w:r>
      <w:r>
        <w:t>of the core projects</w:t>
      </w:r>
      <w:r>
        <w:rPr>
          <w:spacing w:val="55"/>
        </w:rPr>
        <w:t xml:space="preserve"> </w:t>
      </w:r>
      <w:r>
        <w:t>covered</w:t>
      </w:r>
      <w:r>
        <w:rPr>
          <w:spacing w:val="55"/>
        </w:rPr>
        <w:t xml:space="preserve"> </w:t>
      </w:r>
      <w:r>
        <w:t xml:space="preserve">in this book are hosted by the </w:t>
      </w:r>
      <w:r>
        <w:fldChar w:fldCharType="begin"/>
      </w:r>
      <w:r>
        <w:instrText xml:space="preserve"> HYPERLINK "http://hadoop.apache.org/" \h </w:instrText>
      </w:r>
      <w:r>
        <w:fldChar w:fldCharType="separate"/>
      </w:r>
      <w:r>
        <w:rPr>
          <w:color w:val="0000FF"/>
        </w:rPr>
        <w:t>Apache Software Foun</w:t>
      </w:r>
      <w:r>
        <w:rPr>
          <w:color w:val="0000FF"/>
        </w:rPr>
        <w:fldChar w:fldCharType="end"/>
      </w:r>
      <w:r>
        <w:fldChar w:fldCharType="begin"/>
      </w:r>
      <w:r>
        <w:instrText xml:space="preserve"> HYPERLINK "http://hadoop.apache.org/" \h </w:instrText>
      </w:r>
      <w:r>
        <w:fldChar w:fldCharType="separate"/>
      </w:r>
      <w:r>
        <w:rPr>
          <w:color w:val="0000FF"/>
        </w:rPr>
        <w:t>dation</w:t>
      </w:r>
      <w:r>
        <w:t>,</w:t>
      </w:r>
      <w:r>
        <w:fldChar w:fldCharType="end"/>
      </w:r>
      <w:r>
        <w:rPr>
          <w:spacing w:val="1"/>
        </w:rPr>
        <w:t xml:space="preserve"> </w:t>
      </w:r>
      <w:r>
        <w:t>which provides support for a community of open source software projects, including the original</w:t>
      </w:r>
      <w:r>
        <w:rPr>
          <w:spacing w:val="1"/>
        </w:rPr>
        <w:t xml:space="preserve"> </w:t>
      </w:r>
      <w:r>
        <w:t>HTTP Server from which it gets its name. As the Hadoop eco- system grows, more projects are</w:t>
      </w:r>
      <w:r>
        <w:rPr>
          <w:spacing w:val="1"/>
        </w:rPr>
        <w:t xml:space="preserve"> </w:t>
      </w:r>
      <w:r>
        <w:t>appearing, not necessarily</w:t>
      </w:r>
      <w:r>
        <w:rPr>
          <w:spacing w:val="55"/>
        </w:rPr>
        <w:t xml:space="preserve"> </w:t>
      </w:r>
      <w:r>
        <w:t>hosted at</w:t>
      </w:r>
      <w:r>
        <w:rPr>
          <w:spacing w:val="55"/>
        </w:rPr>
        <w:t xml:space="preserve"> </w:t>
      </w:r>
      <w:r>
        <w:t>Apache,</w:t>
      </w:r>
      <w:r>
        <w:rPr>
          <w:spacing w:val="55"/>
        </w:rPr>
        <w:t xml:space="preserve"> </w:t>
      </w:r>
      <w:r>
        <w:t>which provide complementary services to Hadoop,</w:t>
      </w:r>
      <w:r>
        <w:rPr>
          <w:spacing w:val="1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build</w:t>
      </w:r>
      <w:r>
        <w:rPr>
          <w:spacing w:val="9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core to</w:t>
      </w:r>
      <w:r>
        <w:rPr>
          <w:spacing w:val="10"/>
        </w:rPr>
        <w:t xml:space="preserve"> </w:t>
      </w:r>
      <w:r>
        <w:t>add</w:t>
      </w:r>
      <w:r>
        <w:rPr>
          <w:spacing w:val="11"/>
        </w:rPr>
        <w:t xml:space="preserve"> </w:t>
      </w:r>
      <w:r>
        <w:t>higher-level</w:t>
      </w:r>
      <w:r>
        <w:rPr>
          <w:spacing w:val="2"/>
        </w:rPr>
        <w:t xml:space="preserve"> </w:t>
      </w:r>
      <w:r>
        <w:t>abstractions.</w:t>
      </w:r>
    </w:p>
    <w:p>
      <w:pPr>
        <w:pStyle w:val="6"/>
        <w:rPr>
          <w:sz w:val="24"/>
        </w:rPr>
      </w:pPr>
    </w:p>
    <w:p>
      <w:pPr>
        <w:pStyle w:val="6"/>
        <w:spacing w:before="1"/>
        <w:ind w:left="867"/>
      </w:pPr>
      <w:r>
        <w:t>The</w:t>
      </w:r>
      <w:r>
        <w:rPr>
          <w:spacing w:val="18"/>
        </w:rPr>
        <w:t xml:space="preserve"> </w:t>
      </w:r>
      <w:r>
        <w:t>Hadoop</w:t>
      </w:r>
      <w:r>
        <w:rPr>
          <w:spacing w:val="27"/>
        </w:rPr>
        <w:t xml:space="preserve"> </w:t>
      </w:r>
      <w:r>
        <w:t>projects</w:t>
      </w:r>
      <w:r>
        <w:rPr>
          <w:spacing w:val="20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covered</w:t>
      </w:r>
      <w:r>
        <w:rPr>
          <w:spacing w:val="22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book</w:t>
      </w:r>
      <w:r>
        <w:rPr>
          <w:spacing w:val="16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described</w:t>
      </w:r>
      <w:r>
        <w:rPr>
          <w:spacing w:val="23"/>
        </w:rPr>
        <w:t xml:space="preserve"> </w:t>
      </w:r>
      <w:r>
        <w:t>briefly</w:t>
      </w:r>
      <w:r>
        <w:rPr>
          <w:spacing w:val="23"/>
        </w:rPr>
        <w:t xml:space="preserve"> </w:t>
      </w:r>
      <w:r>
        <w:t>here:</w:t>
      </w:r>
    </w:p>
    <w:p>
      <w:pPr>
        <w:pStyle w:val="6"/>
        <w:spacing w:before="8"/>
        <w:rPr>
          <w:sz w:val="27"/>
        </w:rPr>
      </w:pPr>
    </w:p>
    <w:p>
      <w:pPr>
        <w:spacing w:before="1"/>
        <w:ind w:left="867" w:right="0" w:firstLine="0"/>
        <w:jc w:val="left"/>
        <w:rPr>
          <w:i/>
          <w:sz w:val="22"/>
        </w:rPr>
      </w:pPr>
      <w:r>
        <w:rPr>
          <w:i/>
          <w:sz w:val="22"/>
        </w:rPr>
        <w:t>Common</w:t>
      </w:r>
    </w:p>
    <w:p>
      <w:pPr>
        <w:pStyle w:val="6"/>
        <w:spacing w:before="7"/>
        <w:rPr>
          <w:i/>
          <w:sz w:val="27"/>
        </w:rPr>
      </w:pPr>
    </w:p>
    <w:p>
      <w:pPr>
        <w:pStyle w:val="6"/>
        <w:spacing w:line="278" w:lineRule="auto"/>
        <w:ind w:left="866" w:right="263"/>
        <w:jc w:val="both"/>
      </w:pPr>
      <w:r>
        <w:t>A set of</w:t>
      </w:r>
      <w:r>
        <w:rPr>
          <w:spacing w:val="1"/>
        </w:rPr>
        <w:t xml:space="preserve"> </w:t>
      </w:r>
      <w:r>
        <w:t>components and</w:t>
      </w:r>
      <w:r>
        <w:rPr>
          <w:spacing w:val="1"/>
        </w:rPr>
        <w:t xml:space="preserve"> </w:t>
      </w:r>
      <w:r>
        <w:t>interfaces</w:t>
      </w:r>
      <w:r>
        <w:rPr>
          <w:spacing w:val="55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distributed filesystems</w:t>
      </w:r>
      <w:r>
        <w:rPr>
          <w:spacing w:val="55"/>
        </w:rPr>
        <w:t xml:space="preserve"> </w:t>
      </w:r>
      <w:r>
        <w:t>and general</w:t>
      </w:r>
      <w:r>
        <w:rPr>
          <w:spacing w:val="55"/>
        </w:rPr>
        <w:t xml:space="preserve"> </w:t>
      </w:r>
      <w:r>
        <w:t>I/O</w:t>
      </w:r>
      <w:r>
        <w:rPr>
          <w:spacing w:val="55"/>
        </w:rPr>
        <w:t xml:space="preserve"> </w:t>
      </w:r>
      <w:r>
        <w:t>(serialization,</w:t>
      </w:r>
      <w:r>
        <w:rPr>
          <w:spacing w:val="1"/>
        </w:rPr>
        <w:t xml:space="preserve"> </w:t>
      </w:r>
      <w:r>
        <w:t>Java</w:t>
      </w:r>
      <w:r>
        <w:rPr>
          <w:spacing w:val="14"/>
        </w:rPr>
        <w:t xml:space="preserve"> </w:t>
      </w:r>
      <w:r>
        <w:t>RPC,</w:t>
      </w:r>
      <w:r>
        <w:rPr>
          <w:spacing w:val="15"/>
        </w:rPr>
        <w:t xml:space="preserve"> </w:t>
      </w:r>
      <w:r>
        <w:t>persistent</w:t>
      </w:r>
      <w:r>
        <w:rPr>
          <w:spacing w:val="13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structures).</w:t>
      </w:r>
    </w:p>
    <w:p>
      <w:pPr>
        <w:pStyle w:val="6"/>
        <w:spacing w:before="1"/>
        <w:rPr>
          <w:sz w:val="24"/>
        </w:rPr>
      </w:pPr>
    </w:p>
    <w:p>
      <w:pPr>
        <w:spacing w:before="0"/>
        <w:ind w:left="867" w:right="0" w:firstLine="0"/>
        <w:jc w:val="left"/>
        <w:rPr>
          <w:i/>
          <w:sz w:val="22"/>
        </w:rPr>
      </w:pPr>
      <w:r>
        <w:rPr>
          <w:i/>
          <w:sz w:val="22"/>
        </w:rPr>
        <w:t>Avro</w:t>
      </w:r>
    </w:p>
    <w:p>
      <w:pPr>
        <w:pStyle w:val="6"/>
        <w:spacing w:before="7"/>
        <w:rPr>
          <w:i/>
          <w:sz w:val="27"/>
        </w:rPr>
      </w:pPr>
    </w:p>
    <w:p>
      <w:pPr>
        <w:pStyle w:val="6"/>
        <w:ind w:left="867"/>
      </w:pPr>
      <w:r>
        <w:t>A</w:t>
      </w:r>
      <w:r>
        <w:rPr>
          <w:spacing w:val="23"/>
        </w:rPr>
        <w:t xml:space="preserve"> </w:t>
      </w:r>
      <w:r>
        <w:t>serialization</w:t>
      </w:r>
      <w:r>
        <w:rPr>
          <w:spacing w:val="26"/>
        </w:rPr>
        <w:t xml:space="preserve"> </w:t>
      </w:r>
      <w:r>
        <w:t>system</w:t>
      </w:r>
      <w:r>
        <w:rPr>
          <w:spacing w:val="19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efficient,</w:t>
      </w:r>
      <w:r>
        <w:rPr>
          <w:spacing w:val="30"/>
        </w:rPr>
        <w:t xml:space="preserve"> </w:t>
      </w:r>
      <w:r>
        <w:t>cross-language</w:t>
      </w:r>
      <w:r>
        <w:rPr>
          <w:spacing w:val="28"/>
        </w:rPr>
        <w:t xml:space="preserve"> </w:t>
      </w:r>
      <w:r>
        <w:t>RPC,</w:t>
      </w:r>
      <w:r>
        <w:rPr>
          <w:spacing w:val="22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persistent</w:t>
      </w:r>
      <w:r>
        <w:rPr>
          <w:spacing w:val="33"/>
        </w:rPr>
        <w:t xml:space="preserve"> </w:t>
      </w:r>
      <w:r>
        <w:t>data</w:t>
      </w:r>
      <w:r>
        <w:rPr>
          <w:spacing w:val="30"/>
        </w:rPr>
        <w:t xml:space="preserve"> </w:t>
      </w:r>
      <w:r>
        <w:t>storage.</w:t>
      </w:r>
    </w:p>
    <w:p>
      <w:pPr>
        <w:pStyle w:val="6"/>
        <w:spacing w:before="9"/>
        <w:rPr>
          <w:sz w:val="27"/>
        </w:rPr>
      </w:pPr>
    </w:p>
    <w:p>
      <w:pPr>
        <w:spacing w:before="0"/>
        <w:ind w:left="867" w:right="0" w:firstLine="0"/>
        <w:jc w:val="left"/>
        <w:rPr>
          <w:i/>
          <w:sz w:val="22"/>
        </w:rPr>
      </w:pPr>
      <w:r>
        <w:rPr>
          <w:i/>
          <w:sz w:val="22"/>
        </w:rPr>
        <w:t>MapReduce</w:t>
      </w:r>
    </w:p>
    <w:p>
      <w:pPr>
        <w:pStyle w:val="6"/>
        <w:spacing w:before="8"/>
        <w:rPr>
          <w:i/>
          <w:sz w:val="27"/>
        </w:rPr>
      </w:pPr>
    </w:p>
    <w:p>
      <w:pPr>
        <w:pStyle w:val="6"/>
        <w:spacing w:line="273" w:lineRule="auto"/>
        <w:ind w:left="867" w:right="264"/>
        <w:jc w:val="both"/>
      </w:pPr>
      <w:r>
        <w:t>A distributed data processing model and execution environment that runs on large clusters of</w:t>
      </w:r>
      <w:r>
        <w:rPr>
          <w:spacing w:val="1"/>
        </w:rPr>
        <w:t xml:space="preserve"> </w:t>
      </w:r>
      <w:r>
        <w:t>commodity</w:t>
      </w:r>
      <w:r>
        <w:rPr>
          <w:spacing w:val="10"/>
        </w:rPr>
        <w:t xml:space="preserve"> </w:t>
      </w:r>
      <w:r>
        <w:t>machines.</w:t>
      </w:r>
    </w:p>
    <w:p>
      <w:pPr>
        <w:pStyle w:val="6"/>
        <w:spacing w:before="5"/>
        <w:rPr>
          <w:sz w:val="24"/>
        </w:rPr>
      </w:pPr>
    </w:p>
    <w:p>
      <w:pPr>
        <w:spacing w:before="0"/>
        <w:ind w:left="867" w:right="0" w:firstLine="0"/>
        <w:jc w:val="left"/>
        <w:rPr>
          <w:i/>
          <w:sz w:val="22"/>
        </w:rPr>
      </w:pPr>
      <w:r>
        <w:rPr>
          <w:i/>
          <w:sz w:val="22"/>
        </w:rPr>
        <w:t>HDFS</w:t>
      </w:r>
    </w:p>
    <w:p>
      <w:pPr>
        <w:pStyle w:val="6"/>
        <w:spacing w:before="8"/>
        <w:rPr>
          <w:i/>
          <w:sz w:val="27"/>
        </w:rPr>
      </w:pPr>
    </w:p>
    <w:p>
      <w:pPr>
        <w:pStyle w:val="6"/>
        <w:ind w:left="867"/>
      </w:pPr>
      <w:r>
        <w:t>A</w:t>
      </w:r>
      <w:r>
        <w:rPr>
          <w:spacing w:val="25"/>
        </w:rPr>
        <w:t xml:space="preserve"> </w:t>
      </w:r>
      <w:r>
        <w:t>distributed</w:t>
      </w:r>
      <w:r>
        <w:rPr>
          <w:spacing w:val="22"/>
        </w:rPr>
        <w:t xml:space="preserve"> </w:t>
      </w:r>
      <w:r>
        <w:t>filesystem</w:t>
      </w:r>
      <w:r>
        <w:rPr>
          <w:spacing w:val="17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runs</w:t>
      </w:r>
      <w:r>
        <w:rPr>
          <w:spacing w:val="22"/>
        </w:rPr>
        <w:t xml:space="preserve"> </w:t>
      </w:r>
      <w:r>
        <w:t>on</w:t>
      </w:r>
      <w:r>
        <w:rPr>
          <w:spacing w:val="23"/>
        </w:rPr>
        <w:t xml:space="preserve"> </w:t>
      </w:r>
      <w:r>
        <w:t>large</w:t>
      </w:r>
      <w:r>
        <w:rPr>
          <w:spacing w:val="21"/>
        </w:rPr>
        <w:t xml:space="preserve"> </w:t>
      </w:r>
      <w:r>
        <w:t>clusters</w:t>
      </w:r>
      <w:r>
        <w:rPr>
          <w:spacing w:val="24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commodity</w:t>
      </w:r>
      <w:r>
        <w:rPr>
          <w:spacing w:val="30"/>
        </w:rPr>
        <w:t xml:space="preserve"> </w:t>
      </w:r>
      <w:r>
        <w:t>machines.</w:t>
      </w:r>
    </w:p>
    <w:p>
      <w:pPr>
        <w:spacing w:after="0"/>
        <w:sectPr>
          <w:pgSz w:w="12240" w:h="15840"/>
          <w:pgMar w:top="132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spacing w:before="63"/>
        <w:ind w:left="867" w:right="0" w:firstLine="0"/>
        <w:jc w:val="left"/>
        <w:rPr>
          <w:i/>
          <w:sz w:val="22"/>
        </w:rPr>
      </w:pPr>
      <w:r>
        <w:rPr>
          <w:i/>
          <w:sz w:val="22"/>
        </w:rPr>
        <w:t>Pig</w:t>
      </w:r>
    </w:p>
    <w:p>
      <w:pPr>
        <w:pStyle w:val="6"/>
        <w:spacing w:before="8"/>
        <w:rPr>
          <w:i/>
          <w:sz w:val="27"/>
        </w:rPr>
      </w:pPr>
    </w:p>
    <w:p>
      <w:pPr>
        <w:pStyle w:val="6"/>
        <w:spacing w:line="273" w:lineRule="auto"/>
        <w:ind w:left="867" w:right="246"/>
        <w:jc w:val="both"/>
      </w:pPr>
      <w:r>
        <w:t>A data flow language and execution environment for exploring very large datasets. Pig runs on</w:t>
      </w:r>
      <w:r>
        <w:rPr>
          <w:spacing w:val="1"/>
        </w:rPr>
        <w:t xml:space="preserve"> </w:t>
      </w:r>
      <w:r>
        <w:t>HDFS</w:t>
      </w:r>
      <w:r>
        <w:rPr>
          <w:spacing w:val="4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MapReduce</w:t>
      </w:r>
      <w:r>
        <w:rPr>
          <w:spacing w:val="-10"/>
        </w:rPr>
        <w:t xml:space="preserve"> </w:t>
      </w:r>
      <w:r>
        <w:t>clusters.</w:t>
      </w:r>
    </w:p>
    <w:p>
      <w:pPr>
        <w:pStyle w:val="6"/>
        <w:spacing w:before="5"/>
        <w:rPr>
          <w:sz w:val="24"/>
        </w:rPr>
      </w:pPr>
    </w:p>
    <w:p>
      <w:pPr>
        <w:spacing w:before="0"/>
        <w:ind w:left="867" w:right="0" w:firstLine="0"/>
        <w:jc w:val="left"/>
        <w:rPr>
          <w:i/>
          <w:sz w:val="22"/>
        </w:rPr>
      </w:pPr>
      <w:r>
        <w:rPr>
          <w:i/>
          <w:sz w:val="22"/>
        </w:rPr>
        <w:t>Hive</w:t>
      </w:r>
    </w:p>
    <w:p>
      <w:pPr>
        <w:pStyle w:val="6"/>
        <w:spacing w:before="8"/>
        <w:rPr>
          <w:i/>
          <w:sz w:val="27"/>
        </w:rPr>
      </w:pPr>
    </w:p>
    <w:p>
      <w:pPr>
        <w:pStyle w:val="6"/>
        <w:spacing w:line="276" w:lineRule="auto"/>
        <w:ind w:left="866" w:right="245"/>
        <w:jc w:val="both"/>
      </w:pPr>
      <w:r>
        <w:t>A distributed data warehouse. Hive manages data stored in HDFS and provides a query language</w:t>
      </w:r>
      <w:r>
        <w:rPr>
          <w:spacing w:val="1"/>
        </w:rPr>
        <w:t xml:space="preserve"> </w:t>
      </w:r>
      <w:r>
        <w:t>based on SQL (and</w:t>
      </w:r>
      <w:r>
        <w:rPr>
          <w:spacing w:val="55"/>
        </w:rPr>
        <w:t xml:space="preserve"> </w:t>
      </w:r>
      <w:r>
        <w:t>which is translated by the runtime engine to MapReduce jobs)</w:t>
      </w:r>
      <w:r>
        <w:rPr>
          <w:spacing w:val="55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querying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data.</w:t>
      </w:r>
    </w:p>
    <w:p>
      <w:pPr>
        <w:pStyle w:val="6"/>
        <w:spacing w:before="4"/>
        <w:rPr>
          <w:sz w:val="24"/>
        </w:rPr>
      </w:pPr>
    </w:p>
    <w:p>
      <w:pPr>
        <w:spacing w:before="0"/>
        <w:ind w:left="867" w:right="0" w:firstLine="0"/>
        <w:jc w:val="left"/>
        <w:rPr>
          <w:i/>
          <w:sz w:val="22"/>
        </w:rPr>
      </w:pPr>
      <w:r>
        <w:rPr>
          <w:i/>
          <w:sz w:val="22"/>
        </w:rPr>
        <w:t>HBase</w:t>
      </w:r>
    </w:p>
    <w:p>
      <w:pPr>
        <w:pStyle w:val="6"/>
        <w:spacing w:before="7"/>
        <w:rPr>
          <w:i/>
          <w:sz w:val="27"/>
        </w:rPr>
      </w:pPr>
    </w:p>
    <w:p>
      <w:pPr>
        <w:pStyle w:val="6"/>
        <w:spacing w:line="278" w:lineRule="auto"/>
        <w:ind w:left="867" w:right="256"/>
        <w:jc w:val="both"/>
      </w:pPr>
      <w:r>
        <w:t>A</w:t>
      </w:r>
      <w:r>
        <w:rPr>
          <w:spacing w:val="1"/>
        </w:rPr>
        <w:t xml:space="preserve"> </w:t>
      </w:r>
      <w:r>
        <w:t>distributed,</w:t>
      </w:r>
      <w:r>
        <w:rPr>
          <w:spacing w:val="1"/>
        </w:rPr>
        <w:t xml:space="preserve"> </w:t>
      </w:r>
      <w:r>
        <w:t>column-oriented</w:t>
      </w:r>
      <w:r>
        <w:rPr>
          <w:spacing w:val="1"/>
        </w:rPr>
        <w:t xml:space="preserve"> </w:t>
      </w:r>
      <w:r>
        <w:t>database.</w:t>
      </w:r>
      <w:r>
        <w:rPr>
          <w:spacing w:val="1"/>
        </w:rPr>
        <w:t xml:space="preserve"> </w:t>
      </w:r>
      <w:r>
        <w:t>HBase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HDFS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underlying</w:t>
      </w:r>
      <w:r>
        <w:rPr>
          <w:spacing w:val="1"/>
        </w:rPr>
        <w:t xml:space="preserve"> </w:t>
      </w:r>
      <w:r>
        <w:t>storage,</w:t>
      </w:r>
      <w:r>
        <w:rPr>
          <w:spacing w:val="5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supports</w:t>
      </w:r>
      <w:r>
        <w:rPr>
          <w:spacing w:val="23"/>
        </w:rPr>
        <w:t xml:space="preserve"> </w:t>
      </w:r>
      <w:r>
        <w:t>both</w:t>
      </w:r>
      <w:r>
        <w:rPr>
          <w:spacing w:val="24"/>
        </w:rPr>
        <w:t xml:space="preserve"> </w:t>
      </w:r>
      <w:r>
        <w:t>batch-style</w:t>
      </w:r>
      <w:r>
        <w:rPr>
          <w:spacing w:val="22"/>
        </w:rPr>
        <w:t xml:space="preserve"> </w:t>
      </w:r>
      <w:r>
        <w:t>computations</w:t>
      </w:r>
      <w:r>
        <w:rPr>
          <w:spacing w:val="31"/>
        </w:rPr>
        <w:t xml:space="preserve"> </w:t>
      </w:r>
      <w:r>
        <w:t>using</w:t>
      </w:r>
      <w:r>
        <w:rPr>
          <w:spacing w:val="26"/>
        </w:rPr>
        <w:t xml:space="preserve"> </w:t>
      </w:r>
      <w:r>
        <w:t>MapReduce</w:t>
      </w:r>
      <w:r>
        <w:rPr>
          <w:spacing w:val="20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point</w:t>
      </w:r>
      <w:r>
        <w:rPr>
          <w:spacing w:val="30"/>
        </w:rPr>
        <w:t xml:space="preserve"> </w:t>
      </w:r>
      <w:r>
        <w:t>queries</w:t>
      </w:r>
      <w:r>
        <w:rPr>
          <w:spacing w:val="30"/>
        </w:rPr>
        <w:t xml:space="preserve"> </w:t>
      </w:r>
      <w:r>
        <w:t>(random</w:t>
      </w:r>
      <w:r>
        <w:rPr>
          <w:spacing w:val="18"/>
        </w:rPr>
        <w:t xml:space="preserve"> </w:t>
      </w:r>
      <w:r>
        <w:t>reads).</w:t>
      </w:r>
    </w:p>
    <w:p>
      <w:pPr>
        <w:pStyle w:val="6"/>
        <w:spacing w:before="1"/>
        <w:rPr>
          <w:sz w:val="24"/>
        </w:rPr>
      </w:pPr>
    </w:p>
    <w:p>
      <w:pPr>
        <w:spacing w:before="0"/>
        <w:ind w:left="867" w:right="0" w:firstLine="0"/>
        <w:jc w:val="left"/>
        <w:rPr>
          <w:i/>
          <w:sz w:val="22"/>
        </w:rPr>
      </w:pPr>
      <w:r>
        <w:rPr>
          <w:i/>
          <w:sz w:val="22"/>
        </w:rPr>
        <w:t>ZooKeeper</w:t>
      </w:r>
    </w:p>
    <w:p>
      <w:pPr>
        <w:pStyle w:val="6"/>
        <w:spacing w:before="9"/>
        <w:rPr>
          <w:i/>
          <w:sz w:val="27"/>
        </w:rPr>
      </w:pPr>
    </w:p>
    <w:p>
      <w:pPr>
        <w:pStyle w:val="6"/>
        <w:spacing w:line="271" w:lineRule="auto"/>
        <w:ind w:left="867" w:right="249" w:hanging="1"/>
        <w:jc w:val="both"/>
      </w:pPr>
      <w:r>
        <w:t>A</w:t>
      </w:r>
      <w:r>
        <w:rPr>
          <w:spacing w:val="1"/>
        </w:rPr>
        <w:t xml:space="preserve"> </w:t>
      </w:r>
      <w:r>
        <w:t>distributed,</w:t>
      </w:r>
      <w:r>
        <w:rPr>
          <w:spacing w:val="1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coordination</w:t>
      </w:r>
      <w:r>
        <w:rPr>
          <w:spacing w:val="1"/>
        </w:rPr>
        <w:t xml:space="preserve"> </w:t>
      </w:r>
      <w:r>
        <w:t>service.</w:t>
      </w:r>
      <w:r>
        <w:rPr>
          <w:spacing w:val="1"/>
        </w:rPr>
        <w:t xml:space="preserve"> </w:t>
      </w:r>
      <w:r>
        <w:t>ZooKeeper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primitives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distributed</w:t>
      </w:r>
      <w:r>
        <w:rPr>
          <w:spacing w:val="10"/>
        </w:rPr>
        <w:t xml:space="preserve"> </w:t>
      </w:r>
      <w:r>
        <w:t>locks</w:t>
      </w:r>
      <w:r>
        <w:rPr>
          <w:spacing w:val="9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building</w:t>
      </w:r>
      <w:r>
        <w:rPr>
          <w:spacing w:val="15"/>
        </w:rPr>
        <w:t xml:space="preserve"> </w:t>
      </w:r>
      <w:r>
        <w:t>distributed</w:t>
      </w:r>
      <w:r>
        <w:rPr>
          <w:spacing w:val="19"/>
        </w:rPr>
        <w:t xml:space="preserve"> </w:t>
      </w:r>
      <w:r>
        <w:t>applications.</w:t>
      </w:r>
    </w:p>
    <w:p>
      <w:pPr>
        <w:pStyle w:val="6"/>
        <w:spacing w:before="10"/>
        <w:rPr>
          <w:sz w:val="24"/>
        </w:rPr>
      </w:pPr>
    </w:p>
    <w:p>
      <w:pPr>
        <w:spacing w:before="0"/>
        <w:ind w:left="867" w:right="0" w:firstLine="0"/>
        <w:jc w:val="left"/>
        <w:rPr>
          <w:i/>
          <w:sz w:val="22"/>
        </w:rPr>
      </w:pPr>
      <w:r>
        <w:rPr>
          <w:i/>
          <w:sz w:val="22"/>
        </w:rPr>
        <w:t>Sqoop</w:t>
      </w:r>
    </w:p>
    <w:p>
      <w:pPr>
        <w:pStyle w:val="6"/>
        <w:spacing w:before="7"/>
        <w:rPr>
          <w:i/>
          <w:sz w:val="27"/>
        </w:rPr>
      </w:pPr>
    </w:p>
    <w:p>
      <w:pPr>
        <w:pStyle w:val="6"/>
        <w:ind w:left="867"/>
      </w:pPr>
      <w:r>
        <w:t>A</w:t>
      </w:r>
      <w:r>
        <w:rPr>
          <w:spacing w:val="19"/>
        </w:rPr>
        <w:t xml:space="preserve"> </w:t>
      </w:r>
      <w:r>
        <w:t>tool</w:t>
      </w:r>
      <w:r>
        <w:rPr>
          <w:spacing w:val="22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efficiently</w:t>
      </w:r>
      <w:r>
        <w:rPr>
          <w:spacing w:val="26"/>
        </w:rPr>
        <w:t xml:space="preserve"> </w:t>
      </w:r>
      <w:r>
        <w:t>moving</w:t>
      </w:r>
      <w:r>
        <w:rPr>
          <w:spacing w:val="27"/>
        </w:rPr>
        <w:t xml:space="preserve"> </w:t>
      </w:r>
      <w:r>
        <w:t>data</w:t>
      </w:r>
      <w:r>
        <w:rPr>
          <w:spacing w:val="23"/>
        </w:rPr>
        <w:t xml:space="preserve"> </w:t>
      </w:r>
      <w:r>
        <w:t>between</w:t>
      </w:r>
      <w:r>
        <w:rPr>
          <w:spacing w:val="21"/>
        </w:rPr>
        <w:t xml:space="preserve"> </w:t>
      </w:r>
      <w:r>
        <w:t>relational</w:t>
      </w:r>
      <w:r>
        <w:rPr>
          <w:spacing w:val="28"/>
        </w:rPr>
        <w:t xml:space="preserve"> </w:t>
      </w:r>
      <w:r>
        <w:t>databases</w:t>
      </w:r>
      <w:r>
        <w:rPr>
          <w:spacing w:val="21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HDFS.</w:t>
      </w:r>
    </w:p>
    <w:p>
      <w:pPr>
        <w:pStyle w:val="6"/>
        <w:spacing w:before="3"/>
        <w:rPr>
          <w:sz w:val="24"/>
        </w:rPr>
      </w:pPr>
    </w:p>
    <w:p>
      <w:pPr>
        <w:pStyle w:val="2"/>
        <w:numPr>
          <w:ilvl w:val="1"/>
          <w:numId w:val="3"/>
        </w:numPr>
        <w:tabs>
          <w:tab w:val="left" w:pos="866"/>
          <w:tab w:val="left" w:pos="868"/>
        </w:tabs>
        <w:spacing w:before="1" w:after="0" w:line="240" w:lineRule="auto"/>
        <w:ind w:left="867" w:right="0" w:hanging="574"/>
        <w:jc w:val="left"/>
      </w:pPr>
      <w:bookmarkStart w:id="41" w:name="2.8 PHYSICAL ARCHITECTURE"/>
      <w:bookmarkEnd w:id="41"/>
      <w:bookmarkStart w:id="42" w:name="2.8 PHYSICAL ARCHITECTURE"/>
      <w:bookmarkEnd w:id="42"/>
      <w:r>
        <w:rPr>
          <w:spacing w:val="-1"/>
        </w:rPr>
        <w:t>PHYSICAL</w:t>
      </w:r>
      <w:r>
        <w:rPr>
          <w:spacing w:val="-9"/>
        </w:rPr>
        <w:t xml:space="preserve"> </w:t>
      </w:r>
      <w:r>
        <w:t>ARCHITECTURE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3"/>
        <w:rPr>
          <w:b/>
          <w:sz w:val="29"/>
        </w:rPr>
      </w:pPr>
      <w:r>
        <w:pict>
          <v:group id="docshapegroup21" o:spid="_x0000_s1046" o:spt="203" style="position:absolute;left:0pt;margin-left:133.05pt;margin-top:18pt;height:232pt;width:333.75pt;mso-position-horizontal-relative:page;mso-wrap-distance-bottom:0pt;mso-wrap-distance-top:0pt;z-index:-251651072;mso-width-relative:page;mso-height-relative:page;" coordorigin="2661,361" coordsize="6675,4640">
            <o:lock v:ext="edit"/>
            <v:shape id="docshape22" o:spid="_x0000_s1047" o:spt="75" type="#_x0000_t75" style="position:absolute;left:2685;top:384;height:4592;width:6627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  <v:rect id="docshape23" o:spid="_x0000_s1048" o:spt="1" style="position:absolute;left:2673;top:372;height:4616;width:6651;" filled="f" stroked="t" coordsize="21600,21600">
              <v:path/>
              <v:fill on="f" focussize="0,0"/>
              <v:stroke weight="1.2pt" color="#000000"/>
              <v:imagedata o:title=""/>
              <o:lock v:ext="edit"/>
            </v:rect>
            <w10:wrap type="topAndBottom"/>
          </v:group>
        </w:pict>
      </w:r>
    </w:p>
    <w:p>
      <w:pPr>
        <w:pStyle w:val="6"/>
        <w:spacing w:before="6"/>
        <w:ind w:left="1703" w:right="2115"/>
        <w:jc w:val="center"/>
      </w:pPr>
      <w:r>
        <w:t>Figure</w:t>
      </w:r>
      <w:r>
        <w:rPr>
          <w:spacing w:val="-10"/>
        </w:rPr>
        <w:t xml:space="preserve"> </w:t>
      </w:r>
      <w:r>
        <w:t>2.2:</w:t>
      </w:r>
      <w:r>
        <w:rPr>
          <w:spacing w:val="-6"/>
        </w:rPr>
        <w:t xml:space="preserve"> </w:t>
      </w:r>
      <w:r>
        <w:t>Physical</w:t>
      </w:r>
      <w:r>
        <w:rPr>
          <w:spacing w:val="-7"/>
        </w:rPr>
        <w:t xml:space="preserve"> </w:t>
      </w:r>
      <w:r>
        <w:t>Architecture</w:t>
      </w:r>
    </w:p>
    <w:p>
      <w:pPr>
        <w:spacing w:after="0"/>
        <w:jc w:val="center"/>
        <w:sectPr>
          <w:pgSz w:w="12240" w:h="15840"/>
          <w:pgMar w:top="132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spacing w:before="63"/>
        <w:ind w:left="2182"/>
      </w:pPr>
      <w:bookmarkStart w:id="43" w:name="Hadoop Cluster - Architecture, Core Comp"/>
      <w:bookmarkEnd w:id="43"/>
      <w:r>
        <w:t>Hadoop</w:t>
      </w:r>
      <w:r>
        <w:rPr>
          <w:spacing w:val="-10"/>
        </w:rPr>
        <w:t xml:space="preserve"> </w:t>
      </w:r>
      <w:r>
        <w:t>Cluster</w:t>
      </w:r>
      <w:r>
        <w:rPr>
          <w:spacing w:val="-7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Architecture,</w:t>
      </w:r>
      <w:r>
        <w:rPr>
          <w:spacing w:val="-6"/>
        </w:rPr>
        <w:t xml:space="preserve"> </w:t>
      </w:r>
      <w:r>
        <w:t>Core</w:t>
      </w:r>
      <w:r>
        <w:rPr>
          <w:spacing w:val="-7"/>
        </w:rPr>
        <w:t xml:space="preserve"> </w:t>
      </w:r>
      <w:r>
        <w:t>Components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Work-flow</w:t>
      </w:r>
    </w:p>
    <w:p>
      <w:pPr>
        <w:pStyle w:val="9"/>
        <w:numPr>
          <w:ilvl w:val="2"/>
          <w:numId w:val="3"/>
        </w:numPr>
        <w:tabs>
          <w:tab w:val="left" w:pos="2566"/>
          <w:tab w:val="left" w:pos="2567"/>
        </w:tabs>
        <w:spacing w:before="207" w:after="0" w:line="240" w:lineRule="auto"/>
        <w:ind w:left="2566" w:right="0" w:hanging="567"/>
        <w:jc w:val="left"/>
        <w:rPr>
          <w:b/>
          <w:sz w:val="22"/>
        </w:rPr>
      </w:pPr>
      <w:r>
        <w:rPr>
          <w:sz w:val="22"/>
        </w:rPr>
        <w:t>The</w:t>
      </w:r>
      <w:r>
        <w:rPr>
          <w:spacing w:val="-11"/>
          <w:sz w:val="22"/>
        </w:rPr>
        <w:t xml:space="preserve"> </w:t>
      </w:r>
      <w:r>
        <w:rPr>
          <w:sz w:val="22"/>
        </w:rPr>
        <w:t>architecture</w:t>
      </w:r>
      <w:r>
        <w:rPr>
          <w:spacing w:val="-10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Hadoop</w:t>
      </w:r>
      <w:r>
        <w:rPr>
          <w:spacing w:val="6"/>
          <w:sz w:val="22"/>
        </w:rPr>
        <w:t xml:space="preserve"> </w:t>
      </w:r>
      <w:r>
        <w:rPr>
          <w:sz w:val="22"/>
        </w:rPr>
        <w:t>Cluster</w:t>
      </w:r>
    </w:p>
    <w:p>
      <w:pPr>
        <w:pStyle w:val="9"/>
        <w:numPr>
          <w:ilvl w:val="2"/>
          <w:numId w:val="3"/>
        </w:numPr>
        <w:tabs>
          <w:tab w:val="left" w:pos="2566"/>
          <w:tab w:val="left" w:pos="2567"/>
        </w:tabs>
        <w:spacing w:before="188" w:after="0" w:line="240" w:lineRule="auto"/>
        <w:ind w:left="2566" w:right="0" w:hanging="567"/>
        <w:jc w:val="left"/>
        <w:rPr>
          <w:b/>
          <w:sz w:val="22"/>
        </w:rPr>
      </w:pPr>
      <w:r>
        <w:rPr>
          <w:sz w:val="22"/>
        </w:rPr>
        <w:t>Core</w:t>
      </w:r>
      <w:r>
        <w:rPr>
          <w:spacing w:val="-13"/>
          <w:sz w:val="22"/>
        </w:rPr>
        <w:t xml:space="preserve"> </w:t>
      </w:r>
      <w:r>
        <w:rPr>
          <w:sz w:val="22"/>
        </w:rPr>
        <w:t>Components</w:t>
      </w:r>
      <w:r>
        <w:rPr>
          <w:spacing w:val="1"/>
          <w:sz w:val="22"/>
        </w:rPr>
        <w:t xml:space="preserve"> </w:t>
      </w:r>
      <w:r>
        <w:rPr>
          <w:sz w:val="22"/>
        </w:rPr>
        <w:t>of</w:t>
      </w:r>
      <w:r>
        <w:rPr>
          <w:spacing w:val="-7"/>
          <w:sz w:val="22"/>
        </w:rPr>
        <w:t xml:space="preserve"> </w:t>
      </w:r>
      <w:r>
        <w:rPr>
          <w:sz w:val="22"/>
        </w:rPr>
        <w:t>Hadoop</w:t>
      </w:r>
      <w:r>
        <w:rPr>
          <w:spacing w:val="-2"/>
          <w:sz w:val="22"/>
        </w:rPr>
        <w:t xml:space="preserve"> </w:t>
      </w:r>
      <w:r>
        <w:rPr>
          <w:sz w:val="22"/>
        </w:rPr>
        <w:t>Cluster</w:t>
      </w:r>
    </w:p>
    <w:p>
      <w:pPr>
        <w:pStyle w:val="9"/>
        <w:numPr>
          <w:ilvl w:val="2"/>
          <w:numId w:val="3"/>
        </w:numPr>
        <w:tabs>
          <w:tab w:val="left" w:pos="2566"/>
          <w:tab w:val="left" w:pos="2567"/>
        </w:tabs>
        <w:spacing w:before="182" w:after="0" w:line="240" w:lineRule="auto"/>
        <w:ind w:left="2566" w:right="0" w:hanging="567"/>
        <w:jc w:val="left"/>
        <w:rPr>
          <w:b/>
          <w:sz w:val="22"/>
        </w:rPr>
      </w:pPr>
      <w:r>
        <w:rPr>
          <w:sz w:val="22"/>
        </w:rPr>
        <w:t>Work-flow</w:t>
      </w:r>
      <w:r>
        <w:rPr>
          <w:spacing w:val="-7"/>
          <w:sz w:val="22"/>
        </w:rPr>
        <w:t xml:space="preserve"> </w:t>
      </w:r>
      <w:r>
        <w:rPr>
          <w:sz w:val="22"/>
        </w:rPr>
        <w:t>of</w:t>
      </w:r>
      <w:r>
        <w:rPr>
          <w:spacing w:val="-4"/>
          <w:sz w:val="22"/>
        </w:rPr>
        <w:t xml:space="preserve"> </w:t>
      </w:r>
      <w:r>
        <w:rPr>
          <w:sz w:val="22"/>
        </w:rPr>
        <w:t>How</w:t>
      </w:r>
      <w:r>
        <w:rPr>
          <w:spacing w:val="-6"/>
          <w:sz w:val="22"/>
        </w:rPr>
        <w:t xml:space="preserve"> </w:t>
      </w:r>
      <w:r>
        <w:rPr>
          <w:sz w:val="22"/>
        </w:rPr>
        <w:t>File</w:t>
      </w:r>
      <w:r>
        <w:rPr>
          <w:spacing w:val="-1"/>
          <w:sz w:val="22"/>
        </w:rPr>
        <w:t xml:space="preserve"> </w:t>
      </w:r>
      <w:r>
        <w:rPr>
          <w:sz w:val="22"/>
        </w:rPr>
        <w:t>is Stored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8"/>
          <w:sz w:val="22"/>
        </w:rPr>
        <w:t xml:space="preserve"> </w:t>
      </w:r>
      <w:r>
        <w:rPr>
          <w:sz w:val="22"/>
        </w:rPr>
        <w:t>Hadoop</w:t>
      </w:r>
    </w:p>
    <w:p>
      <w:pPr>
        <w:pStyle w:val="9"/>
        <w:numPr>
          <w:ilvl w:val="0"/>
          <w:numId w:val="6"/>
        </w:numPr>
        <w:tabs>
          <w:tab w:val="left" w:pos="1300"/>
        </w:tabs>
        <w:spacing w:before="183" w:after="0" w:line="240" w:lineRule="auto"/>
        <w:ind w:left="1299" w:right="0" w:hanging="319"/>
        <w:jc w:val="left"/>
        <w:rPr>
          <w:sz w:val="22"/>
        </w:rPr>
      </w:pPr>
      <w:r>
        <w:rPr>
          <w:sz w:val="22"/>
        </w:rPr>
        <w:t>Hadoop</w:t>
      </w:r>
      <w:r>
        <w:rPr>
          <w:spacing w:val="-7"/>
          <w:sz w:val="22"/>
        </w:rPr>
        <w:t xml:space="preserve"> </w:t>
      </w:r>
      <w:r>
        <w:rPr>
          <w:sz w:val="22"/>
        </w:rPr>
        <w:t>Cluster</w:t>
      </w:r>
    </w:p>
    <w:p>
      <w:pPr>
        <w:pStyle w:val="9"/>
        <w:numPr>
          <w:ilvl w:val="1"/>
          <w:numId w:val="6"/>
        </w:numPr>
        <w:tabs>
          <w:tab w:val="left" w:pos="2020"/>
        </w:tabs>
        <w:spacing w:before="11" w:after="0" w:line="273" w:lineRule="auto"/>
        <w:ind w:left="2019" w:right="500" w:hanging="317"/>
        <w:jc w:val="both"/>
        <w:rPr>
          <w:sz w:val="22"/>
        </w:rPr>
      </w:pPr>
      <w:r>
        <w:rPr>
          <w:sz w:val="22"/>
        </w:rPr>
        <w:t>Hadoop cluster is a special type of computational cluster designed for storing and</w:t>
      </w:r>
      <w:r>
        <w:rPr>
          <w:spacing w:val="1"/>
          <w:sz w:val="22"/>
        </w:rPr>
        <w:t xml:space="preserve"> </w:t>
      </w:r>
      <w:r>
        <w:rPr>
          <w:sz w:val="22"/>
        </w:rPr>
        <w:t>analyzing</w:t>
      </w:r>
      <w:r>
        <w:rPr>
          <w:spacing w:val="-7"/>
          <w:sz w:val="22"/>
        </w:rPr>
        <w:t xml:space="preserve"> </w:t>
      </w:r>
      <w:r>
        <w:rPr>
          <w:sz w:val="22"/>
        </w:rPr>
        <w:t>vast</w:t>
      </w:r>
      <w:r>
        <w:rPr>
          <w:spacing w:val="-8"/>
          <w:sz w:val="22"/>
        </w:rPr>
        <w:t xml:space="preserve"> </w:t>
      </w:r>
      <w:r>
        <w:rPr>
          <w:sz w:val="22"/>
        </w:rPr>
        <w:t>amount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-8"/>
          <w:sz w:val="22"/>
        </w:rPr>
        <w:t xml:space="preserve"> </w:t>
      </w:r>
      <w:r>
        <w:rPr>
          <w:sz w:val="22"/>
        </w:rPr>
        <w:t>unstructured</w:t>
      </w:r>
      <w:r>
        <w:rPr>
          <w:spacing w:val="-4"/>
          <w:sz w:val="22"/>
        </w:rPr>
        <w:t xml:space="preserve"> </w:t>
      </w:r>
      <w:r>
        <w:rPr>
          <w:sz w:val="22"/>
        </w:rPr>
        <w:t>data</w:t>
      </w:r>
      <w:r>
        <w:rPr>
          <w:spacing w:val="-2"/>
          <w:sz w:val="22"/>
        </w:rPr>
        <w:t xml:space="preserve"> </w:t>
      </w:r>
      <w:r>
        <w:rPr>
          <w:sz w:val="22"/>
        </w:rPr>
        <w:t>in</w:t>
      </w:r>
      <w:r>
        <w:rPr>
          <w:spacing w:val="-9"/>
          <w:sz w:val="22"/>
        </w:rPr>
        <w:t xml:space="preserve"> </w:t>
      </w:r>
      <w:r>
        <w:rPr>
          <w:sz w:val="22"/>
        </w:rPr>
        <w:t>a</w:t>
      </w:r>
      <w:r>
        <w:rPr>
          <w:spacing w:val="-1"/>
          <w:sz w:val="22"/>
        </w:rPr>
        <w:t xml:space="preserve"> </w:t>
      </w:r>
      <w:r>
        <w:rPr>
          <w:sz w:val="22"/>
        </w:rPr>
        <w:t>distributed</w:t>
      </w:r>
      <w:r>
        <w:rPr>
          <w:spacing w:val="-10"/>
          <w:sz w:val="22"/>
        </w:rPr>
        <w:t xml:space="preserve"> </w:t>
      </w:r>
      <w:r>
        <w:rPr>
          <w:sz w:val="22"/>
        </w:rPr>
        <w:t>computing</w:t>
      </w:r>
      <w:r>
        <w:rPr>
          <w:spacing w:val="-4"/>
          <w:sz w:val="22"/>
        </w:rPr>
        <w:t xml:space="preserve"> </w:t>
      </w:r>
      <w:r>
        <w:rPr>
          <w:sz w:val="22"/>
        </w:rPr>
        <w:t>environment</w:t>
      </w:r>
    </w:p>
    <w:p>
      <w:pPr>
        <w:pStyle w:val="6"/>
        <w:spacing w:before="1"/>
      </w:pPr>
      <w:r>
        <w:pict>
          <v:group id="docshapegroup24" o:spid="_x0000_s1049" o:spt="203" style="position:absolute;left:0pt;margin-left:145.05pt;margin-top:13.9pt;height:164.6pt;width:312pt;mso-position-horizontal-relative:page;mso-wrap-distance-bottom:0pt;mso-wrap-distance-top:0pt;z-index:-251650048;mso-width-relative:page;mso-height-relative:page;" coordorigin="2901,278" coordsize="6240,3292">
            <o:lock v:ext="edit"/>
            <v:shape id="docshape25" o:spid="_x0000_s1050" o:spt="75" type="#_x0000_t75" style="position:absolute;left:2925;top:299;height:3250;width:6191;" filled="f" stroked="f" coordsize="21600,21600">
              <v:path/>
              <v:fill on="f" focussize="0,0"/>
              <v:stroke on="f"/>
              <v:imagedata r:id="rId16" o:title=""/>
              <o:lock v:ext="edit" aspectratio="t"/>
            </v:shape>
            <v:rect id="docshape26" o:spid="_x0000_s1051" o:spt="1" style="position:absolute;left:2913;top:290;height:3268;width:6216;" filled="f" stroked="t" coordsize="21600,21600">
              <v:path/>
              <v:fill on="f" focussize="0,0"/>
              <v:stroke weight="1.2pt" color="#000000"/>
              <v:imagedata o:title=""/>
              <o:lock v:ext="edit"/>
            </v:rect>
            <w10:wrap type="topAndBottom"/>
          </v:group>
        </w:pict>
      </w:r>
    </w:p>
    <w:p>
      <w:pPr>
        <w:pStyle w:val="6"/>
        <w:spacing w:before="11"/>
        <w:rPr>
          <w:sz w:val="28"/>
        </w:rPr>
      </w:pPr>
    </w:p>
    <w:p>
      <w:pPr>
        <w:pStyle w:val="6"/>
        <w:ind w:left="2639" w:right="2115"/>
        <w:jc w:val="center"/>
      </w:pPr>
      <w:r>
        <w:t>Figure</w:t>
      </w:r>
      <w:r>
        <w:rPr>
          <w:spacing w:val="-11"/>
        </w:rPr>
        <w:t xml:space="preserve"> </w:t>
      </w:r>
      <w:r>
        <w:t>2.3:</w:t>
      </w:r>
      <w:r>
        <w:rPr>
          <w:spacing w:val="-7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>Cluster</w:t>
      </w:r>
    </w:p>
    <w:p>
      <w:pPr>
        <w:pStyle w:val="6"/>
        <w:spacing w:before="8"/>
        <w:rPr>
          <w:sz w:val="27"/>
        </w:rPr>
      </w:pPr>
    </w:p>
    <w:p>
      <w:pPr>
        <w:pStyle w:val="9"/>
        <w:numPr>
          <w:ilvl w:val="1"/>
          <w:numId w:val="6"/>
        </w:numPr>
        <w:tabs>
          <w:tab w:val="left" w:pos="2020"/>
        </w:tabs>
        <w:spacing w:before="1" w:after="0" w:line="240" w:lineRule="auto"/>
        <w:ind w:left="2019" w:right="0" w:hanging="319"/>
        <w:jc w:val="left"/>
        <w:rPr>
          <w:sz w:val="22"/>
        </w:rPr>
      </w:pPr>
      <w:r>
        <w:rPr>
          <w:sz w:val="22"/>
        </w:rPr>
        <w:t>These</w:t>
      </w:r>
      <w:r>
        <w:rPr>
          <w:spacing w:val="-10"/>
          <w:sz w:val="22"/>
        </w:rPr>
        <w:t xml:space="preserve"> </w:t>
      </w:r>
      <w:r>
        <w:rPr>
          <w:sz w:val="22"/>
        </w:rPr>
        <w:t>clusters</w:t>
      </w:r>
      <w:r>
        <w:rPr>
          <w:spacing w:val="-3"/>
          <w:sz w:val="22"/>
        </w:rPr>
        <w:t xml:space="preserve"> </w:t>
      </w:r>
      <w:r>
        <w:rPr>
          <w:sz w:val="22"/>
        </w:rPr>
        <w:t>run</w:t>
      </w:r>
      <w:r>
        <w:rPr>
          <w:spacing w:val="-6"/>
          <w:sz w:val="22"/>
        </w:rPr>
        <w:t xml:space="preserve"> </w:t>
      </w:r>
      <w:r>
        <w:rPr>
          <w:sz w:val="22"/>
        </w:rPr>
        <w:t>on</w:t>
      </w:r>
      <w:r>
        <w:rPr>
          <w:spacing w:val="-6"/>
          <w:sz w:val="22"/>
        </w:rPr>
        <w:t xml:space="preserve"> </w:t>
      </w:r>
      <w:r>
        <w:rPr>
          <w:sz w:val="22"/>
        </w:rPr>
        <w:t>low</w:t>
      </w:r>
      <w:r>
        <w:rPr>
          <w:spacing w:val="-5"/>
          <w:sz w:val="22"/>
        </w:rPr>
        <w:t xml:space="preserve"> </w:t>
      </w:r>
      <w:r>
        <w:rPr>
          <w:sz w:val="22"/>
        </w:rPr>
        <w:t>cost</w:t>
      </w:r>
      <w:r>
        <w:rPr>
          <w:spacing w:val="-1"/>
          <w:sz w:val="22"/>
        </w:rPr>
        <w:t xml:space="preserve"> </w:t>
      </w:r>
      <w:r>
        <w:rPr>
          <w:sz w:val="22"/>
        </w:rPr>
        <w:t>commodity</w:t>
      </w:r>
      <w:r>
        <w:rPr>
          <w:spacing w:val="-4"/>
          <w:sz w:val="22"/>
        </w:rPr>
        <w:t xml:space="preserve"> </w:t>
      </w:r>
      <w:r>
        <w:rPr>
          <w:sz w:val="22"/>
        </w:rPr>
        <w:t>computers.</w:t>
      </w:r>
    </w:p>
    <w:p>
      <w:pPr>
        <w:pStyle w:val="9"/>
        <w:numPr>
          <w:ilvl w:val="1"/>
          <w:numId w:val="6"/>
        </w:numPr>
        <w:tabs>
          <w:tab w:val="left" w:pos="2019"/>
        </w:tabs>
        <w:spacing w:before="185" w:after="0" w:line="276" w:lineRule="auto"/>
        <w:ind w:left="2018" w:right="506" w:hanging="317"/>
        <w:jc w:val="both"/>
        <w:rPr>
          <w:sz w:val="22"/>
        </w:rPr>
      </w:pPr>
      <w:r>
        <w:rPr>
          <w:sz w:val="22"/>
        </w:rPr>
        <w:t>Hadoop clusters are often referred to as "shared nothing" systems because the only</w:t>
      </w:r>
      <w:r>
        <w:rPr>
          <w:spacing w:val="1"/>
          <w:sz w:val="22"/>
        </w:rPr>
        <w:t xml:space="preserve"> </w:t>
      </w:r>
      <w:r>
        <w:rPr>
          <w:spacing w:val="-2"/>
          <w:sz w:val="22"/>
        </w:rPr>
        <w:t>thing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that</w:t>
      </w:r>
      <w:r>
        <w:rPr>
          <w:spacing w:val="2"/>
          <w:sz w:val="22"/>
        </w:rPr>
        <w:t xml:space="preserve"> </w:t>
      </w:r>
      <w:r>
        <w:rPr>
          <w:spacing w:val="-1"/>
          <w:sz w:val="22"/>
        </w:rPr>
        <w:t>is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shared</w:t>
      </w:r>
      <w:r>
        <w:rPr>
          <w:spacing w:val="-4"/>
          <w:sz w:val="22"/>
        </w:rPr>
        <w:t xml:space="preserve"> </w:t>
      </w:r>
      <w:r>
        <w:rPr>
          <w:spacing w:val="-1"/>
          <w:sz w:val="22"/>
        </w:rPr>
        <w:t>between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nodes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is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pacing w:val="-1"/>
          <w:sz w:val="22"/>
        </w:rPr>
        <w:t>network</w:t>
      </w:r>
      <w:r>
        <w:rPr>
          <w:spacing w:val="-5"/>
          <w:sz w:val="22"/>
        </w:rPr>
        <w:t xml:space="preserve"> </w:t>
      </w:r>
      <w:r>
        <w:rPr>
          <w:spacing w:val="-1"/>
          <w:sz w:val="22"/>
        </w:rPr>
        <w:t>that</w:t>
      </w:r>
      <w:r>
        <w:rPr>
          <w:spacing w:val="4"/>
          <w:sz w:val="22"/>
        </w:rPr>
        <w:t xml:space="preserve"> </w:t>
      </w:r>
      <w:r>
        <w:rPr>
          <w:spacing w:val="-1"/>
          <w:sz w:val="22"/>
        </w:rPr>
        <w:t>connects</w:t>
      </w:r>
      <w:r>
        <w:rPr>
          <w:spacing w:val="-19"/>
          <w:sz w:val="22"/>
        </w:rPr>
        <w:t xml:space="preserve"> </w:t>
      </w:r>
      <w:r>
        <w:rPr>
          <w:spacing w:val="-1"/>
          <w:sz w:val="22"/>
        </w:rPr>
        <w:t>them.</w:t>
      </w:r>
    </w:p>
    <w:p>
      <w:pPr>
        <w:pStyle w:val="6"/>
        <w:spacing w:before="4"/>
      </w:pPr>
      <w:r>
        <w:pict>
          <v:group id="docshapegroup27" o:spid="_x0000_s1052" o:spt="203" style="position:absolute;left:0pt;margin-left:189.65pt;margin-top:14.05pt;height:144.25pt;width:178.8pt;mso-position-horizontal-relative:page;mso-wrap-distance-bottom:0pt;mso-wrap-distance-top:0pt;z-index:-251650048;mso-width-relative:page;mso-height-relative:page;" coordorigin="3794,282" coordsize="3576,2885">
            <o:lock v:ext="edit"/>
            <v:shape id="docshape28" o:spid="_x0000_s1053" o:spt="75" type="#_x0000_t75" style="position:absolute;left:3818;top:305;height:2827;width:3508;" filled="f" stroked="f" coordsize="21600,21600">
              <v:path/>
              <v:fill on="f" focussize="0,0"/>
              <v:stroke on="f"/>
              <v:imagedata r:id="rId17" o:title=""/>
              <o:lock v:ext="edit" aspectratio="t"/>
            </v:shape>
            <v:rect id="docshape29" o:spid="_x0000_s1054" o:spt="1" style="position:absolute;left:3806;top:293;height:2861;width:3552;" filled="f" stroked="t" coordsize="21600,21600">
              <v:path/>
              <v:fill on="f" focussize="0,0"/>
              <v:stroke weight="1.2pt" color="#000000"/>
              <v:imagedata o:title=""/>
              <o:lock v:ext="edit"/>
            </v:rect>
            <w10:wrap type="topAndBottom"/>
          </v:group>
        </w:pict>
      </w:r>
    </w:p>
    <w:p>
      <w:pPr>
        <w:pStyle w:val="6"/>
        <w:spacing w:before="2"/>
        <w:rPr>
          <w:sz w:val="28"/>
        </w:rPr>
      </w:pPr>
    </w:p>
    <w:p>
      <w:pPr>
        <w:pStyle w:val="6"/>
        <w:ind w:left="1929" w:right="2115"/>
        <w:jc w:val="center"/>
      </w:pPr>
      <w:r>
        <w:t>Figure</w:t>
      </w:r>
      <w:r>
        <w:rPr>
          <w:spacing w:val="-9"/>
        </w:rPr>
        <w:t xml:space="preserve"> </w:t>
      </w:r>
      <w:r>
        <w:t>2.4:</w:t>
      </w:r>
      <w:r>
        <w:rPr>
          <w:spacing w:val="-6"/>
        </w:rPr>
        <w:t xml:space="preserve"> </w:t>
      </w:r>
      <w:r>
        <w:t>Shared</w:t>
      </w:r>
      <w:r>
        <w:rPr>
          <w:spacing w:val="-5"/>
        </w:rPr>
        <w:t xml:space="preserve"> </w:t>
      </w:r>
      <w:r>
        <w:t>Nothing</w:t>
      </w:r>
    </w:p>
    <w:p>
      <w:pPr>
        <w:pStyle w:val="6"/>
        <w:spacing w:before="9"/>
        <w:rPr>
          <w:sz w:val="27"/>
        </w:rPr>
      </w:pPr>
    </w:p>
    <w:p>
      <w:pPr>
        <w:pStyle w:val="9"/>
        <w:numPr>
          <w:ilvl w:val="1"/>
          <w:numId w:val="6"/>
        </w:numPr>
        <w:tabs>
          <w:tab w:val="left" w:pos="2020"/>
        </w:tabs>
        <w:spacing w:before="0" w:after="0" w:line="276" w:lineRule="auto"/>
        <w:ind w:left="2019" w:right="501" w:hanging="317"/>
        <w:jc w:val="both"/>
        <w:rPr>
          <w:sz w:val="22"/>
        </w:rPr>
      </w:pPr>
      <w:r>
        <w:rPr>
          <w:sz w:val="22"/>
        </w:rPr>
        <w:t>Large Hadoop Clusters are arranged in several racks. Network traffic between</w:t>
      </w:r>
      <w:r>
        <w:rPr>
          <w:spacing w:val="1"/>
          <w:sz w:val="22"/>
        </w:rPr>
        <w:t xml:space="preserve"> </w:t>
      </w:r>
      <w:r>
        <w:rPr>
          <w:sz w:val="22"/>
        </w:rPr>
        <w:t>different nodes in the same rack is much more desirable than network traffic across</w:t>
      </w:r>
      <w:r>
        <w:rPr>
          <w:spacing w:val="-52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racks.</w:t>
      </w:r>
    </w:p>
    <w:p>
      <w:pPr>
        <w:spacing w:after="0" w:line="276" w:lineRule="auto"/>
        <w:jc w:val="both"/>
        <w:rPr>
          <w:sz w:val="22"/>
        </w:rPr>
        <w:sectPr>
          <w:pgSz w:w="12240" w:h="15840"/>
          <w:pgMar w:top="132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78" w:line="278" w:lineRule="auto"/>
        <w:ind w:left="1299" w:hanging="319"/>
      </w:pPr>
      <w:r>
        <w:t>A</w:t>
      </w:r>
      <w:r>
        <w:rPr>
          <w:spacing w:val="-13"/>
        </w:rPr>
        <w:t xml:space="preserve"> </w:t>
      </w:r>
      <w:r>
        <w:t>Real</w:t>
      </w:r>
      <w:r>
        <w:rPr>
          <w:spacing w:val="-10"/>
        </w:rPr>
        <w:t xml:space="preserve"> </w:t>
      </w:r>
      <w:r>
        <w:t>Time</w:t>
      </w:r>
      <w:r>
        <w:rPr>
          <w:spacing w:val="-14"/>
        </w:rPr>
        <w:t xml:space="preserve"> </w:t>
      </w:r>
      <w:r>
        <w:t>Example:</w:t>
      </w:r>
      <w:r>
        <w:rPr>
          <w:spacing w:val="-7"/>
        </w:rPr>
        <w:t xml:space="preserve"> </w:t>
      </w:r>
      <w:r>
        <w:t>Yahoo's</w:t>
      </w:r>
      <w:r>
        <w:rPr>
          <w:spacing w:val="-7"/>
        </w:rPr>
        <w:t xml:space="preserve"> </w:t>
      </w:r>
      <w:r>
        <w:t>Hadoop</w:t>
      </w:r>
      <w:r>
        <w:rPr>
          <w:spacing w:val="-8"/>
        </w:rPr>
        <w:t xml:space="preserve"> </w:t>
      </w:r>
      <w:r>
        <w:t>cluster.</w:t>
      </w:r>
      <w:r>
        <w:rPr>
          <w:spacing w:val="-9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10,000</w:t>
      </w:r>
      <w:r>
        <w:rPr>
          <w:spacing w:val="-8"/>
        </w:rPr>
        <w:t xml:space="preserve"> </w:t>
      </w:r>
      <w:r>
        <w:t>machines</w:t>
      </w:r>
      <w:r>
        <w:rPr>
          <w:spacing w:val="-7"/>
        </w:rPr>
        <w:t xml:space="preserve"> </w:t>
      </w:r>
      <w:r>
        <w:t>running</w:t>
      </w:r>
      <w:r>
        <w:rPr>
          <w:spacing w:val="-52"/>
        </w:rPr>
        <w:t xml:space="preserve"> </w:t>
      </w:r>
      <w:r>
        <w:t>Hadoop and</w:t>
      </w:r>
      <w:r>
        <w:rPr>
          <w:spacing w:val="-5"/>
        </w:rPr>
        <w:t xml:space="preserve"> </w:t>
      </w:r>
      <w:r>
        <w:t>nearly</w:t>
      </w:r>
      <w:r>
        <w:rPr>
          <w:spacing w:val="-2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petabyte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data.</w:t>
      </w:r>
    </w:p>
    <w:p>
      <w:pPr>
        <w:pStyle w:val="6"/>
        <w:spacing w:before="10"/>
        <w:rPr>
          <w:sz w:val="21"/>
        </w:rPr>
      </w:pPr>
      <w:r>
        <w:pict>
          <v:group id="docshapegroup30" o:spid="_x0000_s1055" o:spt="203" style="position:absolute;left:0pt;margin-left:165.65pt;margin-top:13.8pt;height:99pt;width:227.55pt;mso-position-horizontal-relative:page;mso-wrap-distance-bottom:0pt;mso-wrap-distance-top:0pt;z-index:-251649024;mso-width-relative:page;mso-height-relative:page;" coordorigin="3314,276" coordsize="4551,1980">
            <o:lock v:ext="edit"/>
            <v:shape id="docshape31" o:spid="_x0000_s1056" o:spt="75" type="#_x0000_t75" style="position:absolute;left:3338;top:300;height:1932;width:4503;" filled="f" stroked="f" coordsize="21600,21600">
              <v:path/>
              <v:fill on="f" focussize="0,0"/>
              <v:stroke on="f"/>
              <v:imagedata r:id="rId18" o:title=""/>
              <o:lock v:ext="edit" aspectratio="t"/>
            </v:shape>
            <v:rect id="docshape32" o:spid="_x0000_s1057" o:spt="1" style="position:absolute;left:3326;top:288;height:1956;width:4527;" filled="f" stroked="t" coordsize="21600,21600">
              <v:path/>
              <v:fill on="f" focussize="0,0"/>
              <v:stroke weight="1.2pt" color="#000000"/>
              <v:imagedata o:title=""/>
              <o:lock v:ext="edit"/>
            </v:rect>
            <w10:wrap type="topAndBottom"/>
          </v:group>
        </w:pict>
      </w:r>
    </w:p>
    <w:p>
      <w:pPr>
        <w:pStyle w:val="6"/>
        <w:spacing w:before="1"/>
        <w:rPr>
          <w:sz w:val="29"/>
        </w:rPr>
      </w:pPr>
    </w:p>
    <w:p>
      <w:pPr>
        <w:pStyle w:val="6"/>
        <w:ind w:left="3302" w:right="3511"/>
        <w:jc w:val="center"/>
      </w:pPr>
      <w:r>
        <w:t>Figure</w:t>
      </w:r>
      <w:r>
        <w:rPr>
          <w:spacing w:val="-11"/>
        </w:rPr>
        <w:t xml:space="preserve"> </w:t>
      </w:r>
      <w:r>
        <w:t>2.4:</w:t>
      </w:r>
      <w:r>
        <w:rPr>
          <w:spacing w:val="-7"/>
        </w:rPr>
        <w:t xml:space="preserve"> </w:t>
      </w:r>
      <w:r>
        <w:t>Yahoo</w:t>
      </w:r>
      <w:r>
        <w:rPr>
          <w:spacing w:val="-6"/>
        </w:rPr>
        <w:t xml:space="preserve"> </w:t>
      </w:r>
      <w:r>
        <w:t>Hadoop Cluster</w:t>
      </w:r>
    </w:p>
    <w:p>
      <w:pPr>
        <w:pStyle w:val="6"/>
        <w:spacing w:before="8"/>
        <w:rPr>
          <w:sz w:val="27"/>
        </w:rPr>
      </w:pPr>
    </w:p>
    <w:p>
      <w:pPr>
        <w:pStyle w:val="9"/>
        <w:numPr>
          <w:ilvl w:val="1"/>
          <w:numId w:val="6"/>
        </w:numPr>
        <w:tabs>
          <w:tab w:val="left" w:pos="2020"/>
        </w:tabs>
        <w:spacing w:before="0" w:after="0" w:line="273" w:lineRule="auto"/>
        <w:ind w:left="2019" w:right="524" w:hanging="317"/>
        <w:jc w:val="left"/>
        <w:rPr>
          <w:sz w:val="22"/>
        </w:rPr>
      </w:pPr>
      <w:r>
        <w:rPr>
          <w:sz w:val="22"/>
        </w:rPr>
        <w:t>A small Hadoop cluster includes a single master node and multiple worker or slave</w:t>
      </w:r>
      <w:r>
        <w:rPr>
          <w:spacing w:val="-52"/>
          <w:sz w:val="22"/>
        </w:rPr>
        <w:t xml:space="preserve"> </w:t>
      </w:r>
      <w:r>
        <w:rPr>
          <w:sz w:val="22"/>
        </w:rPr>
        <w:t>node.</w:t>
      </w:r>
      <w:r>
        <w:rPr>
          <w:spacing w:val="2"/>
          <w:sz w:val="22"/>
        </w:rPr>
        <w:t xml:space="preserve"> </w:t>
      </w:r>
      <w:r>
        <w:rPr>
          <w:sz w:val="22"/>
        </w:rPr>
        <w:t>As discussed</w:t>
      </w:r>
      <w:r>
        <w:rPr>
          <w:spacing w:val="1"/>
          <w:sz w:val="22"/>
        </w:rPr>
        <w:t xml:space="preserve"> </w:t>
      </w:r>
      <w:r>
        <w:rPr>
          <w:sz w:val="22"/>
        </w:rPr>
        <w:t>earlier,</w:t>
      </w:r>
      <w:r>
        <w:rPr>
          <w:spacing w:val="2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entire</w:t>
      </w:r>
      <w:r>
        <w:rPr>
          <w:spacing w:val="-8"/>
          <w:sz w:val="22"/>
        </w:rPr>
        <w:t xml:space="preserve"> </w:t>
      </w:r>
      <w:r>
        <w:rPr>
          <w:sz w:val="22"/>
        </w:rPr>
        <w:t>cluster</w:t>
      </w:r>
      <w:r>
        <w:rPr>
          <w:spacing w:val="2"/>
          <w:sz w:val="22"/>
        </w:rPr>
        <w:t xml:space="preserve"> </w:t>
      </w:r>
      <w:r>
        <w:rPr>
          <w:sz w:val="22"/>
        </w:rPr>
        <w:t>contains two</w:t>
      </w:r>
      <w:r>
        <w:rPr>
          <w:spacing w:val="-6"/>
          <w:sz w:val="22"/>
        </w:rPr>
        <w:t xml:space="preserve"> </w:t>
      </w:r>
      <w:r>
        <w:rPr>
          <w:sz w:val="22"/>
        </w:rPr>
        <w:t>layers.</w:t>
      </w:r>
    </w:p>
    <w:p>
      <w:pPr>
        <w:pStyle w:val="9"/>
        <w:numPr>
          <w:ilvl w:val="1"/>
          <w:numId w:val="6"/>
        </w:numPr>
        <w:tabs>
          <w:tab w:val="left" w:pos="2020"/>
        </w:tabs>
        <w:spacing w:before="3" w:after="0" w:line="240" w:lineRule="auto"/>
        <w:ind w:left="2019" w:right="0" w:hanging="319"/>
        <w:jc w:val="left"/>
        <w:rPr>
          <w:sz w:val="22"/>
        </w:rPr>
      </w:pPr>
      <w:r>
        <w:rPr>
          <w:sz w:val="22"/>
        </w:rPr>
        <w:t>One</w:t>
      </w:r>
      <w:r>
        <w:rPr>
          <w:spacing w:val="-7"/>
          <w:sz w:val="22"/>
        </w:rPr>
        <w:t xml:space="preserve"> </w:t>
      </w:r>
      <w:r>
        <w:rPr>
          <w:sz w:val="22"/>
        </w:rPr>
        <w:t>of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layer of</w:t>
      </w:r>
      <w:r>
        <w:rPr>
          <w:spacing w:val="-6"/>
          <w:sz w:val="22"/>
        </w:rPr>
        <w:t xml:space="preserve"> </w:t>
      </w:r>
      <w:r>
        <w:rPr>
          <w:sz w:val="22"/>
        </w:rPr>
        <w:t>MapReduce</w:t>
      </w:r>
      <w:r>
        <w:rPr>
          <w:spacing w:val="-11"/>
          <w:sz w:val="22"/>
        </w:rPr>
        <w:t xml:space="preserve"> </w:t>
      </w:r>
      <w:r>
        <w:rPr>
          <w:sz w:val="22"/>
        </w:rPr>
        <w:t>Layer</w:t>
      </w:r>
      <w:r>
        <w:rPr>
          <w:spacing w:val="-1"/>
          <w:sz w:val="22"/>
        </w:rPr>
        <w:t xml:space="preserve"> </w:t>
      </w:r>
      <w:r>
        <w:rPr>
          <w:sz w:val="22"/>
        </w:rPr>
        <w:t>and</w:t>
      </w:r>
      <w:r>
        <w:rPr>
          <w:spacing w:val="-8"/>
          <w:sz w:val="22"/>
        </w:rPr>
        <w:t xml:space="preserve"> </w:t>
      </w:r>
      <w:r>
        <w:rPr>
          <w:sz w:val="22"/>
        </w:rPr>
        <w:t>another</w:t>
      </w:r>
      <w:r>
        <w:rPr>
          <w:spacing w:val="-1"/>
          <w:sz w:val="22"/>
        </w:rPr>
        <w:t xml:space="preserve"> </w:t>
      </w:r>
      <w:r>
        <w:rPr>
          <w:sz w:val="22"/>
        </w:rPr>
        <w:t>is</w:t>
      </w:r>
      <w:r>
        <w:rPr>
          <w:spacing w:val="-4"/>
          <w:sz w:val="22"/>
        </w:rPr>
        <w:t xml:space="preserve"> </w:t>
      </w:r>
      <w:r>
        <w:rPr>
          <w:sz w:val="22"/>
        </w:rPr>
        <w:t>of</w:t>
      </w:r>
      <w:r>
        <w:rPr>
          <w:spacing w:val="-1"/>
          <w:sz w:val="22"/>
        </w:rPr>
        <w:t xml:space="preserve"> </w:t>
      </w:r>
      <w:r>
        <w:rPr>
          <w:sz w:val="22"/>
        </w:rPr>
        <w:t>HDFS</w:t>
      </w:r>
      <w:r>
        <w:rPr>
          <w:spacing w:val="-9"/>
          <w:sz w:val="22"/>
        </w:rPr>
        <w:t xml:space="preserve"> </w:t>
      </w:r>
      <w:r>
        <w:rPr>
          <w:sz w:val="22"/>
        </w:rPr>
        <w:t>Layer.</w:t>
      </w:r>
    </w:p>
    <w:p>
      <w:pPr>
        <w:pStyle w:val="9"/>
        <w:numPr>
          <w:ilvl w:val="1"/>
          <w:numId w:val="6"/>
        </w:numPr>
        <w:tabs>
          <w:tab w:val="left" w:pos="2078"/>
        </w:tabs>
        <w:spacing w:before="184" w:after="0" w:line="240" w:lineRule="auto"/>
        <w:ind w:left="2077" w:right="0" w:hanging="377"/>
        <w:jc w:val="left"/>
        <w:rPr>
          <w:sz w:val="22"/>
        </w:rPr>
      </w:pPr>
      <w:r>
        <w:rPr>
          <w:sz w:val="22"/>
        </w:rPr>
        <w:t>Each</w:t>
      </w:r>
      <w:r>
        <w:rPr>
          <w:spacing w:val="-6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these</w:t>
      </w:r>
      <w:r>
        <w:rPr>
          <w:spacing w:val="-10"/>
          <w:sz w:val="22"/>
        </w:rPr>
        <w:t xml:space="preserve"> </w:t>
      </w:r>
      <w:r>
        <w:rPr>
          <w:sz w:val="22"/>
        </w:rPr>
        <w:t>layer have</w:t>
      </w:r>
      <w:r>
        <w:rPr>
          <w:spacing w:val="-10"/>
          <w:sz w:val="22"/>
        </w:rPr>
        <w:t xml:space="preserve"> </w:t>
      </w:r>
      <w:r>
        <w:rPr>
          <w:sz w:val="22"/>
        </w:rPr>
        <w:t>its</w:t>
      </w:r>
      <w:r>
        <w:rPr>
          <w:spacing w:val="-4"/>
          <w:sz w:val="22"/>
        </w:rPr>
        <w:t xml:space="preserve"> </w:t>
      </w:r>
      <w:r>
        <w:rPr>
          <w:sz w:val="22"/>
        </w:rPr>
        <w:t>own</w:t>
      </w:r>
      <w:r>
        <w:rPr>
          <w:spacing w:val="-6"/>
          <w:sz w:val="22"/>
        </w:rPr>
        <w:t xml:space="preserve"> </w:t>
      </w:r>
      <w:r>
        <w:rPr>
          <w:sz w:val="22"/>
        </w:rPr>
        <w:t>relevant</w:t>
      </w:r>
      <w:r>
        <w:rPr>
          <w:spacing w:val="-3"/>
          <w:sz w:val="22"/>
        </w:rPr>
        <w:t xml:space="preserve"> </w:t>
      </w:r>
      <w:r>
        <w:rPr>
          <w:sz w:val="22"/>
        </w:rPr>
        <w:t>component.</w:t>
      </w:r>
    </w:p>
    <w:p>
      <w:pPr>
        <w:pStyle w:val="9"/>
        <w:numPr>
          <w:ilvl w:val="1"/>
          <w:numId w:val="6"/>
        </w:numPr>
        <w:tabs>
          <w:tab w:val="left" w:pos="2140"/>
        </w:tabs>
        <w:spacing w:before="184" w:after="0" w:line="240" w:lineRule="auto"/>
        <w:ind w:left="2139" w:right="0" w:hanging="439"/>
        <w:jc w:val="left"/>
        <w:rPr>
          <w:sz w:val="22"/>
        </w:rPr>
      </w:pPr>
      <w:r>
        <w:rPr>
          <w:spacing w:val="-1"/>
          <w:sz w:val="22"/>
        </w:rPr>
        <w:t>The</w:t>
      </w:r>
      <w:r>
        <w:rPr>
          <w:spacing w:val="-14"/>
          <w:sz w:val="22"/>
        </w:rPr>
        <w:t xml:space="preserve"> </w:t>
      </w:r>
      <w:r>
        <w:rPr>
          <w:spacing w:val="-1"/>
          <w:sz w:val="22"/>
        </w:rPr>
        <w:t>master</w:t>
      </w:r>
      <w:r>
        <w:rPr>
          <w:spacing w:val="-10"/>
          <w:sz w:val="22"/>
        </w:rPr>
        <w:t xml:space="preserve"> </w:t>
      </w:r>
      <w:r>
        <w:rPr>
          <w:spacing w:val="-1"/>
          <w:sz w:val="22"/>
        </w:rPr>
        <w:t>node</w:t>
      </w:r>
      <w:r>
        <w:rPr>
          <w:spacing w:val="-16"/>
          <w:sz w:val="22"/>
        </w:rPr>
        <w:t xml:space="preserve"> </w:t>
      </w:r>
      <w:r>
        <w:rPr>
          <w:spacing w:val="-1"/>
          <w:sz w:val="22"/>
        </w:rPr>
        <w:t>consists</w:t>
      </w:r>
      <w:r>
        <w:rPr>
          <w:spacing w:val="-12"/>
          <w:sz w:val="22"/>
        </w:rPr>
        <w:t xml:space="preserve"> </w:t>
      </w:r>
      <w:r>
        <w:rPr>
          <w:spacing w:val="-1"/>
          <w:sz w:val="22"/>
        </w:rPr>
        <w:t>of</w:t>
      </w:r>
      <w:r>
        <w:rPr>
          <w:spacing w:val="-9"/>
          <w:sz w:val="22"/>
        </w:rPr>
        <w:t xml:space="preserve"> </w:t>
      </w:r>
      <w:r>
        <w:rPr>
          <w:spacing w:val="-1"/>
          <w:sz w:val="22"/>
        </w:rPr>
        <w:t>a</w:t>
      </w:r>
      <w:r>
        <w:rPr>
          <w:spacing w:val="-11"/>
          <w:sz w:val="22"/>
        </w:rPr>
        <w:t xml:space="preserve"> </w:t>
      </w:r>
      <w:r>
        <w:rPr>
          <w:spacing w:val="-1"/>
          <w:sz w:val="22"/>
        </w:rPr>
        <w:t>JobTracker,</w:t>
      </w:r>
      <w:r>
        <w:rPr>
          <w:spacing w:val="-9"/>
          <w:sz w:val="22"/>
        </w:rPr>
        <w:t xml:space="preserve"> </w:t>
      </w:r>
      <w:r>
        <w:rPr>
          <w:spacing w:val="-1"/>
          <w:sz w:val="22"/>
        </w:rPr>
        <w:t>TaskTracker,</w:t>
      </w:r>
      <w:r>
        <w:rPr>
          <w:spacing w:val="-8"/>
          <w:sz w:val="22"/>
        </w:rPr>
        <w:t xml:space="preserve"> </w:t>
      </w:r>
      <w:r>
        <w:rPr>
          <w:spacing w:val="-1"/>
          <w:sz w:val="22"/>
        </w:rPr>
        <w:t>NameNode</w:t>
      </w:r>
      <w:r>
        <w:rPr>
          <w:spacing w:val="-18"/>
          <w:sz w:val="22"/>
        </w:rPr>
        <w:t xml:space="preserve"> </w:t>
      </w:r>
      <w:r>
        <w:rPr>
          <w:spacing w:val="-1"/>
          <w:sz w:val="22"/>
        </w:rPr>
        <w:t>and</w:t>
      </w:r>
      <w:r>
        <w:rPr>
          <w:spacing w:val="-17"/>
          <w:sz w:val="22"/>
        </w:rPr>
        <w:t xml:space="preserve"> </w:t>
      </w:r>
      <w:r>
        <w:rPr>
          <w:spacing w:val="-1"/>
          <w:sz w:val="22"/>
        </w:rPr>
        <w:t>DataNode.</w:t>
      </w:r>
    </w:p>
    <w:p>
      <w:pPr>
        <w:pStyle w:val="9"/>
        <w:numPr>
          <w:ilvl w:val="1"/>
          <w:numId w:val="6"/>
        </w:numPr>
        <w:tabs>
          <w:tab w:val="left" w:pos="2020"/>
        </w:tabs>
        <w:spacing w:before="183" w:after="0" w:line="240" w:lineRule="auto"/>
        <w:ind w:left="2019" w:right="0" w:hanging="304"/>
        <w:jc w:val="left"/>
        <w:rPr>
          <w:sz w:val="22"/>
        </w:rPr>
      </w:pPr>
      <w:r>
        <w:rPr>
          <w:sz w:val="22"/>
        </w:rPr>
        <w:t>A</w:t>
      </w:r>
      <w:r>
        <w:rPr>
          <w:spacing w:val="-10"/>
          <w:sz w:val="22"/>
        </w:rPr>
        <w:t xml:space="preserve"> </w:t>
      </w:r>
      <w:r>
        <w:rPr>
          <w:sz w:val="22"/>
        </w:rPr>
        <w:t>slave</w:t>
      </w:r>
      <w:r>
        <w:rPr>
          <w:spacing w:val="-5"/>
          <w:sz w:val="22"/>
        </w:rPr>
        <w:t xml:space="preserve"> </w:t>
      </w:r>
      <w:r>
        <w:rPr>
          <w:sz w:val="22"/>
        </w:rPr>
        <w:t>or worker node</w:t>
      </w:r>
      <w:r>
        <w:rPr>
          <w:spacing w:val="-10"/>
          <w:sz w:val="22"/>
        </w:rPr>
        <w:t xml:space="preserve"> </w:t>
      </w:r>
      <w:r>
        <w:rPr>
          <w:sz w:val="22"/>
        </w:rPr>
        <w:t>consists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a DataNode</w:t>
      </w:r>
      <w:r>
        <w:rPr>
          <w:spacing w:val="-10"/>
          <w:sz w:val="22"/>
        </w:rPr>
        <w:t xml:space="preserve"> </w:t>
      </w:r>
      <w:r>
        <w:rPr>
          <w:sz w:val="22"/>
        </w:rPr>
        <w:t>and</w:t>
      </w:r>
      <w:r>
        <w:rPr>
          <w:spacing w:val="-10"/>
          <w:sz w:val="22"/>
        </w:rPr>
        <w:t xml:space="preserve"> </w:t>
      </w:r>
      <w:r>
        <w:rPr>
          <w:sz w:val="22"/>
        </w:rPr>
        <w:t>TaskTracker.</w:t>
      </w:r>
    </w:p>
    <w:p>
      <w:pPr>
        <w:pStyle w:val="6"/>
        <w:spacing w:before="189" w:line="273" w:lineRule="auto"/>
        <w:ind w:left="2019" w:right="491"/>
      </w:pPr>
      <w:r>
        <w:t>It is also possible that slave node or worker node is only data or compute node. The</w:t>
      </w:r>
      <w:r>
        <w:rPr>
          <w:spacing w:val="-53"/>
        </w:rPr>
        <w:t xml:space="preserve"> </w:t>
      </w:r>
      <w:r>
        <w:t>matter</w:t>
      </w:r>
      <w:r>
        <w:rPr>
          <w:spacing w:val="2"/>
        </w:rPr>
        <w:t xml:space="preserve"> </w:t>
      </w:r>
      <w:r>
        <w:t>of the</w:t>
      </w:r>
      <w:r>
        <w:rPr>
          <w:spacing w:val="-6"/>
        </w:rPr>
        <w:t xml:space="preserve"> </w:t>
      </w:r>
      <w:r>
        <w:t>fact</w:t>
      </w:r>
      <w:r>
        <w:rPr>
          <w:spacing w:val="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Hadoop.</w:t>
      </w:r>
    </w:p>
    <w:p>
      <w:pPr>
        <w:pStyle w:val="6"/>
        <w:spacing w:before="3"/>
        <w:rPr>
          <w:sz w:val="23"/>
        </w:rPr>
      </w:pPr>
      <w:r>
        <w:pict>
          <v:group id="docshapegroup33" o:spid="_x0000_s1058" o:spt="203" style="position:absolute;left:0pt;margin-left:128.1pt;margin-top:14.55pt;height:181.35pt;width:302.3pt;mso-position-horizontal-relative:page;mso-wrap-distance-bottom:0pt;mso-wrap-distance-top:0pt;z-index:-251649024;mso-width-relative:page;mso-height-relative:page;" coordorigin="2562,292" coordsize="6046,3627">
            <o:lock v:ext="edit"/>
            <v:shape id="docshape34" o:spid="_x0000_s1059" o:spt="75" type="#_x0000_t75" style="position:absolute;left:2660;top:315;height:3579;width:5924;" filled="f" stroked="f" coordsize="21600,21600">
              <v:path/>
              <v:fill on="f" focussize="0,0"/>
              <v:stroke on="f"/>
              <v:imagedata r:id="rId19" o:title=""/>
              <o:lock v:ext="edit" aspectratio="t"/>
            </v:shape>
            <v:rect id="docshape35" o:spid="_x0000_s1060" o:spt="1" style="position:absolute;left:2574;top:303;height:3603;width:6022;" filled="f" stroked="t" coordsize="21600,21600">
              <v:path/>
              <v:fill on="f" focussize="0,0"/>
              <v:stroke weight="1.2pt" color="#000000"/>
              <v:imagedata o:title=""/>
              <o:lock v:ext="edit"/>
            </v:rect>
            <w10:wrap type="topAndBottom"/>
          </v:group>
        </w:pict>
      </w:r>
    </w:p>
    <w:p>
      <w:pPr>
        <w:pStyle w:val="6"/>
        <w:spacing w:before="7"/>
        <w:rPr>
          <w:sz w:val="28"/>
        </w:rPr>
      </w:pPr>
    </w:p>
    <w:p>
      <w:pPr>
        <w:pStyle w:val="6"/>
        <w:ind w:left="1894" w:right="2115"/>
        <w:jc w:val="center"/>
      </w:pPr>
      <w:r>
        <w:t>Figure</w:t>
      </w:r>
      <w:r>
        <w:rPr>
          <w:spacing w:val="-10"/>
        </w:rPr>
        <w:t xml:space="preserve"> </w:t>
      </w:r>
      <w:r>
        <w:t>2.4:</w:t>
      </w:r>
      <w:r>
        <w:rPr>
          <w:spacing w:val="-7"/>
        </w:rPr>
        <w:t xml:space="preserve"> </w:t>
      </w:r>
      <w:r>
        <w:t>NameNode</w:t>
      </w:r>
      <w:r>
        <w:rPr>
          <w:spacing w:val="-10"/>
        </w:rPr>
        <w:t xml:space="preserve"> </w:t>
      </w:r>
      <w:r>
        <w:t>Cluster</w:t>
      </w:r>
    </w:p>
    <w:p>
      <w:pPr>
        <w:spacing w:after="0"/>
        <w:jc w:val="center"/>
        <w:sectPr>
          <w:pgSz w:w="12240" w:h="15840"/>
          <w:pgMar w:top="130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numPr>
          <w:ilvl w:val="0"/>
          <w:numId w:val="6"/>
        </w:numPr>
        <w:tabs>
          <w:tab w:val="left" w:pos="1300"/>
        </w:tabs>
        <w:spacing w:before="43" w:after="0" w:line="240" w:lineRule="auto"/>
        <w:ind w:left="1299" w:right="0" w:hanging="319"/>
        <w:jc w:val="left"/>
        <w:rPr>
          <w:sz w:val="22"/>
        </w:rPr>
      </w:pPr>
      <w:r>
        <w:rPr>
          <w:sz w:val="22"/>
        </w:rPr>
        <w:t>HADOOP</w:t>
      </w:r>
      <w:r>
        <w:rPr>
          <w:spacing w:val="-5"/>
          <w:sz w:val="22"/>
        </w:rPr>
        <w:t xml:space="preserve"> </w:t>
      </w:r>
      <w:r>
        <w:rPr>
          <w:sz w:val="22"/>
        </w:rPr>
        <w:t>CLUSTER</w:t>
      </w:r>
      <w:r>
        <w:rPr>
          <w:spacing w:val="-8"/>
          <w:sz w:val="22"/>
        </w:rPr>
        <w:t xml:space="preserve"> </w:t>
      </w:r>
      <w:r>
        <w:rPr>
          <w:sz w:val="22"/>
        </w:rPr>
        <w:t>ARCHITECTURE:</w:t>
      </w:r>
    </w:p>
    <w:p>
      <w:pPr>
        <w:pStyle w:val="6"/>
        <w:spacing w:before="4"/>
        <w:rPr>
          <w:sz w:val="11"/>
        </w:rPr>
      </w:pPr>
      <w:r>
        <w:pict>
          <v:group id="docshapegroup36" o:spid="_x0000_s1061" o:spt="203" style="position:absolute;left:0pt;margin-left:131.5pt;margin-top:7.75pt;height:190.95pt;width:349.45pt;mso-position-horizontal-relative:page;mso-wrap-distance-bottom:0pt;mso-wrap-distance-top:0pt;z-index:-251648000;mso-width-relative:page;mso-height-relative:page;" coordorigin="2630,155" coordsize="6989,3819">
            <o:lock v:ext="edit"/>
            <v:shape id="docshape37" o:spid="_x0000_s1062" o:spt="75" type="#_x0000_t75" style="position:absolute;left:2654;top:179;height:3771;width:6941;" filled="f" stroked="f" coordsize="21600,21600">
              <v:path/>
              <v:fill on="f" focussize="0,0"/>
              <v:stroke on="f"/>
              <v:imagedata r:id="rId20" o:title=""/>
              <o:lock v:ext="edit" aspectratio="t"/>
            </v:shape>
            <v:rect id="docshape38" o:spid="_x0000_s1063" o:spt="1" style="position:absolute;left:2642;top:167;height:3795;width:6965;" filled="f" stroked="t" coordsize="21600,21600">
              <v:path/>
              <v:fill on="f" focussize="0,0"/>
              <v:stroke weight="1.2pt" color="#000000"/>
              <v:imagedata o:title=""/>
              <o:lock v:ext="edit"/>
            </v:rect>
            <w10:wrap type="topAndBottom"/>
          </v:group>
        </w:pict>
      </w:r>
    </w:p>
    <w:p>
      <w:pPr>
        <w:pStyle w:val="6"/>
        <w:spacing w:before="6"/>
        <w:rPr>
          <w:sz w:val="24"/>
        </w:rPr>
      </w:pPr>
    </w:p>
    <w:p>
      <w:pPr>
        <w:pStyle w:val="6"/>
        <w:ind w:left="2019"/>
      </w:pPr>
      <w:r>
        <w:t>Figure</w:t>
      </w:r>
      <w:r>
        <w:rPr>
          <w:spacing w:val="-12"/>
        </w:rPr>
        <w:t xml:space="preserve"> </w:t>
      </w:r>
      <w:r>
        <w:t>2.5:</w:t>
      </w:r>
      <w:r>
        <w:rPr>
          <w:spacing w:val="-8"/>
        </w:rPr>
        <w:t xml:space="preserve"> </w:t>
      </w:r>
      <w:r>
        <w:t>Hadoop</w:t>
      </w:r>
      <w:r>
        <w:rPr>
          <w:spacing w:val="-4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Architecture</w:t>
      </w:r>
      <w:r>
        <w:rPr>
          <w:spacing w:val="-10"/>
        </w:rPr>
        <w:t xml:space="preserve"> </w:t>
      </w:r>
      <w:r>
        <w:t>Hadoop</w:t>
      </w:r>
      <w:r>
        <w:rPr>
          <w:spacing w:val="-4"/>
        </w:rPr>
        <w:t xml:space="preserve"> </w:t>
      </w:r>
      <w:r>
        <w:t>Cluster</w:t>
      </w:r>
      <w:r>
        <w:rPr>
          <w:spacing w:val="-2"/>
        </w:rPr>
        <w:t xml:space="preserve"> </w:t>
      </w:r>
      <w:r>
        <w:t>would</w:t>
      </w:r>
      <w:r>
        <w:rPr>
          <w:spacing w:val="-8"/>
        </w:rPr>
        <w:t xml:space="preserve"> </w:t>
      </w:r>
      <w:r>
        <w:t>consists</w:t>
      </w:r>
      <w:r>
        <w:rPr>
          <w:spacing w:val="-5"/>
        </w:rPr>
        <w:t xml:space="preserve"> </w:t>
      </w:r>
      <w:r>
        <w:t>of</w:t>
      </w:r>
    </w:p>
    <w:p>
      <w:pPr>
        <w:pStyle w:val="6"/>
        <w:spacing w:before="8"/>
        <w:rPr>
          <w:sz w:val="27"/>
        </w:rPr>
      </w:pPr>
    </w:p>
    <w:p>
      <w:pPr>
        <w:pStyle w:val="9"/>
        <w:numPr>
          <w:ilvl w:val="0"/>
          <w:numId w:val="7"/>
        </w:numPr>
        <w:tabs>
          <w:tab w:val="left" w:pos="2380"/>
        </w:tabs>
        <w:spacing w:before="1" w:after="0" w:line="240" w:lineRule="auto"/>
        <w:ind w:left="2379" w:right="0" w:hanging="319"/>
        <w:jc w:val="left"/>
        <w:rPr>
          <w:sz w:val="22"/>
        </w:rPr>
      </w:pPr>
      <w:r>
        <w:rPr>
          <w:sz w:val="22"/>
        </w:rPr>
        <w:t>110</w:t>
      </w:r>
      <w:r>
        <w:rPr>
          <w:spacing w:val="-5"/>
          <w:sz w:val="22"/>
        </w:rPr>
        <w:t xml:space="preserve"> </w:t>
      </w:r>
      <w:r>
        <w:rPr>
          <w:sz w:val="22"/>
        </w:rPr>
        <w:t>different</w:t>
      </w:r>
      <w:r>
        <w:rPr>
          <w:spacing w:val="-5"/>
          <w:sz w:val="22"/>
        </w:rPr>
        <w:t xml:space="preserve"> </w:t>
      </w:r>
      <w:r>
        <w:rPr>
          <w:sz w:val="22"/>
        </w:rPr>
        <w:t>racks</w:t>
      </w:r>
    </w:p>
    <w:p>
      <w:pPr>
        <w:pStyle w:val="9"/>
        <w:numPr>
          <w:ilvl w:val="0"/>
          <w:numId w:val="7"/>
        </w:numPr>
        <w:tabs>
          <w:tab w:val="left" w:pos="2380"/>
        </w:tabs>
        <w:spacing w:before="175" w:after="0" w:line="240" w:lineRule="auto"/>
        <w:ind w:left="2379" w:right="0" w:hanging="319"/>
        <w:jc w:val="left"/>
        <w:rPr>
          <w:sz w:val="22"/>
        </w:rPr>
      </w:pPr>
      <w:r>
        <w:rPr>
          <w:sz w:val="22"/>
        </w:rPr>
        <w:t>Each</w:t>
      </w:r>
      <w:r>
        <w:rPr>
          <w:spacing w:val="-6"/>
          <w:sz w:val="22"/>
        </w:rPr>
        <w:t xml:space="preserve"> </w:t>
      </w:r>
      <w:r>
        <w:rPr>
          <w:sz w:val="22"/>
        </w:rPr>
        <w:t>rack</w:t>
      </w:r>
      <w:r>
        <w:rPr>
          <w:spacing w:val="-5"/>
          <w:sz w:val="22"/>
        </w:rPr>
        <w:t xml:space="preserve"> </w:t>
      </w:r>
      <w:r>
        <w:rPr>
          <w:sz w:val="22"/>
        </w:rPr>
        <w:t>would</w:t>
      </w:r>
      <w:r>
        <w:rPr>
          <w:spacing w:val="-5"/>
          <w:sz w:val="22"/>
        </w:rPr>
        <w:t xml:space="preserve"> </w:t>
      </w:r>
      <w:r>
        <w:rPr>
          <w:sz w:val="22"/>
        </w:rPr>
        <w:t>have</w:t>
      </w:r>
      <w:r>
        <w:rPr>
          <w:spacing w:val="-6"/>
          <w:sz w:val="22"/>
        </w:rPr>
        <w:t xml:space="preserve"> </w:t>
      </w:r>
      <w:r>
        <w:rPr>
          <w:sz w:val="22"/>
        </w:rPr>
        <w:t>around</w:t>
      </w:r>
      <w:r>
        <w:rPr>
          <w:spacing w:val="-5"/>
          <w:sz w:val="22"/>
        </w:rPr>
        <w:t xml:space="preserve"> </w:t>
      </w:r>
      <w:r>
        <w:rPr>
          <w:sz w:val="22"/>
        </w:rPr>
        <w:t>40</w:t>
      </w:r>
      <w:r>
        <w:rPr>
          <w:spacing w:val="1"/>
          <w:sz w:val="22"/>
        </w:rPr>
        <w:t xml:space="preserve"> </w:t>
      </w:r>
      <w:r>
        <w:rPr>
          <w:sz w:val="22"/>
        </w:rPr>
        <w:t>slave</w:t>
      </w:r>
      <w:r>
        <w:rPr>
          <w:spacing w:val="-5"/>
          <w:sz w:val="22"/>
        </w:rPr>
        <w:t xml:space="preserve"> </w:t>
      </w:r>
      <w:r>
        <w:rPr>
          <w:sz w:val="22"/>
        </w:rPr>
        <w:t>machine</w:t>
      </w:r>
    </w:p>
    <w:p>
      <w:pPr>
        <w:pStyle w:val="9"/>
        <w:numPr>
          <w:ilvl w:val="0"/>
          <w:numId w:val="7"/>
        </w:numPr>
        <w:tabs>
          <w:tab w:val="left" w:pos="2380"/>
        </w:tabs>
        <w:spacing w:before="182" w:after="0" w:line="240" w:lineRule="auto"/>
        <w:ind w:left="2379" w:right="0" w:hanging="319"/>
        <w:jc w:val="left"/>
        <w:rPr>
          <w:sz w:val="22"/>
        </w:rPr>
      </w:pPr>
      <w:r>
        <w:rPr>
          <w:sz w:val="22"/>
        </w:rPr>
        <w:t>At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8"/>
          <w:sz w:val="22"/>
        </w:rPr>
        <w:t xml:space="preserve"> </w:t>
      </w:r>
      <w:r>
        <w:rPr>
          <w:sz w:val="22"/>
        </w:rPr>
        <w:t>top</w:t>
      </w:r>
      <w:r>
        <w:rPr>
          <w:spacing w:val="3"/>
          <w:sz w:val="22"/>
        </w:rPr>
        <w:t xml:space="preserve"> </w:t>
      </w:r>
      <w:r>
        <w:rPr>
          <w:sz w:val="22"/>
        </w:rPr>
        <w:t>of</w:t>
      </w:r>
      <w:r>
        <w:rPr>
          <w:spacing w:val="-1"/>
          <w:sz w:val="22"/>
        </w:rPr>
        <w:t xml:space="preserve"> </w:t>
      </w:r>
      <w:r>
        <w:rPr>
          <w:sz w:val="22"/>
        </w:rPr>
        <w:t>each</w:t>
      </w:r>
      <w:r>
        <w:rPr>
          <w:spacing w:val="-4"/>
          <w:sz w:val="22"/>
        </w:rPr>
        <w:t xml:space="preserve"> </w:t>
      </w:r>
      <w:r>
        <w:rPr>
          <w:sz w:val="22"/>
        </w:rPr>
        <w:t>rack</w:t>
      </w:r>
      <w:r>
        <w:rPr>
          <w:spacing w:val="-7"/>
          <w:sz w:val="22"/>
        </w:rPr>
        <w:t xml:space="preserve"> </w:t>
      </w:r>
      <w:r>
        <w:rPr>
          <w:sz w:val="22"/>
        </w:rPr>
        <w:t>there</w:t>
      </w:r>
      <w:r>
        <w:rPr>
          <w:spacing w:val="-8"/>
          <w:sz w:val="22"/>
        </w:rPr>
        <w:t xml:space="preserve"> </w:t>
      </w:r>
      <w:r>
        <w:rPr>
          <w:sz w:val="22"/>
        </w:rPr>
        <w:t>is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-3"/>
          <w:sz w:val="22"/>
        </w:rPr>
        <w:t xml:space="preserve"> </w:t>
      </w:r>
      <w:r>
        <w:rPr>
          <w:sz w:val="22"/>
        </w:rPr>
        <w:t>rack</w:t>
      </w:r>
      <w:r>
        <w:rPr>
          <w:spacing w:val="-10"/>
          <w:sz w:val="22"/>
        </w:rPr>
        <w:t xml:space="preserve"> </w:t>
      </w:r>
      <w:r>
        <w:rPr>
          <w:sz w:val="22"/>
        </w:rPr>
        <w:t>switch</w:t>
      </w:r>
    </w:p>
    <w:p>
      <w:pPr>
        <w:pStyle w:val="9"/>
        <w:numPr>
          <w:ilvl w:val="0"/>
          <w:numId w:val="7"/>
        </w:numPr>
        <w:tabs>
          <w:tab w:val="left" w:pos="2380"/>
        </w:tabs>
        <w:spacing w:before="178" w:after="0" w:line="268" w:lineRule="auto"/>
        <w:ind w:left="2379" w:right="524" w:hanging="319"/>
        <w:jc w:val="left"/>
        <w:rPr>
          <w:sz w:val="22"/>
        </w:rPr>
      </w:pPr>
      <w:r>
        <w:rPr>
          <w:sz w:val="22"/>
        </w:rPr>
        <w:t>Each</w:t>
      </w:r>
      <w:r>
        <w:rPr>
          <w:spacing w:val="7"/>
          <w:sz w:val="22"/>
        </w:rPr>
        <w:t xml:space="preserve"> </w:t>
      </w:r>
      <w:r>
        <w:rPr>
          <w:sz w:val="22"/>
        </w:rPr>
        <w:t>slave</w:t>
      </w:r>
      <w:r>
        <w:rPr>
          <w:spacing w:val="11"/>
          <w:sz w:val="22"/>
        </w:rPr>
        <w:t xml:space="preserve"> </w:t>
      </w:r>
      <w:r>
        <w:rPr>
          <w:sz w:val="22"/>
        </w:rPr>
        <w:t>machine(rack</w:t>
      </w:r>
      <w:r>
        <w:rPr>
          <w:spacing w:val="7"/>
          <w:sz w:val="22"/>
        </w:rPr>
        <w:t xml:space="preserve"> </w:t>
      </w:r>
      <w:r>
        <w:rPr>
          <w:sz w:val="22"/>
        </w:rPr>
        <w:t>server</w:t>
      </w:r>
      <w:r>
        <w:rPr>
          <w:spacing w:val="13"/>
          <w:sz w:val="22"/>
        </w:rPr>
        <w:t xml:space="preserve"> </w:t>
      </w:r>
      <w:r>
        <w:rPr>
          <w:sz w:val="22"/>
        </w:rPr>
        <w:t>in</w:t>
      </w:r>
      <w:r>
        <w:rPr>
          <w:spacing w:val="8"/>
          <w:sz w:val="22"/>
        </w:rPr>
        <w:t xml:space="preserve"> </w:t>
      </w:r>
      <w:r>
        <w:rPr>
          <w:sz w:val="22"/>
        </w:rPr>
        <w:t>a</w:t>
      </w:r>
      <w:r>
        <w:rPr>
          <w:spacing w:val="13"/>
          <w:sz w:val="22"/>
        </w:rPr>
        <w:t xml:space="preserve"> </w:t>
      </w:r>
      <w:r>
        <w:rPr>
          <w:sz w:val="22"/>
        </w:rPr>
        <w:t>rack)</w:t>
      </w:r>
      <w:r>
        <w:rPr>
          <w:spacing w:val="12"/>
          <w:sz w:val="22"/>
        </w:rPr>
        <w:t xml:space="preserve"> </w:t>
      </w:r>
      <w:r>
        <w:rPr>
          <w:sz w:val="22"/>
        </w:rPr>
        <w:t>has</w:t>
      </w:r>
      <w:r>
        <w:rPr>
          <w:spacing w:val="12"/>
          <w:sz w:val="22"/>
        </w:rPr>
        <w:t xml:space="preserve"> </w:t>
      </w:r>
      <w:r>
        <w:rPr>
          <w:sz w:val="22"/>
        </w:rPr>
        <w:t>cables</w:t>
      </w:r>
      <w:r>
        <w:rPr>
          <w:spacing w:val="18"/>
          <w:sz w:val="22"/>
        </w:rPr>
        <w:t xml:space="preserve"> </w:t>
      </w:r>
      <w:r>
        <w:rPr>
          <w:sz w:val="22"/>
        </w:rPr>
        <w:t>coming</w:t>
      </w:r>
      <w:r>
        <w:rPr>
          <w:spacing w:val="12"/>
          <w:sz w:val="22"/>
        </w:rPr>
        <w:t xml:space="preserve"> </w:t>
      </w:r>
      <w:r>
        <w:rPr>
          <w:sz w:val="22"/>
        </w:rPr>
        <w:t>out</w:t>
      </w:r>
      <w:r>
        <w:rPr>
          <w:spacing w:val="13"/>
          <w:sz w:val="22"/>
        </w:rPr>
        <w:t xml:space="preserve"> </w:t>
      </w:r>
      <w:r>
        <w:rPr>
          <w:sz w:val="22"/>
        </w:rPr>
        <w:t>it</w:t>
      </w:r>
      <w:r>
        <w:rPr>
          <w:spacing w:val="21"/>
          <w:sz w:val="22"/>
        </w:rPr>
        <w:t xml:space="preserve"> </w:t>
      </w:r>
      <w:r>
        <w:rPr>
          <w:sz w:val="22"/>
        </w:rPr>
        <w:t>from</w:t>
      </w:r>
      <w:r>
        <w:rPr>
          <w:spacing w:val="7"/>
          <w:sz w:val="22"/>
        </w:rPr>
        <w:t xml:space="preserve"> </w:t>
      </w:r>
      <w:r>
        <w:rPr>
          <w:sz w:val="22"/>
        </w:rPr>
        <w:t>both</w:t>
      </w:r>
      <w:r>
        <w:rPr>
          <w:spacing w:val="-52"/>
          <w:sz w:val="22"/>
        </w:rPr>
        <w:t xml:space="preserve"> </w:t>
      </w:r>
      <w:r>
        <w:rPr>
          <w:sz w:val="22"/>
        </w:rPr>
        <w:t>the</w:t>
      </w:r>
      <w:r>
        <w:rPr>
          <w:spacing w:val="-8"/>
          <w:sz w:val="22"/>
        </w:rPr>
        <w:t xml:space="preserve"> </w:t>
      </w:r>
      <w:r>
        <w:rPr>
          <w:sz w:val="22"/>
        </w:rPr>
        <w:t>ends</w:t>
      </w:r>
    </w:p>
    <w:p>
      <w:pPr>
        <w:pStyle w:val="9"/>
        <w:numPr>
          <w:ilvl w:val="0"/>
          <w:numId w:val="7"/>
        </w:numPr>
        <w:tabs>
          <w:tab w:val="left" w:pos="2380"/>
        </w:tabs>
        <w:spacing w:before="6" w:after="0" w:line="264" w:lineRule="auto"/>
        <w:ind w:left="2379" w:right="538" w:hanging="318"/>
        <w:jc w:val="left"/>
        <w:rPr>
          <w:sz w:val="22"/>
        </w:rPr>
      </w:pPr>
      <w:r>
        <w:rPr>
          <w:sz w:val="22"/>
        </w:rPr>
        <w:t>Cables</w:t>
      </w:r>
      <w:r>
        <w:rPr>
          <w:spacing w:val="-5"/>
          <w:sz w:val="22"/>
        </w:rPr>
        <w:t xml:space="preserve"> </w:t>
      </w:r>
      <w:r>
        <w:rPr>
          <w:sz w:val="22"/>
        </w:rPr>
        <w:t>are</w:t>
      </w:r>
      <w:r>
        <w:rPr>
          <w:spacing w:val="-11"/>
          <w:sz w:val="22"/>
        </w:rPr>
        <w:t xml:space="preserve"> </w:t>
      </w:r>
      <w:r>
        <w:rPr>
          <w:sz w:val="22"/>
        </w:rPr>
        <w:t>connected</w:t>
      </w:r>
      <w:r>
        <w:rPr>
          <w:spacing w:val="-9"/>
          <w:sz w:val="22"/>
        </w:rPr>
        <w:t xml:space="preserve"> </w:t>
      </w:r>
      <w:r>
        <w:rPr>
          <w:sz w:val="22"/>
        </w:rPr>
        <w:t>to</w:t>
      </w:r>
      <w:r>
        <w:rPr>
          <w:spacing w:val="-7"/>
          <w:sz w:val="22"/>
        </w:rPr>
        <w:t xml:space="preserve"> </w:t>
      </w:r>
      <w:r>
        <w:rPr>
          <w:sz w:val="22"/>
        </w:rPr>
        <w:t>rack</w:t>
      </w:r>
      <w:r>
        <w:rPr>
          <w:spacing w:val="-9"/>
          <w:sz w:val="22"/>
        </w:rPr>
        <w:t xml:space="preserve"> </w:t>
      </w:r>
      <w:r>
        <w:rPr>
          <w:sz w:val="22"/>
        </w:rPr>
        <w:t>switch</w:t>
      </w:r>
      <w:r>
        <w:rPr>
          <w:spacing w:val="-8"/>
          <w:sz w:val="22"/>
        </w:rPr>
        <w:t xml:space="preserve"> </w:t>
      </w:r>
      <w:r>
        <w:rPr>
          <w:sz w:val="22"/>
        </w:rPr>
        <w:t>at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12"/>
          <w:sz w:val="22"/>
        </w:rPr>
        <w:t xml:space="preserve"> </w:t>
      </w:r>
      <w:r>
        <w:rPr>
          <w:sz w:val="22"/>
        </w:rPr>
        <w:t>top</w:t>
      </w:r>
      <w:r>
        <w:rPr>
          <w:spacing w:val="-3"/>
          <w:sz w:val="22"/>
        </w:rPr>
        <w:t xml:space="preserve"> </w:t>
      </w:r>
      <w:r>
        <w:rPr>
          <w:sz w:val="22"/>
        </w:rPr>
        <w:t>which</w:t>
      </w:r>
      <w:r>
        <w:rPr>
          <w:spacing w:val="-4"/>
          <w:sz w:val="22"/>
        </w:rPr>
        <w:t xml:space="preserve"> </w:t>
      </w:r>
      <w:r>
        <w:rPr>
          <w:sz w:val="22"/>
        </w:rPr>
        <w:t>means</w:t>
      </w:r>
      <w:r>
        <w:rPr>
          <w:spacing w:val="-5"/>
          <w:sz w:val="22"/>
        </w:rPr>
        <w:t xml:space="preserve"> </w:t>
      </w:r>
      <w:r>
        <w:rPr>
          <w:sz w:val="22"/>
        </w:rPr>
        <w:t>that</w:t>
      </w:r>
      <w:r>
        <w:rPr>
          <w:spacing w:val="-6"/>
          <w:sz w:val="22"/>
        </w:rPr>
        <w:t xml:space="preserve"> </w:t>
      </w:r>
      <w:r>
        <w:rPr>
          <w:sz w:val="22"/>
        </w:rPr>
        <w:t>top</w:t>
      </w:r>
      <w:r>
        <w:rPr>
          <w:spacing w:val="-8"/>
          <w:sz w:val="22"/>
        </w:rPr>
        <w:t xml:space="preserve"> </w:t>
      </w:r>
      <w:r>
        <w:rPr>
          <w:sz w:val="22"/>
        </w:rPr>
        <w:t>rack</w:t>
      </w:r>
      <w:r>
        <w:rPr>
          <w:spacing w:val="-9"/>
          <w:sz w:val="22"/>
        </w:rPr>
        <w:t xml:space="preserve"> </w:t>
      </w:r>
      <w:r>
        <w:rPr>
          <w:sz w:val="22"/>
        </w:rPr>
        <w:t>switch</w:t>
      </w:r>
      <w:r>
        <w:rPr>
          <w:spacing w:val="-52"/>
          <w:sz w:val="22"/>
        </w:rPr>
        <w:t xml:space="preserve"> </w:t>
      </w:r>
      <w:r>
        <w:rPr>
          <w:sz w:val="22"/>
        </w:rPr>
        <w:t>will</w:t>
      </w:r>
      <w:r>
        <w:rPr>
          <w:spacing w:val="1"/>
          <w:sz w:val="22"/>
        </w:rPr>
        <w:t xml:space="preserve"> </w:t>
      </w:r>
      <w:r>
        <w:rPr>
          <w:sz w:val="22"/>
        </w:rPr>
        <w:t>have</w:t>
      </w:r>
      <w:r>
        <w:rPr>
          <w:spacing w:val="-5"/>
          <w:sz w:val="22"/>
        </w:rPr>
        <w:t xml:space="preserve"> </w:t>
      </w:r>
      <w:r>
        <w:rPr>
          <w:sz w:val="22"/>
        </w:rPr>
        <w:t>around</w:t>
      </w:r>
      <w:r>
        <w:rPr>
          <w:spacing w:val="-3"/>
          <w:sz w:val="22"/>
        </w:rPr>
        <w:t xml:space="preserve"> </w:t>
      </w:r>
      <w:r>
        <w:rPr>
          <w:sz w:val="22"/>
        </w:rPr>
        <w:t>80</w:t>
      </w:r>
      <w:r>
        <w:rPr>
          <w:spacing w:val="-2"/>
          <w:sz w:val="22"/>
        </w:rPr>
        <w:t xml:space="preserve"> </w:t>
      </w:r>
      <w:r>
        <w:rPr>
          <w:sz w:val="22"/>
        </w:rPr>
        <w:t>ports</w:t>
      </w:r>
    </w:p>
    <w:p>
      <w:pPr>
        <w:pStyle w:val="9"/>
        <w:numPr>
          <w:ilvl w:val="0"/>
          <w:numId w:val="7"/>
        </w:numPr>
        <w:tabs>
          <w:tab w:val="left" w:pos="2380"/>
        </w:tabs>
        <w:spacing w:before="14" w:after="0" w:line="240" w:lineRule="auto"/>
        <w:ind w:left="2379" w:right="0" w:hanging="319"/>
        <w:jc w:val="left"/>
        <w:rPr>
          <w:sz w:val="22"/>
        </w:rPr>
      </w:pPr>
      <w:r>
        <w:rPr>
          <w:sz w:val="22"/>
        </w:rPr>
        <w:t>There</w:t>
      </w:r>
      <w:r>
        <w:rPr>
          <w:spacing w:val="-9"/>
          <w:sz w:val="22"/>
        </w:rPr>
        <w:t xml:space="preserve"> </w:t>
      </w:r>
      <w:r>
        <w:rPr>
          <w:sz w:val="22"/>
        </w:rPr>
        <w:t>are</w:t>
      </w:r>
      <w:r>
        <w:rPr>
          <w:spacing w:val="-9"/>
          <w:sz w:val="22"/>
        </w:rPr>
        <w:t xml:space="preserve"> </w:t>
      </w:r>
      <w:r>
        <w:rPr>
          <w:sz w:val="22"/>
        </w:rPr>
        <w:t>global</w:t>
      </w:r>
      <w:r>
        <w:rPr>
          <w:spacing w:val="-6"/>
          <w:sz w:val="22"/>
        </w:rPr>
        <w:t xml:space="preserve"> </w:t>
      </w:r>
      <w:r>
        <w:rPr>
          <w:sz w:val="22"/>
        </w:rPr>
        <w:t>8 core</w:t>
      </w:r>
      <w:r>
        <w:rPr>
          <w:spacing w:val="-10"/>
          <w:sz w:val="22"/>
        </w:rPr>
        <w:t xml:space="preserve"> </w:t>
      </w:r>
      <w:r>
        <w:rPr>
          <w:sz w:val="22"/>
        </w:rPr>
        <w:t>switches</w:t>
      </w:r>
    </w:p>
    <w:p>
      <w:pPr>
        <w:pStyle w:val="9"/>
        <w:numPr>
          <w:ilvl w:val="0"/>
          <w:numId w:val="7"/>
        </w:numPr>
        <w:tabs>
          <w:tab w:val="left" w:pos="2380"/>
        </w:tabs>
        <w:spacing w:before="178" w:after="0" w:line="268" w:lineRule="auto"/>
        <w:ind w:left="2379" w:right="502" w:hanging="319"/>
        <w:jc w:val="both"/>
        <w:rPr>
          <w:sz w:val="22"/>
        </w:rPr>
      </w:pPr>
      <w:r>
        <w:rPr>
          <w:sz w:val="22"/>
        </w:rPr>
        <w:t>The</w:t>
      </w:r>
      <w:r>
        <w:rPr>
          <w:spacing w:val="-11"/>
          <w:sz w:val="22"/>
        </w:rPr>
        <w:t xml:space="preserve"> </w:t>
      </w:r>
      <w:r>
        <w:rPr>
          <w:sz w:val="22"/>
        </w:rPr>
        <w:t>rack</w:t>
      </w:r>
      <w:r>
        <w:rPr>
          <w:spacing w:val="-9"/>
          <w:sz w:val="22"/>
        </w:rPr>
        <w:t xml:space="preserve"> </w:t>
      </w:r>
      <w:r>
        <w:rPr>
          <w:sz w:val="22"/>
        </w:rPr>
        <w:t>switch</w:t>
      </w:r>
      <w:r>
        <w:rPr>
          <w:spacing w:val="-10"/>
          <w:sz w:val="22"/>
        </w:rPr>
        <w:t xml:space="preserve"> </w:t>
      </w:r>
      <w:r>
        <w:rPr>
          <w:sz w:val="22"/>
        </w:rPr>
        <w:t>has</w:t>
      </w:r>
      <w:r>
        <w:rPr>
          <w:spacing w:val="-6"/>
          <w:sz w:val="22"/>
        </w:rPr>
        <w:t xml:space="preserve"> </w:t>
      </w:r>
      <w:r>
        <w:rPr>
          <w:sz w:val="22"/>
        </w:rPr>
        <w:t>uplinks</w:t>
      </w:r>
      <w:r>
        <w:rPr>
          <w:spacing w:val="-6"/>
          <w:sz w:val="22"/>
        </w:rPr>
        <w:t xml:space="preserve"> </w:t>
      </w:r>
      <w:r>
        <w:rPr>
          <w:sz w:val="22"/>
        </w:rPr>
        <w:t>connected</w:t>
      </w:r>
      <w:r>
        <w:rPr>
          <w:spacing w:val="-9"/>
          <w:sz w:val="22"/>
        </w:rPr>
        <w:t xml:space="preserve"> </w:t>
      </w:r>
      <w:r>
        <w:rPr>
          <w:sz w:val="22"/>
        </w:rPr>
        <w:t>to</w:t>
      </w:r>
      <w:r>
        <w:rPr>
          <w:spacing w:val="-9"/>
          <w:sz w:val="22"/>
        </w:rPr>
        <w:t xml:space="preserve"> </w:t>
      </w:r>
      <w:r>
        <w:rPr>
          <w:sz w:val="22"/>
        </w:rPr>
        <w:t>core</w:t>
      </w:r>
      <w:r>
        <w:rPr>
          <w:spacing w:val="-11"/>
          <w:sz w:val="22"/>
        </w:rPr>
        <w:t xml:space="preserve"> </w:t>
      </w:r>
      <w:r>
        <w:rPr>
          <w:sz w:val="22"/>
        </w:rPr>
        <w:t>switches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9"/>
          <w:sz w:val="22"/>
        </w:rPr>
        <w:t xml:space="preserve"> </w:t>
      </w:r>
      <w:r>
        <w:rPr>
          <w:sz w:val="22"/>
        </w:rPr>
        <w:t>henceconnecting</w:t>
      </w:r>
      <w:r>
        <w:rPr>
          <w:spacing w:val="-10"/>
          <w:sz w:val="22"/>
        </w:rPr>
        <w:t xml:space="preserve"> </w:t>
      </w:r>
      <w:r>
        <w:rPr>
          <w:sz w:val="22"/>
        </w:rPr>
        <w:t>all</w:t>
      </w:r>
      <w:r>
        <w:rPr>
          <w:spacing w:val="-53"/>
          <w:sz w:val="22"/>
        </w:rPr>
        <w:t xml:space="preserve"> </w:t>
      </w:r>
      <w:r>
        <w:rPr>
          <w:sz w:val="22"/>
        </w:rPr>
        <w:t>other</w:t>
      </w:r>
      <w:r>
        <w:rPr>
          <w:spacing w:val="2"/>
          <w:sz w:val="22"/>
        </w:rPr>
        <w:t xml:space="preserve"> </w:t>
      </w:r>
      <w:r>
        <w:rPr>
          <w:sz w:val="22"/>
        </w:rPr>
        <w:t>racks</w:t>
      </w:r>
      <w:r>
        <w:rPr>
          <w:spacing w:val="2"/>
          <w:sz w:val="22"/>
        </w:rPr>
        <w:t xml:space="preserve"> </w:t>
      </w:r>
      <w:r>
        <w:rPr>
          <w:sz w:val="22"/>
        </w:rPr>
        <w:t>with</w:t>
      </w:r>
      <w:r>
        <w:rPr>
          <w:spacing w:val="-4"/>
          <w:sz w:val="22"/>
        </w:rPr>
        <w:t xml:space="preserve"> </w:t>
      </w:r>
      <w:r>
        <w:rPr>
          <w:sz w:val="22"/>
        </w:rPr>
        <w:t>uniform</w:t>
      </w:r>
      <w:r>
        <w:rPr>
          <w:spacing w:val="-10"/>
          <w:sz w:val="22"/>
        </w:rPr>
        <w:t xml:space="preserve"> </w:t>
      </w:r>
      <w:r>
        <w:rPr>
          <w:sz w:val="22"/>
        </w:rPr>
        <w:t>bandwidth,</w:t>
      </w:r>
      <w:r>
        <w:rPr>
          <w:spacing w:val="2"/>
          <w:sz w:val="22"/>
        </w:rPr>
        <w:t xml:space="preserve"> </w:t>
      </w:r>
      <w:r>
        <w:rPr>
          <w:sz w:val="22"/>
        </w:rPr>
        <w:t>forming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11"/>
          <w:sz w:val="22"/>
        </w:rPr>
        <w:t xml:space="preserve"> </w:t>
      </w:r>
      <w:r>
        <w:rPr>
          <w:sz w:val="22"/>
        </w:rPr>
        <w:t>Cluster</w:t>
      </w:r>
    </w:p>
    <w:p>
      <w:pPr>
        <w:pStyle w:val="9"/>
        <w:numPr>
          <w:ilvl w:val="0"/>
          <w:numId w:val="7"/>
        </w:numPr>
        <w:tabs>
          <w:tab w:val="left" w:pos="2380"/>
        </w:tabs>
        <w:spacing w:before="6" w:after="0" w:line="271" w:lineRule="auto"/>
        <w:ind w:left="2379" w:right="500" w:hanging="318"/>
        <w:jc w:val="both"/>
        <w:rPr>
          <w:sz w:val="22"/>
        </w:rPr>
      </w:pPr>
      <w:r>
        <w:rPr>
          <w:sz w:val="22"/>
        </w:rPr>
        <w:t>In the cluster, you have few machines to act as Name node and as JobTracker.</w:t>
      </w:r>
      <w:r>
        <w:rPr>
          <w:spacing w:val="1"/>
          <w:sz w:val="22"/>
        </w:rPr>
        <w:t xml:space="preserve"> </w:t>
      </w:r>
      <w:r>
        <w:rPr>
          <w:sz w:val="22"/>
        </w:rPr>
        <w:t>They</w:t>
      </w:r>
      <w:r>
        <w:rPr>
          <w:spacing w:val="1"/>
          <w:sz w:val="22"/>
        </w:rPr>
        <w:t xml:space="preserve"> </w:t>
      </w:r>
      <w:r>
        <w:rPr>
          <w:sz w:val="22"/>
        </w:rPr>
        <w:t>are</w:t>
      </w:r>
      <w:r>
        <w:rPr>
          <w:spacing w:val="1"/>
          <w:sz w:val="22"/>
        </w:rPr>
        <w:t xml:space="preserve"> </w:t>
      </w:r>
      <w:r>
        <w:rPr>
          <w:sz w:val="22"/>
        </w:rPr>
        <w:t>referred</w:t>
      </w:r>
      <w:r>
        <w:rPr>
          <w:spacing w:val="1"/>
          <w:sz w:val="22"/>
        </w:rPr>
        <w:t xml:space="preserve"> </w:t>
      </w:r>
      <w:r>
        <w:rPr>
          <w:sz w:val="22"/>
        </w:rPr>
        <w:t>as</w:t>
      </w:r>
      <w:r>
        <w:rPr>
          <w:spacing w:val="1"/>
          <w:sz w:val="22"/>
        </w:rPr>
        <w:t xml:space="preserve"> </w:t>
      </w:r>
      <w:r>
        <w:rPr>
          <w:sz w:val="22"/>
        </w:rPr>
        <w:t>Masters.</w:t>
      </w:r>
      <w:r>
        <w:rPr>
          <w:spacing w:val="1"/>
          <w:sz w:val="22"/>
        </w:rPr>
        <w:t xml:space="preserve"> </w:t>
      </w:r>
      <w:r>
        <w:rPr>
          <w:sz w:val="22"/>
        </w:rPr>
        <w:t>These</w:t>
      </w:r>
      <w:r>
        <w:rPr>
          <w:spacing w:val="1"/>
          <w:sz w:val="22"/>
        </w:rPr>
        <w:t xml:space="preserve"> </w:t>
      </w:r>
      <w:r>
        <w:rPr>
          <w:sz w:val="22"/>
        </w:rPr>
        <w:t>masters</w:t>
      </w:r>
      <w:r>
        <w:rPr>
          <w:spacing w:val="1"/>
          <w:sz w:val="22"/>
        </w:rPr>
        <w:t xml:space="preserve"> </w:t>
      </w:r>
      <w:r>
        <w:rPr>
          <w:sz w:val="22"/>
        </w:rPr>
        <w:t>have</w:t>
      </w:r>
      <w:r>
        <w:rPr>
          <w:spacing w:val="1"/>
          <w:sz w:val="22"/>
        </w:rPr>
        <w:t xml:space="preserve"> </w:t>
      </w:r>
      <w:r>
        <w:rPr>
          <w:sz w:val="22"/>
        </w:rPr>
        <w:t>different</w:t>
      </w:r>
      <w:r>
        <w:rPr>
          <w:spacing w:val="1"/>
          <w:sz w:val="22"/>
        </w:rPr>
        <w:t xml:space="preserve"> </w:t>
      </w:r>
      <w:r>
        <w:rPr>
          <w:sz w:val="22"/>
        </w:rPr>
        <w:t>configuration</w:t>
      </w:r>
      <w:r>
        <w:rPr>
          <w:spacing w:val="1"/>
          <w:sz w:val="22"/>
        </w:rPr>
        <w:t xml:space="preserve"> </w:t>
      </w:r>
      <w:r>
        <w:rPr>
          <w:sz w:val="22"/>
        </w:rPr>
        <w:t>favoring more</w:t>
      </w:r>
      <w:r>
        <w:rPr>
          <w:spacing w:val="-5"/>
          <w:sz w:val="22"/>
        </w:rPr>
        <w:t xml:space="preserve"> </w:t>
      </w:r>
      <w:r>
        <w:rPr>
          <w:sz w:val="22"/>
        </w:rPr>
        <w:t>DRAM</w:t>
      </w:r>
      <w:r>
        <w:rPr>
          <w:spacing w:val="2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CPU</w:t>
      </w:r>
      <w:r>
        <w:rPr>
          <w:spacing w:val="-5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less</w:t>
      </w:r>
      <w:r>
        <w:rPr>
          <w:spacing w:val="2"/>
          <w:sz w:val="22"/>
        </w:rPr>
        <w:t xml:space="preserve"> </w:t>
      </w:r>
      <w:r>
        <w:rPr>
          <w:sz w:val="22"/>
        </w:rPr>
        <w:t>local</w:t>
      </w:r>
      <w:r>
        <w:rPr>
          <w:spacing w:val="-3"/>
          <w:sz w:val="22"/>
        </w:rPr>
        <w:t xml:space="preserve"> </w:t>
      </w:r>
      <w:r>
        <w:rPr>
          <w:sz w:val="22"/>
        </w:rPr>
        <w:t>storage.</w:t>
      </w:r>
    </w:p>
    <w:p>
      <w:pPr>
        <w:pStyle w:val="6"/>
        <w:spacing w:before="5"/>
        <w:ind w:left="981"/>
        <w:jc w:val="both"/>
      </w:pPr>
      <w:r>
        <w:t>Hadoop</w:t>
      </w:r>
      <w:r>
        <w:rPr>
          <w:spacing w:val="-6"/>
        </w:rPr>
        <w:t xml:space="preserve"> </w:t>
      </w:r>
      <w:r>
        <w:t>cluster</w:t>
      </w:r>
      <w:r>
        <w:rPr>
          <w:spacing w:val="-3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components:</w:t>
      </w:r>
    </w:p>
    <w:p>
      <w:pPr>
        <w:pStyle w:val="9"/>
        <w:numPr>
          <w:ilvl w:val="0"/>
          <w:numId w:val="8"/>
        </w:numPr>
        <w:tabs>
          <w:tab w:val="left" w:pos="1540"/>
        </w:tabs>
        <w:spacing w:before="184" w:after="0" w:line="240" w:lineRule="auto"/>
        <w:ind w:left="1539" w:right="0" w:hanging="324"/>
        <w:jc w:val="left"/>
        <w:rPr>
          <w:sz w:val="22"/>
        </w:rPr>
      </w:pPr>
      <w:r>
        <w:rPr>
          <w:sz w:val="22"/>
        </w:rPr>
        <w:t>Client</w:t>
      </w:r>
    </w:p>
    <w:p>
      <w:pPr>
        <w:pStyle w:val="9"/>
        <w:numPr>
          <w:ilvl w:val="0"/>
          <w:numId w:val="8"/>
        </w:numPr>
        <w:tabs>
          <w:tab w:val="left" w:pos="1540"/>
        </w:tabs>
        <w:spacing w:before="148" w:after="0" w:line="240" w:lineRule="auto"/>
        <w:ind w:left="1539" w:right="0" w:hanging="324"/>
        <w:jc w:val="left"/>
        <w:rPr>
          <w:sz w:val="22"/>
        </w:rPr>
      </w:pPr>
      <w:r>
        <w:rPr>
          <w:sz w:val="22"/>
        </w:rPr>
        <w:t>Master</w:t>
      </w:r>
    </w:p>
    <w:p>
      <w:pPr>
        <w:pStyle w:val="9"/>
        <w:numPr>
          <w:ilvl w:val="0"/>
          <w:numId w:val="8"/>
        </w:numPr>
        <w:tabs>
          <w:tab w:val="left" w:pos="1540"/>
        </w:tabs>
        <w:spacing w:before="154" w:after="0" w:line="240" w:lineRule="auto"/>
        <w:ind w:left="1539" w:right="0" w:hanging="324"/>
        <w:jc w:val="left"/>
        <w:rPr>
          <w:sz w:val="22"/>
        </w:rPr>
      </w:pPr>
      <w:r>
        <w:rPr>
          <w:sz w:val="22"/>
        </w:rPr>
        <w:t>Slave</w:t>
      </w:r>
    </w:p>
    <w:p>
      <w:pPr>
        <w:pStyle w:val="6"/>
        <w:spacing w:before="5"/>
        <w:rPr>
          <w:sz w:val="24"/>
        </w:rPr>
      </w:pPr>
    </w:p>
    <w:p>
      <w:pPr>
        <w:pStyle w:val="6"/>
        <w:ind w:left="867"/>
        <w:jc w:val="both"/>
      </w:pPr>
      <w:r>
        <w:t>The</w:t>
      </w:r>
      <w:r>
        <w:rPr>
          <w:spacing w:val="-9"/>
        </w:rPr>
        <w:t xml:space="preserve"> </w:t>
      </w:r>
      <w:r>
        <w:t>role</w:t>
      </w:r>
      <w:r>
        <w:rPr>
          <w:spacing w:val="-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shown in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image.</w:t>
      </w:r>
    </w:p>
    <w:p>
      <w:pPr>
        <w:spacing w:after="0"/>
        <w:jc w:val="both"/>
        <w:sectPr>
          <w:pgSz w:w="12240" w:h="15840"/>
          <w:pgMar w:top="134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11"/>
        <w:rPr>
          <w:sz w:val="2"/>
        </w:rPr>
      </w:pPr>
    </w:p>
    <w:p>
      <w:pPr>
        <w:pStyle w:val="6"/>
        <w:ind w:left="2470"/>
        <w:rPr>
          <w:sz w:val="20"/>
        </w:rPr>
      </w:pPr>
      <w:r>
        <w:rPr>
          <w:sz w:val="20"/>
        </w:rPr>
        <w:pict>
          <v:group id="docshapegroup39" o:spid="_x0000_s1064" o:spt="203" style="height:213.5pt;width:300.75pt;" coordsize="6015,4270">
            <o:lock v:ext="edit"/>
            <v:shape id="docshape40" o:spid="_x0000_s1065" o:spt="75" type="#_x0000_t75" style="position:absolute;left:133;top:133;height:3961;width:5822;" filled="f" stroked="f" coordsize="21600,21600">
              <v:path/>
              <v:fill on="f" focussize="0,0"/>
              <v:stroke on="f"/>
              <v:imagedata r:id="rId21" o:title=""/>
              <o:lock v:ext="edit" aspectratio="t"/>
            </v:shape>
            <v:rect id="docshape41" o:spid="_x0000_s1066" o:spt="1" style="position:absolute;left:12;top:12;height:4246;width:5991;" filled="f" stroked="t" coordsize="21600,21600">
              <v:path/>
              <v:fill on="f" focussize="0,0"/>
              <v:stroke weight="1.2pt" color="#000000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18"/>
        </w:rPr>
      </w:pPr>
    </w:p>
    <w:p>
      <w:pPr>
        <w:pStyle w:val="6"/>
        <w:spacing w:before="91"/>
        <w:ind w:left="1834" w:right="2115"/>
        <w:jc w:val="center"/>
      </w:pPr>
      <w:r>
        <w:t>Figure</w:t>
      </w:r>
      <w:r>
        <w:rPr>
          <w:spacing w:val="-10"/>
        </w:rPr>
        <w:t xml:space="preserve"> </w:t>
      </w:r>
      <w:r>
        <w:t>2.6:</w:t>
      </w:r>
      <w:r>
        <w:rPr>
          <w:spacing w:val="-6"/>
        </w:rPr>
        <w:t xml:space="preserve"> </w:t>
      </w:r>
      <w:r>
        <w:t>Hadoop</w:t>
      </w:r>
      <w:r>
        <w:rPr>
          <w:spacing w:val="-1"/>
        </w:rPr>
        <w:t xml:space="preserve"> </w:t>
      </w:r>
      <w:r>
        <w:t>Core</w:t>
      </w:r>
      <w:r>
        <w:rPr>
          <w:spacing w:val="-7"/>
        </w:rPr>
        <w:t xml:space="preserve"> </w:t>
      </w:r>
      <w:r>
        <w:t>Component</w:t>
      </w:r>
    </w:p>
    <w:p>
      <w:pPr>
        <w:pStyle w:val="6"/>
        <w:spacing w:before="9"/>
        <w:rPr>
          <w:sz w:val="27"/>
        </w:rPr>
      </w:pPr>
    </w:p>
    <w:p>
      <w:pPr>
        <w:pStyle w:val="9"/>
        <w:numPr>
          <w:ilvl w:val="0"/>
          <w:numId w:val="9"/>
        </w:numPr>
        <w:tabs>
          <w:tab w:val="left" w:pos="1150"/>
        </w:tabs>
        <w:spacing w:before="1" w:after="0" w:line="240" w:lineRule="auto"/>
        <w:ind w:left="1149" w:right="0" w:hanging="284"/>
        <w:jc w:val="left"/>
        <w:rPr>
          <w:rFonts w:ascii="Calibri"/>
          <w:b/>
          <w:color w:val="365F91"/>
          <w:sz w:val="24"/>
        </w:rPr>
      </w:pPr>
      <w:r>
        <w:rPr>
          <w:color w:val="365F91"/>
          <w:sz w:val="22"/>
        </w:rPr>
        <w:t>Client:</w:t>
      </w:r>
    </w:p>
    <w:p>
      <w:pPr>
        <w:pStyle w:val="9"/>
        <w:numPr>
          <w:ilvl w:val="1"/>
          <w:numId w:val="9"/>
        </w:numPr>
        <w:tabs>
          <w:tab w:val="left" w:pos="1150"/>
        </w:tabs>
        <w:spacing w:before="155" w:after="0" w:line="256" w:lineRule="auto"/>
        <w:ind w:left="1149" w:right="498" w:hanging="284"/>
        <w:jc w:val="both"/>
        <w:rPr>
          <w:rFonts w:ascii="Calibri"/>
          <w:sz w:val="24"/>
        </w:rPr>
      </w:pPr>
      <w:r>
        <w:rPr>
          <w:sz w:val="22"/>
        </w:rPr>
        <w:t>It is neither master nor slave, rather play a role of loading the data into cluster, submit</w:t>
      </w:r>
      <w:r>
        <w:rPr>
          <w:spacing w:val="1"/>
          <w:sz w:val="22"/>
        </w:rPr>
        <w:t xml:space="preserve"> </w:t>
      </w:r>
      <w:r>
        <w:rPr>
          <w:sz w:val="22"/>
        </w:rPr>
        <w:t>MapReduce</w:t>
      </w:r>
      <w:r>
        <w:rPr>
          <w:spacing w:val="-8"/>
          <w:sz w:val="22"/>
        </w:rPr>
        <w:t xml:space="preserve"> </w:t>
      </w:r>
      <w:r>
        <w:rPr>
          <w:sz w:val="22"/>
        </w:rPr>
        <w:t>jobs</w:t>
      </w:r>
      <w:r>
        <w:rPr>
          <w:spacing w:val="-6"/>
          <w:sz w:val="22"/>
        </w:rPr>
        <w:t xml:space="preserve"> </w:t>
      </w:r>
      <w:r>
        <w:rPr>
          <w:sz w:val="22"/>
        </w:rPr>
        <w:t>describing</w:t>
      </w:r>
      <w:r>
        <w:rPr>
          <w:spacing w:val="-7"/>
          <w:sz w:val="22"/>
        </w:rPr>
        <w:t xml:space="preserve"> </w:t>
      </w:r>
      <w:r>
        <w:rPr>
          <w:sz w:val="22"/>
        </w:rPr>
        <w:t>how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10"/>
          <w:sz w:val="22"/>
        </w:rPr>
        <w:t xml:space="preserve"> </w:t>
      </w:r>
      <w:r>
        <w:rPr>
          <w:sz w:val="22"/>
        </w:rPr>
        <w:t>data</w:t>
      </w:r>
      <w:r>
        <w:rPr>
          <w:spacing w:val="-5"/>
          <w:sz w:val="22"/>
        </w:rPr>
        <w:t xml:space="preserve"> </w:t>
      </w:r>
      <w:r>
        <w:rPr>
          <w:sz w:val="22"/>
        </w:rPr>
        <w:t>should</w:t>
      </w:r>
      <w:r>
        <w:rPr>
          <w:spacing w:val="-8"/>
          <w:sz w:val="22"/>
        </w:rPr>
        <w:t xml:space="preserve"> </w:t>
      </w:r>
      <w:r>
        <w:rPr>
          <w:sz w:val="22"/>
        </w:rPr>
        <w:t>be</w:t>
      </w:r>
      <w:r>
        <w:rPr>
          <w:spacing w:val="-10"/>
          <w:sz w:val="22"/>
        </w:rPr>
        <w:t xml:space="preserve"> </w:t>
      </w:r>
      <w:r>
        <w:rPr>
          <w:sz w:val="22"/>
        </w:rPr>
        <w:t>processed</w:t>
      </w:r>
      <w:r>
        <w:rPr>
          <w:spacing w:val="-8"/>
          <w:sz w:val="22"/>
        </w:rPr>
        <w:t xml:space="preserve"> </w:t>
      </w:r>
      <w:r>
        <w:rPr>
          <w:sz w:val="22"/>
        </w:rPr>
        <w:t>and</w:t>
      </w:r>
      <w:r>
        <w:rPr>
          <w:spacing w:val="-8"/>
          <w:sz w:val="22"/>
        </w:rPr>
        <w:t xml:space="preserve"> </w:t>
      </w:r>
      <w:r>
        <w:rPr>
          <w:sz w:val="22"/>
        </w:rPr>
        <w:t>then</w:t>
      </w:r>
      <w:r>
        <w:rPr>
          <w:spacing w:val="-8"/>
          <w:sz w:val="22"/>
        </w:rPr>
        <w:t xml:space="preserve"> </w:t>
      </w:r>
      <w:r>
        <w:rPr>
          <w:sz w:val="22"/>
        </w:rPr>
        <w:t>retrieve</w:t>
      </w:r>
      <w:r>
        <w:rPr>
          <w:spacing w:val="-10"/>
          <w:sz w:val="22"/>
        </w:rPr>
        <w:t xml:space="preserve"> </w:t>
      </w:r>
      <w:r>
        <w:rPr>
          <w:sz w:val="22"/>
        </w:rPr>
        <w:t>the</w:t>
      </w:r>
      <w:r>
        <w:rPr>
          <w:spacing w:val="-10"/>
          <w:sz w:val="22"/>
        </w:rPr>
        <w:t xml:space="preserve"> </w:t>
      </w:r>
      <w:r>
        <w:rPr>
          <w:sz w:val="22"/>
        </w:rPr>
        <w:t>data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9"/>
          <w:sz w:val="22"/>
        </w:rPr>
        <w:t xml:space="preserve"> </w:t>
      </w:r>
      <w:r>
        <w:rPr>
          <w:sz w:val="22"/>
        </w:rPr>
        <w:t>see</w:t>
      </w:r>
      <w:r>
        <w:rPr>
          <w:spacing w:val="-52"/>
          <w:sz w:val="22"/>
        </w:rPr>
        <w:t xml:space="preserve"> </w:t>
      </w:r>
      <w:r>
        <w:rPr>
          <w:sz w:val="22"/>
        </w:rPr>
        <w:t>the</w:t>
      </w:r>
      <w:r>
        <w:rPr>
          <w:spacing w:val="-8"/>
          <w:sz w:val="22"/>
        </w:rPr>
        <w:t xml:space="preserve"> </w:t>
      </w:r>
      <w:r>
        <w:rPr>
          <w:sz w:val="22"/>
        </w:rPr>
        <w:t>response</w:t>
      </w:r>
      <w:r>
        <w:rPr>
          <w:spacing w:val="-6"/>
          <w:sz w:val="22"/>
        </w:rPr>
        <w:t xml:space="preserve"> </w:t>
      </w:r>
      <w:r>
        <w:rPr>
          <w:sz w:val="22"/>
        </w:rPr>
        <w:t>after</w:t>
      </w:r>
      <w:r>
        <w:rPr>
          <w:spacing w:val="4"/>
          <w:sz w:val="22"/>
        </w:rPr>
        <w:t xml:space="preserve"> </w:t>
      </w:r>
      <w:r>
        <w:rPr>
          <w:sz w:val="22"/>
        </w:rPr>
        <w:t>job completion.</w:t>
      </w:r>
    </w:p>
    <w:p>
      <w:pPr>
        <w:pStyle w:val="6"/>
        <w:spacing w:before="6"/>
        <w:rPr>
          <w:sz w:val="23"/>
        </w:rPr>
      </w:pPr>
      <w:r>
        <w:pict>
          <v:group id="docshapegroup42" o:spid="_x0000_s1067" o:spt="203" style="position:absolute;left:0pt;margin-left:160.35pt;margin-top:14.7pt;height:192pt;width:238.2pt;mso-position-horizontal-relative:page;mso-wrap-distance-bottom:0pt;mso-wrap-distance-top:0pt;z-index:-251646976;mso-width-relative:page;mso-height-relative:page;" coordorigin="3207,295" coordsize="4764,3840">
            <o:lock v:ext="edit"/>
            <v:shape id="docshape43" o:spid="_x0000_s1068" o:spt="75" type="#_x0000_t75" style="position:absolute;left:3905;top:579;height:3252;width:3788;" filled="f" stroked="f" coordsize="21600,21600">
              <v:path/>
              <v:fill on="f" focussize="0,0"/>
              <v:stroke on="f"/>
              <v:imagedata r:id="rId22" o:title=""/>
              <o:lock v:ext="edit" aspectratio="t"/>
            </v:shape>
            <v:rect id="docshape44" o:spid="_x0000_s1069" o:spt="1" style="position:absolute;left:3219;top:306;height:3816;width:4740;" filled="f" stroked="t" coordsize="21600,21600">
              <v:path/>
              <v:fill on="f" focussize="0,0"/>
              <v:stroke weight="1.2pt" color="#000000"/>
              <v:imagedata o:title=""/>
              <o:lock v:ext="edit"/>
            </v:rect>
            <w10:wrap type="topAndBottom"/>
          </v:group>
        </w:pict>
      </w:r>
    </w:p>
    <w:p>
      <w:pPr>
        <w:pStyle w:val="6"/>
        <w:spacing w:before="3"/>
        <w:rPr>
          <w:sz w:val="29"/>
        </w:rPr>
      </w:pPr>
    </w:p>
    <w:p>
      <w:pPr>
        <w:pStyle w:val="6"/>
        <w:ind w:left="1519" w:right="2115"/>
        <w:jc w:val="center"/>
      </w:pPr>
      <w:r>
        <w:t>Figure</w:t>
      </w:r>
      <w:r>
        <w:rPr>
          <w:spacing w:val="-11"/>
        </w:rPr>
        <w:t xml:space="preserve"> </w:t>
      </w:r>
      <w:r>
        <w:t>2.6:</w:t>
      </w:r>
      <w:r>
        <w:rPr>
          <w:spacing w:val="-7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>Client</w:t>
      </w:r>
    </w:p>
    <w:p>
      <w:pPr>
        <w:pStyle w:val="6"/>
        <w:spacing w:before="7"/>
        <w:rPr>
          <w:sz w:val="27"/>
        </w:rPr>
      </w:pPr>
    </w:p>
    <w:p>
      <w:pPr>
        <w:pStyle w:val="9"/>
        <w:numPr>
          <w:ilvl w:val="0"/>
          <w:numId w:val="9"/>
        </w:numPr>
        <w:tabs>
          <w:tab w:val="left" w:pos="1150"/>
        </w:tabs>
        <w:spacing w:before="1" w:after="0" w:line="240" w:lineRule="auto"/>
        <w:ind w:left="1149" w:right="0" w:hanging="284"/>
        <w:jc w:val="left"/>
        <w:rPr>
          <w:rFonts w:ascii="Calibri"/>
          <w:b/>
          <w:color w:val="365F91"/>
          <w:sz w:val="24"/>
        </w:rPr>
      </w:pPr>
      <w:r>
        <w:rPr>
          <w:color w:val="365F91"/>
          <w:sz w:val="22"/>
        </w:rPr>
        <w:t>Masters:</w:t>
      </w:r>
    </w:p>
    <w:p>
      <w:pPr>
        <w:pStyle w:val="6"/>
        <w:spacing w:before="3"/>
        <w:rPr>
          <w:sz w:val="24"/>
        </w:rPr>
      </w:pPr>
    </w:p>
    <w:p>
      <w:pPr>
        <w:pStyle w:val="6"/>
        <w:ind w:left="867"/>
      </w:pPr>
      <w:r>
        <w:t>The</w:t>
      </w:r>
      <w:r>
        <w:rPr>
          <w:spacing w:val="-11"/>
        </w:rPr>
        <w:t xml:space="preserve"> </w:t>
      </w:r>
      <w:r>
        <w:t>Masters</w:t>
      </w:r>
      <w:r>
        <w:rPr>
          <w:spacing w:val="-2"/>
        </w:rPr>
        <w:t xml:space="preserve"> </w:t>
      </w:r>
      <w:r>
        <w:t>consists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NameNode,</w:t>
      </w:r>
      <w:r>
        <w:rPr>
          <w:spacing w:val="-1"/>
        </w:rPr>
        <w:t xml:space="preserve"> </w:t>
      </w:r>
      <w:r>
        <w:t>Secondary</w:t>
      </w:r>
      <w:r>
        <w:rPr>
          <w:spacing w:val="-6"/>
        </w:rPr>
        <w:t xml:space="preserve"> </w:t>
      </w:r>
      <w:r>
        <w:t>Node</w:t>
      </w:r>
      <w:r>
        <w:rPr>
          <w:spacing w:val="-10"/>
        </w:rPr>
        <w:t xml:space="preserve"> </w:t>
      </w:r>
      <w:r>
        <w:t>name</w:t>
      </w:r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JobTracker.</w:t>
      </w:r>
    </w:p>
    <w:p>
      <w:pPr>
        <w:spacing w:after="0"/>
        <w:sectPr>
          <w:pgSz w:w="12240" w:h="15840"/>
          <w:pgMar w:top="150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5"/>
        <w:rPr>
          <w:sz w:val="2"/>
        </w:rPr>
      </w:pPr>
    </w:p>
    <w:p>
      <w:pPr>
        <w:pStyle w:val="6"/>
        <w:ind w:left="1933"/>
        <w:rPr>
          <w:sz w:val="20"/>
        </w:rPr>
      </w:pPr>
      <w:r>
        <w:rPr>
          <w:sz w:val="20"/>
        </w:rPr>
        <w:drawing>
          <wp:inline distT="0" distB="0" distL="0" distR="0">
            <wp:extent cx="4530725" cy="1520825"/>
            <wp:effectExtent l="0" t="0" r="0" b="0"/>
            <wp:docPr id="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9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257" cy="152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49" w:lineRule="exact"/>
        <w:ind w:left="4041"/>
      </w:pPr>
      <w:r>
        <w:t>Figure</w:t>
      </w:r>
      <w:r>
        <w:rPr>
          <w:spacing w:val="-7"/>
        </w:rPr>
        <w:t xml:space="preserve"> </w:t>
      </w:r>
      <w:r>
        <w:t>2.7:</w:t>
      </w:r>
      <w:r>
        <w:rPr>
          <w:spacing w:val="-5"/>
        </w:rPr>
        <w:t xml:space="preserve"> </w:t>
      </w:r>
      <w:r>
        <w:t>MapReduce</w:t>
      </w:r>
      <w:r>
        <w:rPr>
          <w:spacing w:val="-5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HDFS</w:t>
      </w:r>
    </w:p>
    <w:p>
      <w:pPr>
        <w:pStyle w:val="6"/>
        <w:spacing w:before="10"/>
        <w:rPr>
          <w:sz w:val="27"/>
        </w:rPr>
      </w:pPr>
    </w:p>
    <w:p>
      <w:pPr>
        <w:pStyle w:val="9"/>
        <w:numPr>
          <w:ilvl w:val="1"/>
          <w:numId w:val="9"/>
        </w:numPr>
        <w:tabs>
          <w:tab w:val="left" w:pos="1150"/>
        </w:tabs>
        <w:spacing w:before="0" w:after="0" w:line="240" w:lineRule="auto"/>
        <w:ind w:left="1149" w:right="0" w:hanging="284"/>
        <w:jc w:val="left"/>
        <w:rPr>
          <w:b/>
          <w:color w:val="365F91"/>
          <w:sz w:val="22"/>
        </w:rPr>
      </w:pPr>
      <w:r>
        <w:rPr>
          <w:color w:val="365F91"/>
          <w:sz w:val="22"/>
        </w:rPr>
        <w:t>NameNode:</w:t>
      </w:r>
    </w:p>
    <w:p>
      <w:pPr>
        <w:pStyle w:val="9"/>
        <w:numPr>
          <w:ilvl w:val="0"/>
          <w:numId w:val="10"/>
        </w:numPr>
        <w:tabs>
          <w:tab w:val="left" w:pos="1150"/>
        </w:tabs>
        <w:spacing w:before="183" w:after="0" w:line="268" w:lineRule="auto"/>
        <w:ind w:left="1148" w:right="547" w:hanging="283"/>
        <w:jc w:val="left"/>
        <w:rPr>
          <w:sz w:val="22"/>
        </w:rPr>
      </w:pPr>
      <w:r>
        <w:rPr>
          <w:spacing w:val="-1"/>
          <w:sz w:val="22"/>
        </w:rPr>
        <w:t>NameNode</w:t>
      </w:r>
      <w:r>
        <w:rPr>
          <w:spacing w:val="-10"/>
          <w:sz w:val="22"/>
        </w:rPr>
        <w:t xml:space="preserve"> </w:t>
      </w:r>
      <w:r>
        <w:rPr>
          <w:sz w:val="22"/>
        </w:rPr>
        <w:t>does</w:t>
      </w:r>
      <w:r>
        <w:rPr>
          <w:spacing w:val="-6"/>
          <w:sz w:val="22"/>
        </w:rPr>
        <w:t xml:space="preserve"> </w:t>
      </w:r>
      <w:r>
        <w:rPr>
          <w:sz w:val="22"/>
        </w:rPr>
        <w:t>NOT</w:t>
      </w:r>
      <w:r>
        <w:rPr>
          <w:spacing w:val="-2"/>
          <w:sz w:val="22"/>
        </w:rPr>
        <w:t xml:space="preserve"> </w:t>
      </w:r>
      <w:r>
        <w:rPr>
          <w:sz w:val="22"/>
        </w:rPr>
        <w:t>store</w:t>
      </w:r>
      <w:r>
        <w:rPr>
          <w:spacing w:val="-13"/>
          <w:sz w:val="22"/>
        </w:rPr>
        <w:t xml:space="preserve"> </w:t>
      </w:r>
      <w:r>
        <w:rPr>
          <w:sz w:val="22"/>
        </w:rPr>
        <w:t>the</w:t>
      </w:r>
      <w:r>
        <w:rPr>
          <w:spacing w:val="-14"/>
          <w:sz w:val="22"/>
        </w:rPr>
        <w:t xml:space="preserve"> </w:t>
      </w:r>
      <w:r>
        <w:rPr>
          <w:sz w:val="22"/>
        </w:rPr>
        <w:t>files</w:t>
      </w:r>
      <w:r>
        <w:rPr>
          <w:spacing w:val="-5"/>
          <w:sz w:val="22"/>
        </w:rPr>
        <w:t xml:space="preserve"> </w:t>
      </w:r>
      <w:r>
        <w:rPr>
          <w:sz w:val="22"/>
        </w:rPr>
        <w:t>but</w:t>
      </w:r>
      <w:r>
        <w:rPr>
          <w:spacing w:val="-6"/>
          <w:sz w:val="22"/>
        </w:rPr>
        <w:t xml:space="preserve"> </w:t>
      </w:r>
      <w:r>
        <w:rPr>
          <w:sz w:val="22"/>
        </w:rPr>
        <w:t>only</w:t>
      </w:r>
      <w:r>
        <w:rPr>
          <w:spacing w:val="-11"/>
          <w:sz w:val="22"/>
        </w:rPr>
        <w:t xml:space="preserve"> </w:t>
      </w:r>
      <w:r>
        <w:rPr>
          <w:sz w:val="22"/>
        </w:rPr>
        <w:t>the</w:t>
      </w:r>
      <w:r>
        <w:rPr>
          <w:spacing w:val="-8"/>
          <w:sz w:val="22"/>
        </w:rPr>
        <w:t xml:space="preserve"> </w:t>
      </w:r>
      <w:r>
        <w:rPr>
          <w:sz w:val="22"/>
        </w:rPr>
        <w:t>file's</w:t>
      </w:r>
      <w:r>
        <w:rPr>
          <w:spacing w:val="-6"/>
          <w:sz w:val="22"/>
        </w:rPr>
        <w:t xml:space="preserve"> </w:t>
      </w:r>
      <w:r>
        <w:rPr>
          <w:sz w:val="22"/>
        </w:rPr>
        <w:t>metadata.</w:t>
      </w:r>
      <w:r>
        <w:rPr>
          <w:spacing w:val="-6"/>
          <w:sz w:val="22"/>
        </w:rPr>
        <w:t xml:space="preserve"> </w:t>
      </w:r>
      <w:r>
        <w:rPr>
          <w:sz w:val="22"/>
        </w:rPr>
        <w:t>In</w:t>
      </w:r>
      <w:r>
        <w:rPr>
          <w:spacing w:val="-11"/>
          <w:sz w:val="22"/>
        </w:rPr>
        <w:t xml:space="preserve"> </w:t>
      </w:r>
      <w:r>
        <w:rPr>
          <w:sz w:val="22"/>
        </w:rPr>
        <w:t>later</w:t>
      </w:r>
      <w:r>
        <w:rPr>
          <w:spacing w:val="-4"/>
          <w:sz w:val="22"/>
        </w:rPr>
        <w:t xml:space="preserve"> </w:t>
      </w:r>
      <w:r>
        <w:rPr>
          <w:sz w:val="22"/>
        </w:rPr>
        <w:t>section</w:t>
      </w:r>
      <w:r>
        <w:rPr>
          <w:spacing w:val="-5"/>
          <w:sz w:val="22"/>
        </w:rPr>
        <w:t xml:space="preserve"> </w:t>
      </w:r>
      <w:r>
        <w:rPr>
          <w:sz w:val="22"/>
        </w:rPr>
        <w:t>we</w:t>
      </w:r>
      <w:r>
        <w:rPr>
          <w:spacing w:val="-10"/>
          <w:sz w:val="22"/>
        </w:rPr>
        <w:t xml:space="preserve"> </w:t>
      </w:r>
      <w:r>
        <w:rPr>
          <w:sz w:val="22"/>
        </w:rPr>
        <w:t>will</w:t>
      </w:r>
      <w:r>
        <w:rPr>
          <w:spacing w:val="-1"/>
          <w:sz w:val="22"/>
        </w:rPr>
        <w:t xml:space="preserve"> </w:t>
      </w:r>
      <w:r>
        <w:rPr>
          <w:sz w:val="22"/>
        </w:rPr>
        <w:t>see</w:t>
      </w:r>
      <w:r>
        <w:rPr>
          <w:spacing w:val="-8"/>
          <w:sz w:val="22"/>
        </w:rPr>
        <w:t xml:space="preserve"> </w:t>
      </w:r>
      <w:r>
        <w:rPr>
          <w:sz w:val="22"/>
        </w:rPr>
        <w:t>it</w:t>
      </w:r>
      <w:r>
        <w:rPr>
          <w:spacing w:val="-52"/>
          <w:sz w:val="22"/>
        </w:rPr>
        <w:t xml:space="preserve"> </w:t>
      </w:r>
      <w:r>
        <w:rPr>
          <w:sz w:val="22"/>
        </w:rPr>
        <w:t>is actually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DataNode</w:t>
      </w:r>
      <w:r>
        <w:rPr>
          <w:spacing w:val="-1"/>
          <w:sz w:val="22"/>
        </w:rPr>
        <w:t xml:space="preserve"> </w:t>
      </w:r>
      <w:r>
        <w:rPr>
          <w:sz w:val="22"/>
        </w:rPr>
        <w:t>which</w:t>
      </w:r>
      <w:r>
        <w:rPr>
          <w:spacing w:val="-1"/>
          <w:sz w:val="22"/>
        </w:rPr>
        <w:t xml:space="preserve"> </w:t>
      </w:r>
      <w:r>
        <w:rPr>
          <w:sz w:val="22"/>
        </w:rPr>
        <w:t>stores</w:t>
      </w:r>
      <w:r>
        <w:rPr>
          <w:spacing w:val="2"/>
          <w:sz w:val="22"/>
        </w:rPr>
        <w:t xml:space="preserve"> </w:t>
      </w:r>
      <w:r>
        <w:rPr>
          <w:sz w:val="22"/>
        </w:rPr>
        <w:t>the</w:t>
      </w:r>
      <w:r>
        <w:rPr>
          <w:spacing w:val="-14"/>
          <w:sz w:val="22"/>
        </w:rPr>
        <w:t xml:space="preserve"> </w:t>
      </w:r>
      <w:r>
        <w:rPr>
          <w:sz w:val="22"/>
        </w:rPr>
        <w:t>files.</w:t>
      </w:r>
    </w:p>
    <w:p>
      <w:pPr>
        <w:pStyle w:val="6"/>
        <w:spacing w:before="3"/>
      </w:pPr>
      <w:r>
        <w:pict>
          <v:group id="docshapegroup45" o:spid="_x0000_s1070" o:spt="203" style="position:absolute;left:0pt;margin-left:150.3pt;margin-top:14pt;height:130.8pt;width:239pt;mso-position-horizontal-relative:page;mso-wrap-distance-bottom:0pt;mso-wrap-distance-top:0pt;z-index:-251646976;mso-width-relative:page;mso-height-relative:page;" coordorigin="3006,281" coordsize="4780,2616">
            <o:lock v:ext="edit"/>
            <v:shape id="docshape46" o:spid="_x0000_s1071" o:spt="75" type="#_x0000_t75" style="position:absolute;left:3029;top:365;height:2509;width:4712;" filled="f" stroked="f" coordsize="21600,21600">
              <v:path/>
              <v:fill on="f" focussize="0,0"/>
              <v:stroke on="f"/>
              <v:imagedata r:id="rId24" o:title=""/>
              <o:lock v:ext="edit" aspectratio="t"/>
            </v:shape>
            <v:rect id="docshape47" o:spid="_x0000_s1072" o:spt="1" style="position:absolute;left:3018;top:292;height:2592;width:4756;" filled="f" stroked="t" coordsize="21600,21600">
              <v:path/>
              <v:fill on="f" focussize="0,0"/>
              <v:stroke weight="1.2pt" color="#000000"/>
              <v:imagedata o:title=""/>
              <o:lock v:ext="edit"/>
            </v:rect>
            <w10:wrap type="topAndBottom"/>
          </v:group>
        </w:pict>
      </w:r>
    </w:p>
    <w:p>
      <w:pPr>
        <w:pStyle w:val="6"/>
        <w:spacing w:before="3"/>
        <w:rPr>
          <w:sz w:val="30"/>
        </w:rPr>
      </w:pPr>
    </w:p>
    <w:p>
      <w:pPr>
        <w:pStyle w:val="6"/>
        <w:ind w:left="942" w:right="2115"/>
        <w:jc w:val="center"/>
      </w:pPr>
      <w:r>
        <w:t>Figure</w:t>
      </w:r>
      <w:r>
        <w:rPr>
          <w:spacing w:val="-10"/>
        </w:rPr>
        <w:t xml:space="preserve"> </w:t>
      </w:r>
      <w:r>
        <w:t>2.8:</w:t>
      </w:r>
      <w:r>
        <w:rPr>
          <w:spacing w:val="-5"/>
        </w:rPr>
        <w:t xml:space="preserve"> </w:t>
      </w:r>
      <w:r>
        <w:t>NameNode</w:t>
      </w:r>
    </w:p>
    <w:p>
      <w:pPr>
        <w:pStyle w:val="6"/>
        <w:spacing w:before="8"/>
        <w:rPr>
          <w:sz w:val="27"/>
        </w:rPr>
      </w:pPr>
    </w:p>
    <w:p>
      <w:pPr>
        <w:pStyle w:val="9"/>
        <w:numPr>
          <w:ilvl w:val="1"/>
          <w:numId w:val="10"/>
        </w:numPr>
        <w:tabs>
          <w:tab w:val="left" w:pos="1660"/>
        </w:tabs>
        <w:spacing w:before="0" w:after="0" w:line="268" w:lineRule="auto"/>
        <w:ind w:left="1659" w:right="537" w:hanging="318"/>
        <w:jc w:val="left"/>
        <w:rPr>
          <w:sz w:val="22"/>
        </w:rPr>
      </w:pPr>
      <w:r>
        <w:rPr>
          <w:spacing w:val="-1"/>
          <w:sz w:val="22"/>
        </w:rPr>
        <w:t>NameNode</w:t>
      </w:r>
      <w:r>
        <w:rPr>
          <w:spacing w:val="-10"/>
          <w:sz w:val="22"/>
        </w:rPr>
        <w:t xml:space="preserve"> </w:t>
      </w:r>
      <w:r>
        <w:rPr>
          <w:spacing w:val="-1"/>
          <w:sz w:val="22"/>
        </w:rPr>
        <w:t>oversees</w:t>
      </w:r>
      <w:r>
        <w:rPr>
          <w:spacing w:val="-5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 xml:space="preserve"> </w:t>
      </w:r>
      <w:r>
        <w:rPr>
          <w:spacing w:val="-1"/>
          <w:sz w:val="22"/>
        </w:rPr>
        <w:t>health</w:t>
      </w:r>
      <w:r>
        <w:rPr>
          <w:spacing w:val="-6"/>
          <w:sz w:val="22"/>
        </w:rPr>
        <w:t xml:space="preserve"> </w:t>
      </w:r>
      <w:r>
        <w:rPr>
          <w:sz w:val="22"/>
        </w:rPr>
        <w:t>of</w:t>
      </w:r>
      <w:r>
        <w:rPr>
          <w:spacing w:val="-6"/>
          <w:sz w:val="22"/>
        </w:rPr>
        <w:t xml:space="preserve"> </w:t>
      </w:r>
      <w:r>
        <w:rPr>
          <w:sz w:val="22"/>
        </w:rPr>
        <w:t>DataNode</w:t>
      </w:r>
      <w:r>
        <w:rPr>
          <w:spacing w:val="-14"/>
          <w:sz w:val="22"/>
        </w:rPr>
        <w:t xml:space="preserve"> </w:t>
      </w:r>
      <w:r>
        <w:rPr>
          <w:sz w:val="22"/>
        </w:rPr>
        <w:t>and</w:t>
      </w:r>
      <w:r>
        <w:rPr>
          <w:spacing w:val="-10"/>
          <w:sz w:val="22"/>
        </w:rPr>
        <w:t xml:space="preserve"> </w:t>
      </w:r>
      <w:r>
        <w:rPr>
          <w:sz w:val="22"/>
        </w:rPr>
        <w:t>coordinates</w:t>
      </w:r>
      <w:r>
        <w:rPr>
          <w:spacing w:val="-5"/>
          <w:sz w:val="22"/>
        </w:rPr>
        <w:t xml:space="preserve"> </w:t>
      </w:r>
      <w:r>
        <w:rPr>
          <w:sz w:val="22"/>
        </w:rPr>
        <w:t>access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10"/>
          <w:sz w:val="22"/>
        </w:rPr>
        <w:t xml:space="preserve"> </w:t>
      </w:r>
      <w:r>
        <w:rPr>
          <w:sz w:val="22"/>
        </w:rPr>
        <w:t>the</w:t>
      </w:r>
      <w:r>
        <w:rPr>
          <w:spacing w:val="-9"/>
          <w:sz w:val="22"/>
        </w:rPr>
        <w:t xml:space="preserve"> </w:t>
      </w:r>
      <w:r>
        <w:rPr>
          <w:sz w:val="22"/>
        </w:rPr>
        <w:t>data</w:t>
      </w:r>
      <w:r>
        <w:rPr>
          <w:spacing w:val="-5"/>
          <w:sz w:val="22"/>
        </w:rPr>
        <w:t xml:space="preserve"> </w:t>
      </w:r>
      <w:r>
        <w:rPr>
          <w:sz w:val="22"/>
        </w:rPr>
        <w:t>stored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52"/>
          <w:sz w:val="22"/>
        </w:rPr>
        <w:t xml:space="preserve"> </w:t>
      </w:r>
      <w:r>
        <w:rPr>
          <w:sz w:val="22"/>
        </w:rPr>
        <w:t>DataNode.</w:t>
      </w:r>
    </w:p>
    <w:p>
      <w:pPr>
        <w:pStyle w:val="9"/>
        <w:numPr>
          <w:ilvl w:val="1"/>
          <w:numId w:val="10"/>
        </w:numPr>
        <w:tabs>
          <w:tab w:val="left" w:pos="1660"/>
        </w:tabs>
        <w:spacing w:before="6" w:after="0" w:line="240" w:lineRule="auto"/>
        <w:ind w:left="1659" w:right="0" w:hanging="319"/>
        <w:jc w:val="left"/>
        <w:rPr>
          <w:sz w:val="22"/>
        </w:rPr>
      </w:pPr>
      <w:r>
        <w:rPr>
          <w:sz w:val="22"/>
        </w:rPr>
        <w:t>Name</w:t>
      </w:r>
      <w:r>
        <w:rPr>
          <w:spacing w:val="-2"/>
          <w:sz w:val="22"/>
        </w:rPr>
        <w:t xml:space="preserve"> </w:t>
      </w:r>
      <w:r>
        <w:rPr>
          <w:sz w:val="22"/>
        </w:rPr>
        <w:t>node</w:t>
      </w:r>
      <w:r>
        <w:rPr>
          <w:spacing w:val="-5"/>
          <w:sz w:val="22"/>
        </w:rPr>
        <w:t xml:space="preserve"> </w:t>
      </w:r>
      <w:r>
        <w:rPr>
          <w:sz w:val="22"/>
        </w:rPr>
        <w:t>keeps track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-2"/>
          <w:sz w:val="22"/>
        </w:rPr>
        <w:t xml:space="preserve"> </w:t>
      </w:r>
      <w:r>
        <w:rPr>
          <w:sz w:val="22"/>
        </w:rPr>
        <w:t>all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file</w:t>
      </w:r>
      <w:r>
        <w:rPr>
          <w:spacing w:val="-6"/>
          <w:sz w:val="22"/>
        </w:rPr>
        <w:t xml:space="preserve"> </w:t>
      </w:r>
      <w:r>
        <w:rPr>
          <w:sz w:val="22"/>
        </w:rPr>
        <w:t>system</w:t>
      </w:r>
      <w:r>
        <w:rPr>
          <w:spacing w:val="-10"/>
          <w:sz w:val="22"/>
        </w:rPr>
        <w:t xml:space="preserve"> </w:t>
      </w:r>
      <w:r>
        <w:rPr>
          <w:sz w:val="22"/>
        </w:rPr>
        <w:t>related</w:t>
      </w:r>
      <w:r>
        <w:rPr>
          <w:spacing w:val="-4"/>
          <w:sz w:val="22"/>
        </w:rPr>
        <w:t xml:space="preserve"> </w:t>
      </w:r>
      <w:r>
        <w:rPr>
          <w:sz w:val="22"/>
        </w:rPr>
        <w:t>information</w:t>
      </w:r>
      <w:r>
        <w:rPr>
          <w:spacing w:val="-4"/>
          <w:sz w:val="22"/>
        </w:rPr>
        <w:t xml:space="preserve"> </w:t>
      </w:r>
      <w:r>
        <w:rPr>
          <w:sz w:val="22"/>
        </w:rPr>
        <w:t>such</w:t>
      </w:r>
      <w:r>
        <w:rPr>
          <w:spacing w:val="-4"/>
          <w:sz w:val="22"/>
        </w:rPr>
        <w:t xml:space="preserve"> </w:t>
      </w:r>
      <w:r>
        <w:rPr>
          <w:sz w:val="22"/>
        </w:rPr>
        <w:t>as</w:t>
      </w:r>
      <w:r>
        <w:rPr>
          <w:spacing w:val="-10"/>
          <w:sz w:val="22"/>
        </w:rPr>
        <w:t xml:space="preserve"> </w:t>
      </w:r>
      <w:r>
        <w:rPr>
          <w:sz w:val="22"/>
        </w:rPr>
        <w:t>to</w:t>
      </w:r>
    </w:p>
    <w:p>
      <w:pPr>
        <w:pStyle w:val="9"/>
        <w:numPr>
          <w:ilvl w:val="2"/>
          <w:numId w:val="10"/>
        </w:numPr>
        <w:tabs>
          <w:tab w:val="left" w:pos="2020"/>
        </w:tabs>
        <w:spacing w:before="172" w:after="0" w:line="240" w:lineRule="auto"/>
        <w:ind w:left="2019" w:right="0" w:hanging="319"/>
        <w:jc w:val="left"/>
        <w:rPr>
          <w:sz w:val="22"/>
        </w:rPr>
      </w:pPr>
      <w:r>
        <w:rPr>
          <w:sz w:val="22"/>
        </w:rPr>
        <w:t>Which</w:t>
      </w:r>
      <w:r>
        <w:rPr>
          <w:spacing w:val="-5"/>
          <w:sz w:val="22"/>
        </w:rPr>
        <w:t xml:space="preserve"> </w:t>
      </w:r>
      <w:r>
        <w:rPr>
          <w:sz w:val="22"/>
        </w:rPr>
        <w:t>section</w:t>
      </w:r>
      <w:r>
        <w:rPr>
          <w:spacing w:val="-2"/>
          <w:sz w:val="22"/>
        </w:rPr>
        <w:t xml:space="preserve"> </w:t>
      </w:r>
      <w:r>
        <w:rPr>
          <w:sz w:val="22"/>
        </w:rPr>
        <w:t>of</w:t>
      </w:r>
      <w:r>
        <w:rPr>
          <w:spacing w:val="-4"/>
          <w:sz w:val="22"/>
        </w:rPr>
        <w:t xml:space="preserve"> </w:t>
      </w:r>
      <w:r>
        <w:rPr>
          <w:sz w:val="22"/>
        </w:rPr>
        <w:t>file</w:t>
      </w:r>
      <w:r>
        <w:rPr>
          <w:spacing w:val="-4"/>
          <w:sz w:val="22"/>
        </w:rPr>
        <w:t xml:space="preserve"> </w:t>
      </w:r>
      <w:r>
        <w:rPr>
          <w:sz w:val="22"/>
        </w:rPr>
        <w:t>is</w:t>
      </w:r>
      <w:r>
        <w:rPr>
          <w:spacing w:val="-3"/>
          <w:sz w:val="22"/>
        </w:rPr>
        <w:t xml:space="preserve"> </w:t>
      </w:r>
      <w:r>
        <w:rPr>
          <w:sz w:val="22"/>
        </w:rPr>
        <w:t>saved</w:t>
      </w:r>
      <w:r>
        <w:rPr>
          <w:spacing w:val="-2"/>
          <w:sz w:val="22"/>
        </w:rPr>
        <w:t xml:space="preserve"> </w:t>
      </w:r>
      <w:r>
        <w:rPr>
          <w:sz w:val="22"/>
        </w:rPr>
        <w:t>in</w:t>
      </w:r>
      <w:r>
        <w:rPr>
          <w:spacing w:val="-2"/>
          <w:sz w:val="22"/>
        </w:rPr>
        <w:t xml:space="preserve"> </w:t>
      </w:r>
      <w:r>
        <w:rPr>
          <w:sz w:val="22"/>
        </w:rPr>
        <w:t>which</w:t>
      </w:r>
      <w:r>
        <w:rPr>
          <w:spacing w:val="-7"/>
          <w:sz w:val="22"/>
        </w:rPr>
        <w:t xml:space="preserve"> </w:t>
      </w:r>
      <w:r>
        <w:rPr>
          <w:sz w:val="22"/>
        </w:rPr>
        <w:t>part</w:t>
      </w:r>
      <w:r>
        <w:rPr>
          <w:spacing w:val="-5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sz w:val="22"/>
        </w:rPr>
        <w:t>cluster</w:t>
      </w:r>
    </w:p>
    <w:p>
      <w:pPr>
        <w:pStyle w:val="9"/>
        <w:numPr>
          <w:ilvl w:val="2"/>
          <w:numId w:val="10"/>
        </w:numPr>
        <w:tabs>
          <w:tab w:val="left" w:pos="2020"/>
        </w:tabs>
        <w:spacing w:before="178" w:after="0" w:line="240" w:lineRule="auto"/>
        <w:ind w:left="2019" w:right="0" w:hanging="319"/>
        <w:jc w:val="left"/>
        <w:rPr>
          <w:sz w:val="22"/>
        </w:rPr>
      </w:pPr>
      <w:r>
        <w:rPr>
          <w:sz w:val="22"/>
        </w:rPr>
        <w:t>Last</w:t>
      </w:r>
      <w:r>
        <w:rPr>
          <w:spacing w:val="-6"/>
          <w:sz w:val="22"/>
        </w:rPr>
        <w:t xml:space="preserve"> </w:t>
      </w:r>
      <w:r>
        <w:rPr>
          <w:sz w:val="22"/>
        </w:rPr>
        <w:t>access</w:t>
      </w:r>
      <w:r>
        <w:rPr>
          <w:spacing w:val="-3"/>
          <w:sz w:val="22"/>
        </w:rPr>
        <w:t xml:space="preserve"> </w:t>
      </w:r>
      <w:r>
        <w:rPr>
          <w:sz w:val="22"/>
        </w:rPr>
        <w:t>time</w:t>
      </w:r>
      <w:r>
        <w:rPr>
          <w:spacing w:val="-9"/>
          <w:sz w:val="22"/>
        </w:rPr>
        <w:t xml:space="preserve"> </w:t>
      </w:r>
      <w:r>
        <w:rPr>
          <w:sz w:val="22"/>
        </w:rPr>
        <w:t>for the</w:t>
      </w:r>
      <w:r>
        <w:rPr>
          <w:spacing w:val="-6"/>
          <w:sz w:val="22"/>
        </w:rPr>
        <w:t xml:space="preserve"> </w:t>
      </w:r>
      <w:r>
        <w:rPr>
          <w:sz w:val="22"/>
        </w:rPr>
        <w:t>files</w:t>
      </w:r>
    </w:p>
    <w:p>
      <w:pPr>
        <w:pStyle w:val="9"/>
        <w:numPr>
          <w:ilvl w:val="2"/>
          <w:numId w:val="10"/>
        </w:numPr>
        <w:tabs>
          <w:tab w:val="left" w:pos="2020"/>
        </w:tabs>
        <w:spacing w:before="182" w:after="0" w:line="240" w:lineRule="auto"/>
        <w:ind w:left="2019" w:right="0" w:hanging="319"/>
        <w:jc w:val="left"/>
        <w:rPr>
          <w:sz w:val="22"/>
        </w:rPr>
      </w:pPr>
      <w:r>
        <w:rPr>
          <w:sz w:val="22"/>
        </w:rPr>
        <w:t>User</w:t>
      </w:r>
      <w:r>
        <w:rPr>
          <w:spacing w:val="-1"/>
          <w:sz w:val="22"/>
        </w:rPr>
        <w:t xml:space="preserve"> </w:t>
      </w:r>
      <w:r>
        <w:rPr>
          <w:sz w:val="22"/>
        </w:rPr>
        <w:t>permissions</w:t>
      </w:r>
      <w:r>
        <w:rPr>
          <w:spacing w:val="-4"/>
          <w:sz w:val="22"/>
        </w:rPr>
        <w:t xml:space="preserve"> </w:t>
      </w:r>
      <w:r>
        <w:rPr>
          <w:sz w:val="22"/>
        </w:rPr>
        <w:t>like</w:t>
      </w:r>
      <w:r>
        <w:rPr>
          <w:spacing w:val="-6"/>
          <w:sz w:val="22"/>
        </w:rPr>
        <w:t xml:space="preserve"> </w:t>
      </w:r>
      <w:r>
        <w:rPr>
          <w:sz w:val="22"/>
        </w:rPr>
        <w:t>which</w:t>
      </w:r>
      <w:r>
        <w:rPr>
          <w:spacing w:val="-7"/>
          <w:sz w:val="22"/>
        </w:rPr>
        <w:t xml:space="preserve"> </w:t>
      </w:r>
      <w:r>
        <w:rPr>
          <w:sz w:val="22"/>
        </w:rPr>
        <w:t>user have</w:t>
      </w:r>
      <w:r>
        <w:rPr>
          <w:spacing w:val="-10"/>
          <w:sz w:val="22"/>
        </w:rPr>
        <w:t xml:space="preserve"> </w:t>
      </w:r>
      <w:r>
        <w:rPr>
          <w:sz w:val="22"/>
        </w:rPr>
        <w:t>access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12"/>
          <w:sz w:val="22"/>
        </w:rPr>
        <w:t xml:space="preserve"> </w:t>
      </w:r>
      <w:r>
        <w:rPr>
          <w:sz w:val="22"/>
        </w:rPr>
        <w:t>file</w:t>
      </w:r>
    </w:p>
    <w:p>
      <w:pPr>
        <w:pStyle w:val="9"/>
        <w:numPr>
          <w:ilvl w:val="1"/>
          <w:numId w:val="9"/>
        </w:numPr>
        <w:tabs>
          <w:tab w:val="left" w:pos="1150"/>
        </w:tabs>
        <w:spacing w:before="86" w:after="0" w:line="240" w:lineRule="auto"/>
        <w:ind w:left="1149" w:right="0" w:hanging="284"/>
        <w:jc w:val="left"/>
        <w:rPr>
          <w:b/>
          <w:sz w:val="22"/>
        </w:rPr>
      </w:pPr>
      <w:r>
        <w:rPr>
          <w:sz w:val="22"/>
        </w:rPr>
        <w:t>JobTracker:</w:t>
      </w:r>
    </w:p>
    <w:p>
      <w:pPr>
        <w:pStyle w:val="6"/>
        <w:spacing w:before="3"/>
        <w:rPr>
          <w:sz w:val="27"/>
        </w:rPr>
      </w:pPr>
    </w:p>
    <w:p>
      <w:pPr>
        <w:pStyle w:val="6"/>
        <w:ind w:left="867"/>
      </w:pPr>
      <w:r>
        <w:t>JobTracker</w:t>
      </w:r>
      <w:r>
        <w:rPr>
          <w:spacing w:val="-3"/>
        </w:rPr>
        <w:t xml:space="preserve"> </w:t>
      </w:r>
      <w:r>
        <w:t>coordinates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parallel</w:t>
      </w:r>
      <w:r>
        <w:rPr>
          <w:spacing w:val="-8"/>
        </w:rPr>
        <w:t xml:space="preserve"> </w:t>
      </w:r>
      <w:r>
        <w:t>processing</w:t>
      </w:r>
      <w:r>
        <w:rPr>
          <w:spacing w:val="-10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MapReduce.</w:t>
      </w:r>
    </w:p>
    <w:p>
      <w:pPr>
        <w:pStyle w:val="6"/>
        <w:spacing w:before="9"/>
        <w:rPr>
          <w:sz w:val="27"/>
        </w:rPr>
      </w:pPr>
    </w:p>
    <w:p>
      <w:pPr>
        <w:pStyle w:val="6"/>
        <w:spacing w:line="278" w:lineRule="auto"/>
        <w:ind w:left="1149" w:right="491" w:hanging="284"/>
      </w:pP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know</w:t>
      </w:r>
      <w:r>
        <w:rPr>
          <w:spacing w:val="-15"/>
        </w:rPr>
        <w:t xml:space="preserve"> </w:t>
      </w:r>
      <w:r>
        <w:rPr>
          <w:spacing w:val="-1"/>
        </w:rPr>
        <w:t>more</w:t>
      </w:r>
      <w:r>
        <w:rPr>
          <w:spacing w:val="-15"/>
        </w:rPr>
        <w:t xml:space="preserve"> </w:t>
      </w:r>
      <w:r>
        <w:rPr>
          <w:spacing w:val="-1"/>
        </w:rPr>
        <w:t>about</w:t>
      </w:r>
      <w:r>
        <w:rPr>
          <w:spacing w:val="-12"/>
        </w:rPr>
        <w:t xml:space="preserve"> </w:t>
      </w:r>
      <w:r>
        <w:rPr>
          <w:spacing w:val="-1"/>
        </w:rPr>
        <w:t>JobTracker,</w:t>
      </w:r>
      <w:r>
        <w:rPr>
          <w:spacing w:val="-5"/>
        </w:rPr>
        <w:t xml:space="preserve"> </w:t>
      </w:r>
      <w:r>
        <w:rPr>
          <w:spacing w:val="-1"/>
        </w:rPr>
        <w:t>please</w:t>
      </w:r>
      <w:r>
        <w:rPr>
          <w:spacing w:val="-14"/>
        </w:rPr>
        <w:t xml:space="preserve"> </w:t>
      </w:r>
      <w:r>
        <w:rPr>
          <w:spacing w:val="-1"/>
        </w:rPr>
        <w:t>read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article</w:t>
      </w:r>
      <w:r>
        <w:rPr>
          <w:spacing w:val="-15"/>
        </w:rPr>
        <w:t xml:space="preserve"> </w:t>
      </w:r>
      <w:r>
        <w:rPr>
          <w:spacing w:val="-1"/>
        </w:rPr>
        <w:t>All</w:t>
      </w:r>
      <w:r>
        <w:rPr>
          <w:spacing w:val="-10"/>
        </w:rPr>
        <w:t xml:space="preserve"> </w:t>
      </w:r>
      <w:r>
        <w:rPr>
          <w:spacing w:val="-1"/>
        </w:rPr>
        <w:t>You</w:t>
      </w:r>
      <w:r>
        <w:rPr>
          <w:spacing w:val="-8"/>
        </w:rPr>
        <w:t xml:space="preserve"> </w:t>
      </w:r>
      <w:r>
        <w:rPr>
          <w:spacing w:val="-1"/>
        </w:rPr>
        <w:t>Want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Know</w:t>
      </w:r>
      <w:r>
        <w:rPr>
          <w:spacing w:val="-14"/>
        </w:rPr>
        <w:t xml:space="preserve"> </w:t>
      </w:r>
      <w:r>
        <w:rPr>
          <w:spacing w:val="-1"/>
        </w:rPr>
        <w:t>about</w:t>
      </w:r>
      <w:r>
        <w:rPr>
          <w:spacing w:val="-6"/>
        </w:rPr>
        <w:t xml:space="preserve"> </w:t>
      </w:r>
      <w:r>
        <w:rPr>
          <w:spacing w:val="-1"/>
        </w:rPr>
        <w:t>MapReduce</w:t>
      </w:r>
      <w:r>
        <w:rPr>
          <w:spacing w:val="-52"/>
        </w:rPr>
        <w:t xml:space="preserve"> </w:t>
      </w:r>
      <w:r>
        <w:t>(The</w:t>
      </w:r>
      <w:r>
        <w:rPr>
          <w:spacing w:val="-7"/>
        </w:rPr>
        <w:t xml:space="preserve"> </w:t>
      </w:r>
      <w:r>
        <w:t>Heart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Hadoop)</w:t>
      </w:r>
    </w:p>
    <w:p>
      <w:pPr>
        <w:spacing w:after="0" w:line="278" w:lineRule="auto"/>
        <w:sectPr>
          <w:pgSz w:w="12240" w:h="15840"/>
          <w:pgMar w:top="150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numPr>
          <w:ilvl w:val="1"/>
          <w:numId w:val="9"/>
        </w:numPr>
        <w:tabs>
          <w:tab w:val="left" w:pos="1150"/>
        </w:tabs>
        <w:spacing w:before="63" w:after="0" w:line="240" w:lineRule="auto"/>
        <w:ind w:left="1149" w:right="0" w:hanging="284"/>
        <w:jc w:val="left"/>
        <w:rPr>
          <w:b/>
          <w:sz w:val="22"/>
        </w:rPr>
      </w:pPr>
      <w:r>
        <w:rPr>
          <w:spacing w:val="-1"/>
          <w:sz w:val="22"/>
        </w:rPr>
        <w:t>Secondary</w:t>
      </w:r>
      <w:r>
        <w:rPr>
          <w:spacing w:val="-4"/>
          <w:sz w:val="22"/>
        </w:rPr>
        <w:t xml:space="preserve"> </w:t>
      </w:r>
      <w:r>
        <w:rPr>
          <w:sz w:val="22"/>
        </w:rPr>
        <w:t>Name</w:t>
      </w:r>
      <w:r>
        <w:rPr>
          <w:spacing w:val="-12"/>
          <w:sz w:val="22"/>
        </w:rPr>
        <w:t xml:space="preserve"> </w:t>
      </w:r>
      <w:r>
        <w:rPr>
          <w:sz w:val="22"/>
        </w:rPr>
        <w:t>Node:</w:t>
      </w:r>
    </w:p>
    <w:p>
      <w:pPr>
        <w:pStyle w:val="6"/>
        <w:spacing w:before="8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1743075</wp:posOffset>
            </wp:positionH>
            <wp:positionV relativeFrom="paragraph">
              <wp:posOffset>173990</wp:posOffset>
            </wp:positionV>
            <wp:extent cx="3940810" cy="2020570"/>
            <wp:effectExtent l="0" t="0" r="0" b="0"/>
            <wp:wrapTopAndBottom/>
            <wp:docPr id="1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1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0506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0"/>
        <w:rPr>
          <w:sz w:val="23"/>
        </w:rPr>
      </w:pPr>
    </w:p>
    <w:p>
      <w:pPr>
        <w:pStyle w:val="6"/>
        <w:ind w:left="3066"/>
      </w:pPr>
      <w:r>
        <w:t>Figure</w:t>
      </w:r>
      <w:r>
        <w:rPr>
          <w:spacing w:val="-11"/>
        </w:rPr>
        <w:t xml:space="preserve"> </w:t>
      </w:r>
      <w:r>
        <w:t>2.9:</w:t>
      </w:r>
      <w:r>
        <w:rPr>
          <w:spacing w:val="-8"/>
        </w:rPr>
        <w:t xml:space="preserve"> </w:t>
      </w:r>
      <w:r>
        <w:t>Secondary</w:t>
      </w:r>
      <w:r>
        <w:rPr>
          <w:spacing w:val="-3"/>
        </w:rPr>
        <w:t xml:space="preserve"> </w:t>
      </w:r>
      <w:r>
        <w:t>NameNode</w:t>
      </w:r>
    </w:p>
    <w:p>
      <w:pPr>
        <w:pStyle w:val="6"/>
        <w:spacing w:before="2"/>
        <w:rPr>
          <w:sz w:val="28"/>
        </w:rPr>
      </w:pPr>
    </w:p>
    <w:p>
      <w:pPr>
        <w:pStyle w:val="9"/>
        <w:numPr>
          <w:ilvl w:val="0"/>
          <w:numId w:val="10"/>
        </w:numPr>
        <w:tabs>
          <w:tab w:val="left" w:pos="1150"/>
        </w:tabs>
        <w:spacing w:before="0" w:after="0" w:line="264" w:lineRule="auto"/>
        <w:ind w:left="1148" w:right="535" w:hanging="283"/>
        <w:jc w:val="left"/>
        <w:rPr>
          <w:sz w:val="22"/>
        </w:rPr>
      </w:pPr>
      <w:r>
        <w:rPr>
          <w:sz w:val="22"/>
        </w:rPr>
        <w:t>The</w:t>
      </w:r>
      <w:r>
        <w:rPr>
          <w:spacing w:val="2"/>
          <w:sz w:val="22"/>
        </w:rPr>
        <w:t xml:space="preserve"> </w:t>
      </w:r>
      <w:r>
        <w:rPr>
          <w:sz w:val="22"/>
        </w:rPr>
        <w:t>job</w:t>
      </w:r>
      <w:r>
        <w:rPr>
          <w:spacing w:val="10"/>
          <w:sz w:val="22"/>
        </w:rPr>
        <w:t xml:space="preserve"> </w:t>
      </w:r>
      <w:r>
        <w:rPr>
          <w:sz w:val="22"/>
        </w:rPr>
        <w:t>of</w:t>
      </w:r>
      <w:r>
        <w:rPr>
          <w:spacing w:val="10"/>
          <w:sz w:val="22"/>
        </w:rPr>
        <w:t xml:space="preserve"> </w:t>
      </w:r>
      <w:r>
        <w:rPr>
          <w:sz w:val="22"/>
        </w:rPr>
        <w:t>Secondary</w:t>
      </w:r>
      <w:r>
        <w:rPr>
          <w:spacing w:val="8"/>
          <w:sz w:val="22"/>
        </w:rPr>
        <w:t xml:space="preserve"> </w:t>
      </w:r>
      <w:r>
        <w:rPr>
          <w:sz w:val="22"/>
        </w:rPr>
        <w:t>Node</w:t>
      </w:r>
      <w:r>
        <w:rPr>
          <w:spacing w:val="5"/>
          <w:sz w:val="22"/>
        </w:rPr>
        <w:t xml:space="preserve"> </w:t>
      </w:r>
      <w:r>
        <w:rPr>
          <w:sz w:val="22"/>
        </w:rPr>
        <w:t>is</w:t>
      </w:r>
      <w:r>
        <w:rPr>
          <w:spacing w:val="11"/>
          <w:sz w:val="22"/>
        </w:rPr>
        <w:t xml:space="preserve"> </w:t>
      </w:r>
      <w:r>
        <w:rPr>
          <w:sz w:val="22"/>
        </w:rPr>
        <w:t>to</w:t>
      </w:r>
      <w:r>
        <w:rPr>
          <w:spacing w:val="7"/>
          <w:sz w:val="22"/>
        </w:rPr>
        <w:t xml:space="preserve"> </w:t>
      </w:r>
      <w:r>
        <w:rPr>
          <w:sz w:val="22"/>
        </w:rPr>
        <w:t>contact</w:t>
      </w:r>
      <w:r>
        <w:rPr>
          <w:spacing w:val="11"/>
          <w:sz w:val="22"/>
        </w:rPr>
        <w:t xml:space="preserve"> </w:t>
      </w:r>
      <w:r>
        <w:rPr>
          <w:sz w:val="22"/>
        </w:rPr>
        <w:t>NameNode</w:t>
      </w:r>
      <w:r>
        <w:rPr>
          <w:spacing w:val="10"/>
          <w:sz w:val="22"/>
        </w:rPr>
        <w:t xml:space="preserve"> </w:t>
      </w:r>
      <w:r>
        <w:rPr>
          <w:sz w:val="22"/>
        </w:rPr>
        <w:t>in</w:t>
      </w:r>
      <w:r>
        <w:rPr>
          <w:spacing w:val="6"/>
          <w:sz w:val="22"/>
        </w:rPr>
        <w:t xml:space="preserve"> </w:t>
      </w:r>
      <w:r>
        <w:rPr>
          <w:sz w:val="22"/>
        </w:rPr>
        <w:t>a</w:t>
      </w:r>
      <w:r>
        <w:rPr>
          <w:spacing w:val="10"/>
          <w:sz w:val="22"/>
        </w:rPr>
        <w:t xml:space="preserve"> </w:t>
      </w:r>
      <w:r>
        <w:rPr>
          <w:sz w:val="22"/>
        </w:rPr>
        <w:t>periodic</w:t>
      </w:r>
      <w:r>
        <w:rPr>
          <w:spacing w:val="6"/>
          <w:sz w:val="22"/>
        </w:rPr>
        <w:t xml:space="preserve"> </w:t>
      </w:r>
      <w:r>
        <w:rPr>
          <w:sz w:val="22"/>
        </w:rPr>
        <w:t>manner</w:t>
      </w:r>
      <w:r>
        <w:rPr>
          <w:spacing w:val="13"/>
          <w:sz w:val="22"/>
        </w:rPr>
        <w:t xml:space="preserve"> </w:t>
      </w:r>
      <w:r>
        <w:rPr>
          <w:sz w:val="22"/>
        </w:rPr>
        <w:t>after</w:t>
      </w:r>
      <w:r>
        <w:rPr>
          <w:spacing w:val="9"/>
          <w:sz w:val="22"/>
        </w:rPr>
        <w:t xml:space="preserve"> </w:t>
      </w:r>
      <w:r>
        <w:rPr>
          <w:sz w:val="22"/>
        </w:rPr>
        <w:t>certain</w:t>
      </w:r>
      <w:r>
        <w:rPr>
          <w:spacing w:val="8"/>
          <w:sz w:val="22"/>
        </w:rPr>
        <w:t xml:space="preserve"> </w:t>
      </w:r>
      <w:r>
        <w:rPr>
          <w:sz w:val="22"/>
        </w:rPr>
        <w:t>time</w:t>
      </w:r>
      <w:r>
        <w:rPr>
          <w:spacing w:val="-52"/>
          <w:sz w:val="22"/>
        </w:rPr>
        <w:t xml:space="preserve"> </w:t>
      </w:r>
      <w:r>
        <w:rPr>
          <w:sz w:val="22"/>
        </w:rPr>
        <w:t>interval</w:t>
      </w:r>
      <w:r>
        <w:rPr>
          <w:spacing w:val="-5"/>
          <w:sz w:val="22"/>
        </w:rPr>
        <w:t xml:space="preserve"> </w:t>
      </w:r>
      <w:r>
        <w:rPr>
          <w:sz w:val="22"/>
        </w:rPr>
        <w:t>(by</w:t>
      </w:r>
      <w:r>
        <w:rPr>
          <w:spacing w:val="-2"/>
          <w:sz w:val="22"/>
        </w:rPr>
        <w:t xml:space="preserve"> </w:t>
      </w:r>
      <w:r>
        <w:rPr>
          <w:sz w:val="22"/>
        </w:rPr>
        <w:t>default</w:t>
      </w:r>
      <w:r>
        <w:rPr>
          <w:spacing w:val="3"/>
          <w:sz w:val="22"/>
        </w:rPr>
        <w:t xml:space="preserve"> </w:t>
      </w:r>
      <w:r>
        <w:rPr>
          <w:sz w:val="22"/>
        </w:rPr>
        <w:t>1</w:t>
      </w:r>
      <w:r>
        <w:rPr>
          <w:spacing w:val="-4"/>
          <w:sz w:val="22"/>
        </w:rPr>
        <w:t xml:space="preserve"> </w:t>
      </w:r>
      <w:r>
        <w:rPr>
          <w:sz w:val="22"/>
        </w:rPr>
        <w:t>hour).</w:t>
      </w:r>
    </w:p>
    <w:p>
      <w:pPr>
        <w:pStyle w:val="9"/>
        <w:numPr>
          <w:ilvl w:val="0"/>
          <w:numId w:val="10"/>
        </w:numPr>
        <w:tabs>
          <w:tab w:val="left" w:pos="1150"/>
        </w:tabs>
        <w:spacing w:before="13" w:after="0" w:line="268" w:lineRule="auto"/>
        <w:ind w:left="1149" w:right="543" w:hanging="284"/>
        <w:jc w:val="left"/>
        <w:rPr>
          <w:sz w:val="22"/>
        </w:rPr>
      </w:pPr>
      <w:r>
        <w:rPr>
          <w:sz w:val="22"/>
        </w:rPr>
        <w:t>NameNode</w:t>
      </w:r>
      <w:r>
        <w:rPr>
          <w:spacing w:val="22"/>
          <w:sz w:val="22"/>
        </w:rPr>
        <w:t xml:space="preserve"> </w:t>
      </w:r>
      <w:r>
        <w:rPr>
          <w:sz w:val="22"/>
        </w:rPr>
        <w:t>which</w:t>
      </w:r>
      <w:r>
        <w:rPr>
          <w:spacing w:val="18"/>
          <w:sz w:val="22"/>
        </w:rPr>
        <w:t xml:space="preserve"> </w:t>
      </w:r>
      <w:r>
        <w:rPr>
          <w:sz w:val="22"/>
        </w:rPr>
        <w:t>keeps</w:t>
      </w:r>
      <w:r>
        <w:rPr>
          <w:spacing w:val="19"/>
          <w:sz w:val="22"/>
        </w:rPr>
        <w:t xml:space="preserve"> </w:t>
      </w:r>
      <w:r>
        <w:rPr>
          <w:sz w:val="22"/>
        </w:rPr>
        <w:t>all</w:t>
      </w:r>
      <w:r>
        <w:rPr>
          <w:spacing w:val="22"/>
          <w:sz w:val="22"/>
        </w:rPr>
        <w:t xml:space="preserve"> </w:t>
      </w:r>
      <w:r>
        <w:rPr>
          <w:sz w:val="22"/>
        </w:rPr>
        <w:t>filesystem</w:t>
      </w:r>
      <w:r>
        <w:rPr>
          <w:spacing w:val="20"/>
          <w:sz w:val="22"/>
        </w:rPr>
        <w:t xml:space="preserve"> </w:t>
      </w:r>
      <w:r>
        <w:rPr>
          <w:sz w:val="22"/>
        </w:rPr>
        <w:t>metadata</w:t>
      </w:r>
      <w:r>
        <w:rPr>
          <w:spacing w:val="24"/>
          <w:sz w:val="22"/>
        </w:rPr>
        <w:t xml:space="preserve"> </w:t>
      </w:r>
      <w:r>
        <w:rPr>
          <w:sz w:val="22"/>
        </w:rPr>
        <w:t>in</w:t>
      </w:r>
      <w:r>
        <w:rPr>
          <w:spacing w:val="16"/>
          <w:sz w:val="22"/>
        </w:rPr>
        <w:t xml:space="preserve"> </w:t>
      </w:r>
      <w:r>
        <w:rPr>
          <w:sz w:val="22"/>
        </w:rPr>
        <w:t>RAM</w:t>
      </w:r>
      <w:r>
        <w:rPr>
          <w:spacing w:val="25"/>
          <w:sz w:val="22"/>
        </w:rPr>
        <w:t xml:space="preserve"> </w:t>
      </w:r>
      <w:r>
        <w:rPr>
          <w:sz w:val="22"/>
        </w:rPr>
        <w:t>has</w:t>
      </w:r>
      <w:r>
        <w:rPr>
          <w:spacing w:val="20"/>
          <w:sz w:val="22"/>
        </w:rPr>
        <w:t xml:space="preserve"> </w:t>
      </w:r>
      <w:r>
        <w:rPr>
          <w:sz w:val="22"/>
        </w:rPr>
        <w:t>no</w:t>
      </w:r>
      <w:r>
        <w:rPr>
          <w:spacing w:val="20"/>
          <w:sz w:val="22"/>
        </w:rPr>
        <w:t xml:space="preserve"> </w:t>
      </w:r>
      <w:r>
        <w:rPr>
          <w:sz w:val="22"/>
        </w:rPr>
        <w:t>capability</w:t>
      </w:r>
      <w:r>
        <w:rPr>
          <w:spacing w:val="16"/>
          <w:sz w:val="22"/>
        </w:rPr>
        <w:t xml:space="preserve"> </w:t>
      </w:r>
      <w:r>
        <w:rPr>
          <w:sz w:val="22"/>
        </w:rPr>
        <w:t>to</w:t>
      </w:r>
      <w:r>
        <w:rPr>
          <w:spacing w:val="15"/>
          <w:sz w:val="22"/>
        </w:rPr>
        <w:t xml:space="preserve"> </w:t>
      </w:r>
      <w:r>
        <w:rPr>
          <w:sz w:val="22"/>
        </w:rPr>
        <w:t>process</w:t>
      </w:r>
      <w:r>
        <w:rPr>
          <w:spacing w:val="20"/>
          <w:sz w:val="22"/>
        </w:rPr>
        <w:t xml:space="preserve"> </w:t>
      </w:r>
      <w:r>
        <w:rPr>
          <w:sz w:val="22"/>
        </w:rPr>
        <w:t>that</w:t>
      </w:r>
      <w:r>
        <w:rPr>
          <w:spacing w:val="-52"/>
          <w:sz w:val="22"/>
        </w:rPr>
        <w:t xml:space="preserve"> </w:t>
      </w:r>
      <w:r>
        <w:rPr>
          <w:sz w:val="22"/>
        </w:rPr>
        <w:t>metadata</w:t>
      </w:r>
      <w:r>
        <w:rPr>
          <w:spacing w:val="2"/>
          <w:sz w:val="22"/>
        </w:rPr>
        <w:t xml:space="preserve"> </w:t>
      </w:r>
      <w:r>
        <w:rPr>
          <w:sz w:val="22"/>
        </w:rPr>
        <w:t>on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3"/>
          <w:sz w:val="22"/>
        </w:rPr>
        <w:t xml:space="preserve"> </w:t>
      </w:r>
      <w:r>
        <w:rPr>
          <w:sz w:val="22"/>
        </w:rPr>
        <w:t>disk.</w:t>
      </w:r>
    </w:p>
    <w:p>
      <w:pPr>
        <w:pStyle w:val="9"/>
        <w:numPr>
          <w:ilvl w:val="0"/>
          <w:numId w:val="10"/>
        </w:numPr>
        <w:tabs>
          <w:tab w:val="left" w:pos="1150"/>
        </w:tabs>
        <w:spacing w:before="4" w:after="0" w:line="268" w:lineRule="auto"/>
        <w:ind w:left="1148" w:right="533" w:hanging="283"/>
        <w:jc w:val="left"/>
        <w:rPr>
          <w:sz w:val="22"/>
        </w:rPr>
      </w:pPr>
      <w:r>
        <w:rPr>
          <w:sz w:val="22"/>
        </w:rPr>
        <w:t>If</w:t>
      </w:r>
      <w:r>
        <w:rPr>
          <w:spacing w:val="8"/>
          <w:sz w:val="22"/>
        </w:rPr>
        <w:t xml:space="preserve"> </w:t>
      </w:r>
      <w:r>
        <w:rPr>
          <w:sz w:val="22"/>
        </w:rPr>
        <w:t>NameNode</w:t>
      </w:r>
      <w:r>
        <w:rPr>
          <w:spacing w:val="3"/>
          <w:sz w:val="22"/>
        </w:rPr>
        <w:t xml:space="preserve"> </w:t>
      </w:r>
      <w:r>
        <w:rPr>
          <w:sz w:val="22"/>
        </w:rPr>
        <w:t>crashes,</w:t>
      </w:r>
      <w:r>
        <w:rPr>
          <w:spacing w:val="15"/>
          <w:sz w:val="22"/>
        </w:rPr>
        <w:t xml:space="preserve"> </w:t>
      </w:r>
      <w:r>
        <w:rPr>
          <w:sz w:val="22"/>
        </w:rPr>
        <w:t>you</w:t>
      </w:r>
      <w:r>
        <w:rPr>
          <w:spacing w:val="9"/>
          <w:sz w:val="22"/>
        </w:rPr>
        <w:t xml:space="preserve"> </w:t>
      </w:r>
      <w:r>
        <w:rPr>
          <w:sz w:val="22"/>
        </w:rPr>
        <w:t>lose</w:t>
      </w:r>
      <w:r>
        <w:rPr>
          <w:spacing w:val="2"/>
          <w:sz w:val="22"/>
        </w:rPr>
        <w:t xml:space="preserve"> </w:t>
      </w:r>
      <w:r>
        <w:rPr>
          <w:sz w:val="22"/>
        </w:rPr>
        <w:t>everything</w:t>
      </w:r>
      <w:r>
        <w:rPr>
          <w:spacing w:val="6"/>
          <w:sz w:val="22"/>
        </w:rPr>
        <w:t xml:space="preserve"> </w:t>
      </w:r>
      <w:r>
        <w:rPr>
          <w:sz w:val="22"/>
        </w:rPr>
        <w:t>in</w:t>
      </w:r>
      <w:r>
        <w:rPr>
          <w:spacing w:val="6"/>
          <w:sz w:val="22"/>
        </w:rPr>
        <w:t xml:space="preserve"> </w:t>
      </w:r>
      <w:r>
        <w:rPr>
          <w:sz w:val="22"/>
        </w:rPr>
        <w:t>RAM</w:t>
      </w:r>
      <w:r>
        <w:rPr>
          <w:spacing w:val="10"/>
          <w:sz w:val="22"/>
        </w:rPr>
        <w:t xml:space="preserve"> </w:t>
      </w:r>
      <w:r>
        <w:rPr>
          <w:sz w:val="22"/>
        </w:rPr>
        <w:t>itself</w:t>
      </w:r>
      <w:r>
        <w:rPr>
          <w:spacing w:val="9"/>
          <w:sz w:val="22"/>
        </w:rPr>
        <w:t xml:space="preserve"> </w:t>
      </w:r>
      <w:r>
        <w:rPr>
          <w:sz w:val="22"/>
        </w:rPr>
        <w:t>and</w:t>
      </w:r>
      <w:r>
        <w:rPr>
          <w:spacing w:val="5"/>
          <w:sz w:val="22"/>
        </w:rPr>
        <w:t xml:space="preserve"> </w:t>
      </w:r>
      <w:r>
        <w:rPr>
          <w:sz w:val="22"/>
        </w:rPr>
        <w:t>you</w:t>
      </w:r>
      <w:r>
        <w:rPr>
          <w:spacing w:val="9"/>
          <w:sz w:val="22"/>
        </w:rPr>
        <w:t xml:space="preserve"> </w:t>
      </w:r>
      <w:r>
        <w:rPr>
          <w:sz w:val="22"/>
        </w:rPr>
        <w:t>don't</w:t>
      </w:r>
      <w:r>
        <w:rPr>
          <w:spacing w:val="11"/>
          <w:sz w:val="22"/>
        </w:rPr>
        <w:t xml:space="preserve"> </w:t>
      </w:r>
      <w:r>
        <w:rPr>
          <w:sz w:val="22"/>
        </w:rPr>
        <w:t>have</w:t>
      </w:r>
      <w:r>
        <w:rPr>
          <w:spacing w:val="1"/>
          <w:sz w:val="22"/>
        </w:rPr>
        <w:t xml:space="preserve"> </w:t>
      </w:r>
      <w:r>
        <w:rPr>
          <w:sz w:val="22"/>
        </w:rPr>
        <w:t>any</w:t>
      </w:r>
      <w:r>
        <w:rPr>
          <w:spacing w:val="7"/>
          <w:sz w:val="22"/>
        </w:rPr>
        <w:t xml:space="preserve"> </w:t>
      </w:r>
      <w:r>
        <w:rPr>
          <w:sz w:val="22"/>
        </w:rPr>
        <w:t>backup</w:t>
      </w:r>
      <w:r>
        <w:rPr>
          <w:spacing w:val="8"/>
          <w:sz w:val="22"/>
        </w:rPr>
        <w:t xml:space="preserve"> </w:t>
      </w:r>
      <w:r>
        <w:rPr>
          <w:sz w:val="22"/>
        </w:rPr>
        <w:t>of</w:t>
      </w:r>
      <w:r>
        <w:rPr>
          <w:spacing w:val="-52"/>
          <w:sz w:val="22"/>
        </w:rPr>
        <w:t xml:space="preserve"> </w:t>
      </w:r>
      <w:r>
        <w:rPr>
          <w:sz w:val="22"/>
        </w:rPr>
        <w:t>filesystem.</w:t>
      </w:r>
    </w:p>
    <w:p>
      <w:pPr>
        <w:pStyle w:val="9"/>
        <w:numPr>
          <w:ilvl w:val="0"/>
          <w:numId w:val="10"/>
        </w:numPr>
        <w:tabs>
          <w:tab w:val="left" w:pos="1150"/>
        </w:tabs>
        <w:spacing w:before="7" w:after="0" w:line="268" w:lineRule="auto"/>
        <w:ind w:left="1149" w:right="535" w:hanging="284"/>
        <w:jc w:val="left"/>
        <w:rPr>
          <w:sz w:val="22"/>
        </w:rPr>
      </w:pPr>
      <w:r>
        <w:rPr>
          <w:sz w:val="22"/>
        </w:rPr>
        <w:t>What</w:t>
      </w:r>
      <w:r>
        <w:rPr>
          <w:spacing w:val="16"/>
          <w:sz w:val="22"/>
        </w:rPr>
        <w:t xml:space="preserve"> </w:t>
      </w:r>
      <w:r>
        <w:rPr>
          <w:sz w:val="22"/>
        </w:rPr>
        <w:t>secondary</w:t>
      </w:r>
      <w:r>
        <w:rPr>
          <w:spacing w:val="11"/>
          <w:sz w:val="22"/>
        </w:rPr>
        <w:t xml:space="preserve"> </w:t>
      </w:r>
      <w:r>
        <w:rPr>
          <w:sz w:val="22"/>
        </w:rPr>
        <w:t>node</w:t>
      </w:r>
      <w:r>
        <w:rPr>
          <w:spacing w:val="14"/>
          <w:sz w:val="22"/>
        </w:rPr>
        <w:t xml:space="preserve"> </w:t>
      </w:r>
      <w:r>
        <w:rPr>
          <w:sz w:val="22"/>
        </w:rPr>
        <w:t>does</w:t>
      </w:r>
      <w:r>
        <w:rPr>
          <w:spacing w:val="16"/>
          <w:sz w:val="22"/>
        </w:rPr>
        <w:t xml:space="preserve"> </w:t>
      </w:r>
      <w:r>
        <w:rPr>
          <w:sz w:val="22"/>
        </w:rPr>
        <w:t>is</w:t>
      </w:r>
      <w:r>
        <w:rPr>
          <w:spacing w:val="18"/>
          <w:sz w:val="22"/>
        </w:rPr>
        <w:t xml:space="preserve"> </w:t>
      </w:r>
      <w:r>
        <w:rPr>
          <w:sz w:val="22"/>
        </w:rPr>
        <w:t>it</w:t>
      </w:r>
      <w:r>
        <w:rPr>
          <w:spacing w:val="16"/>
          <w:sz w:val="22"/>
        </w:rPr>
        <w:t xml:space="preserve"> </w:t>
      </w:r>
      <w:r>
        <w:rPr>
          <w:sz w:val="22"/>
        </w:rPr>
        <w:t>contacts</w:t>
      </w:r>
      <w:r>
        <w:rPr>
          <w:spacing w:val="16"/>
          <w:sz w:val="22"/>
        </w:rPr>
        <w:t xml:space="preserve"> </w:t>
      </w:r>
      <w:r>
        <w:rPr>
          <w:sz w:val="22"/>
        </w:rPr>
        <w:t>NameNode</w:t>
      </w:r>
      <w:r>
        <w:rPr>
          <w:spacing w:val="11"/>
          <w:sz w:val="22"/>
        </w:rPr>
        <w:t xml:space="preserve"> </w:t>
      </w:r>
      <w:r>
        <w:rPr>
          <w:sz w:val="22"/>
        </w:rPr>
        <w:t>in</w:t>
      </w:r>
      <w:r>
        <w:rPr>
          <w:spacing w:val="11"/>
          <w:sz w:val="22"/>
        </w:rPr>
        <w:t xml:space="preserve"> </w:t>
      </w:r>
      <w:r>
        <w:rPr>
          <w:sz w:val="22"/>
        </w:rPr>
        <w:t>an</w:t>
      </w:r>
      <w:r>
        <w:rPr>
          <w:spacing w:val="10"/>
          <w:sz w:val="22"/>
        </w:rPr>
        <w:t xml:space="preserve"> </w:t>
      </w:r>
      <w:r>
        <w:rPr>
          <w:sz w:val="22"/>
        </w:rPr>
        <w:t>hour</w:t>
      </w:r>
      <w:r>
        <w:rPr>
          <w:spacing w:val="13"/>
          <w:sz w:val="22"/>
        </w:rPr>
        <w:t xml:space="preserve"> </w:t>
      </w:r>
      <w:r>
        <w:rPr>
          <w:sz w:val="22"/>
        </w:rPr>
        <w:t>and</w:t>
      </w:r>
      <w:r>
        <w:rPr>
          <w:spacing w:val="11"/>
          <w:sz w:val="22"/>
        </w:rPr>
        <w:t xml:space="preserve"> </w:t>
      </w:r>
      <w:r>
        <w:rPr>
          <w:sz w:val="22"/>
        </w:rPr>
        <w:t>pulls</w:t>
      </w:r>
      <w:r>
        <w:rPr>
          <w:spacing w:val="17"/>
          <w:sz w:val="22"/>
        </w:rPr>
        <w:t xml:space="preserve"> </w:t>
      </w:r>
      <w:r>
        <w:rPr>
          <w:sz w:val="22"/>
        </w:rPr>
        <w:t>copy</w:t>
      </w:r>
      <w:r>
        <w:rPr>
          <w:spacing w:val="11"/>
          <w:sz w:val="22"/>
        </w:rPr>
        <w:t xml:space="preserve"> </w:t>
      </w:r>
      <w:r>
        <w:rPr>
          <w:sz w:val="22"/>
        </w:rPr>
        <w:t>of</w:t>
      </w:r>
      <w:r>
        <w:rPr>
          <w:spacing w:val="15"/>
          <w:sz w:val="22"/>
        </w:rPr>
        <w:t xml:space="preserve"> </w:t>
      </w:r>
      <w:r>
        <w:rPr>
          <w:sz w:val="22"/>
        </w:rPr>
        <w:t>metadata</w:t>
      </w:r>
      <w:r>
        <w:rPr>
          <w:spacing w:val="-52"/>
          <w:sz w:val="22"/>
        </w:rPr>
        <w:t xml:space="preserve"> </w:t>
      </w:r>
      <w:r>
        <w:rPr>
          <w:sz w:val="22"/>
        </w:rPr>
        <w:t>information out</w:t>
      </w:r>
      <w:r>
        <w:rPr>
          <w:spacing w:val="3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NameNode.</w:t>
      </w:r>
    </w:p>
    <w:p>
      <w:pPr>
        <w:pStyle w:val="9"/>
        <w:numPr>
          <w:ilvl w:val="0"/>
          <w:numId w:val="10"/>
        </w:numPr>
        <w:tabs>
          <w:tab w:val="left" w:pos="1150"/>
        </w:tabs>
        <w:spacing w:before="4" w:after="0" w:line="268" w:lineRule="auto"/>
        <w:ind w:left="1148" w:right="543" w:hanging="283"/>
        <w:jc w:val="left"/>
        <w:rPr>
          <w:sz w:val="22"/>
        </w:rPr>
      </w:pPr>
      <w:r>
        <w:rPr>
          <w:spacing w:val="-1"/>
          <w:sz w:val="22"/>
        </w:rPr>
        <w:t>It</w:t>
      </w:r>
      <w:r>
        <w:rPr>
          <w:spacing w:val="-12"/>
          <w:sz w:val="22"/>
        </w:rPr>
        <w:t xml:space="preserve"> </w:t>
      </w:r>
      <w:r>
        <w:rPr>
          <w:spacing w:val="-1"/>
          <w:sz w:val="22"/>
        </w:rPr>
        <w:t>shuffle</w:t>
      </w:r>
      <w:r>
        <w:rPr>
          <w:spacing w:val="-20"/>
          <w:sz w:val="22"/>
        </w:rPr>
        <w:t xml:space="preserve"> </w:t>
      </w:r>
      <w:r>
        <w:rPr>
          <w:spacing w:val="-1"/>
          <w:sz w:val="22"/>
        </w:rPr>
        <w:t>and</w:t>
      </w:r>
      <w:r>
        <w:rPr>
          <w:spacing w:val="-12"/>
          <w:sz w:val="22"/>
        </w:rPr>
        <w:t xml:space="preserve"> </w:t>
      </w:r>
      <w:r>
        <w:rPr>
          <w:spacing w:val="-1"/>
          <w:sz w:val="22"/>
        </w:rPr>
        <w:t>merge</w:t>
      </w:r>
      <w:r>
        <w:rPr>
          <w:spacing w:val="-20"/>
          <w:sz w:val="22"/>
        </w:rPr>
        <w:t xml:space="preserve"> </w:t>
      </w:r>
      <w:r>
        <w:rPr>
          <w:spacing w:val="-1"/>
          <w:sz w:val="22"/>
        </w:rPr>
        <w:t>this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information</w:t>
      </w:r>
      <w:r>
        <w:rPr>
          <w:spacing w:val="-17"/>
          <w:sz w:val="22"/>
        </w:rPr>
        <w:t xml:space="preserve"> </w:t>
      </w:r>
      <w:r>
        <w:rPr>
          <w:spacing w:val="-1"/>
          <w:sz w:val="22"/>
        </w:rPr>
        <w:t>into</w:t>
      </w:r>
      <w:r>
        <w:rPr>
          <w:spacing w:val="-19"/>
          <w:sz w:val="22"/>
        </w:rPr>
        <w:t xml:space="preserve"> </w:t>
      </w:r>
      <w:r>
        <w:rPr>
          <w:spacing w:val="-1"/>
          <w:sz w:val="22"/>
        </w:rPr>
        <w:t>clean</w:t>
      </w:r>
      <w:r>
        <w:rPr>
          <w:spacing w:val="-16"/>
          <w:sz w:val="22"/>
        </w:rPr>
        <w:t xml:space="preserve"> </w:t>
      </w:r>
      <w:r>
        <w:rPr>
          <w:sz w:val="22"/>
        </w:rPr>
        <w:t>file</w:t>
      </w:r>
      <w:r>
        <w:rPr>
          <w:spacing w:val="-20"/>
          <w:sz w:val="22"/>
        </w:rPr>
        <w:t xml:space="preserve"> </w:t>
      </w:r>
      <w:r>
        <w:rPr>
          <w:sz w:val="22"/>
        </w:rPr>
        <w:t>folder</w:t>
      </w:r>
      <w:r>
        <w:rPr>
          <w:spacing w:val="-9"/>
          <w:sz w:val="22"/>
        </w:rPr>
        <w:t xml:space="preserve"> </w:t>
      </w:r>
      <w:r>
        <w:rPr>
          <w:sz w:val="22"/>
        </w:rPr>
        <w:t>and</w:t>
      </w:r>
      <w:r>
        <w:rPr>
          <w:spacing w:val="-17"/>
          <w:sz w:val="22"/>
        </w:rPr>
        <w:t xml:space="preserve"> </w:t>
      </w:r>
      <w:r>
        <w:rPr>
          <w:sz w:val="22"/>
        </w:rPr>
        <w:t>sent</w:t>
      </w:r>
      <w:r>
        <w:rPr>
          <w:spacing w:val="-11"/>
          <w:sz w:val="22"/>
        </w:rPr>
        <w:t xml:space="preserve"> </w:t>
      </w:r>
      <w:r>
        <w:rPr>
          <w:sz w:val="22"/>
        </w:rPr>
        <w:t>to</w:t>
      </w:r>
      <w:r>
        <w:rPr>
          <w:spacing w:val="-18"/>
          <w:sz w:val="22"/>
        </w:rPr>
        <w:t xml:space="preserve"> </w:t>
      </w:r>
      <w:r>
        <w:rPr>
          <w:sz w:val="22"/>
        </w:rPr>
        <w:t>back</w:t>
      </w:r>
      <w:r>
        <w:rPr>
          <w:spacing w:val="-17"/>
          <w:sz w:val="22"/>
        </w:rPr>
        <w:t xml:space="preserve"> </w:t>
      </w:r>
      <w:r>
        <w:rPr>
          <w:sz w:val="22"/>
        </w:rPr>
        <w:t>again</w:t>
      </w:r>
      <w:r>
        <w:rPr>
          <w:spacing w:val="-17"/>
          <w:sz w:val="22"/>
        </w:rPr>
        <w:t xml:space="preserve"> </w:t>
      </w:r>
      <w:r>
        <w:rPr>
          <w:sz w:val="22"/>
        </w:rPr>
        <w:t>to</w:t>
      </w:r>
      <w:r>
        <w:rPr>
          <w:spacing w:val="-17"/>
          <w:sz w:val="22"/>
        </w:rPr>
        <w:t xml:space="preserve"> </w:t>
      </w:r>
      <w:r>
        <w:rPr>
          <w:sz w:val="22"/>
        </w:rPr>
        <w:t>NameNode,</w:t>
      </w:r>
      <w:r>
        <w:rPr>
          <w:spacing w:val="-52"/>
          <w:sz w:val="22"/>
        </w:rPr>
        <w:t xml:space="preserve"> </w:t>
      </w:r>
      <w:r>
        <w:rPr>
          <w:sz w:val="22"/>
        </w:rPr>
        <w:t>while</w:t>
      </w:r>
      <w:r>
        <w:rPr>
          <w:spacing w:val="-3"/>
          <w:sz w:val="22"/>
        </w:rPr>
        <w:t xml:space="preserve"> </w:t>
      </w:r>
      <w:r>
        <w:rPr>
          <w:sz w:val="22"/>
        </w:rPr>
        <w:t>keeping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4"/>
          <w:sz w:val="22"/>
        </w:rPr>
        <w:t xml:space="preserve"> </w:t>
      </w:r>
      <w:r>
        <w:rPr>
          <w:sz w:val="22"/>
        </w:rPr>
        <w:t>copy</w:t>
      </w:r>
      <w:r>
        <w:rPr>
          <w:spacing w:val="-2"/>
          <w:sz w:val="22"/>
        </w:rPr>
        <w:t xml:space="preserve"> </w:t>
      </w:r>
      <w:r>
        <w:rPr>
          <w:sz w:val="22"/>
        </w:rPr>
        <w:t>for</w:t>
      </w:r>
      <w:r>
        <w:rPr>
          <w:spacing w:val="-6"/>
          <w:sz w:val="22"/>
        </w:rPr>
        <w:t xml:space="preserve"> </w:t>
      </w:r>
      <w:r>
        <w:rPr>
          <w:sz w:val="22"/>
        </w:rPr>
        <w:t>itself.</w:t>
      </w:r>
    </w:p>
    <w:p>
      <w:pPr>
        <w:pStyle w:val="9"/>
        <w:numPr>
          <w:ilvl w:val="0"/>
          <w:numId w:val="10"/>
        </w:numPr>
        <w:tabs>
          <w:tab w:val="left" w:pos="1150"/>
        </w:tabs>
        <w:spacing w:before="4" w:after="0" w:line="240" w:lineRule="auto"/>
        <w:ind w:left="1149" w:right="0" w:hanging="284"/>
        <w:jc w:val="left"/>
        <w:rPr>
          <w:sz w:val="22"/>
        </w:rPr>
      </w:pPr>
      <w:r>
        <w:rPr>
          <w:sz w:val="22"/>
        </w:rPr>
        <w:t>Hence</w:t>
      </w:r>
      <w:r>
        <w:rPr>
          <w:spacing w:val="-11"/>
          <w:sz w:val="22"/>
        </w:rPr>
        <w:t xml:space="preserve"> </w:t>
      </w:r>
      <w:r>
        <w:rPr>
          <w:sz w:val="22"/>
        </w:rPr>
        <w:t>Secondary</w:t>
      </w:r>
      <w:r>
        <w:rPr>
          <w:spacing w:val="-8"/>
          <w:sz w:val="22"/>
        </w:rPr>
        <w:t xml:space="preserve"> </w:t>
      </w:r>
      <w:r>
        <w:rPr>
          <w:sz w:val="22"/>
        </w:rPr>
        <w:t>Node</w:t>
      </w:r>
      <w:r>
        <w:rPr>
          <w:spacing w:val="-6"/>
          <w:sz w:val="22"/>
        </w:rPr>
        <w:t xml:space="preserve"> </w:t>
      </w:r>
      <w:r>
        <w:rPr>
          <w:sz w:val="22"/>
        </w:rPr>
        <w:t>is</w:t>
      </w:r>
      <w:r>
        <w:rPr>
          <w:spacing w:val="-4"/>
          <w:sz w:val="22"/>
        </w:rPr>
        <w:t xml:space="preserve"> </w:t>
      </w:r>
      <w:r>
        <w:rPr>
          <w:sz w:val="22"/>
        </w:rPr>
        <w:t>not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10"/>
          <w:sz w:val="22"/>
        </w:rPr>
        <w:t xml:space="preserve"> </w:t>
      </w:r>
      <w:r>
        <w:rPr>
          <w:sz w:val="22"/>
        </w:rPr>
        <w:t>backup</w:t>
      </w:r>
      <w:r>
        <w:rPr>
          <w:spacing w:val="-3"/>
          <w:sz w:val="22"/>
        </w:rPr>
        <w:t xml:space="preserve"> </w:t>
      </w:r>
      <w:r>
        <w:rPr>
          <w:sz w:val="22"/>
        </w:rPr>
        <w:t>rather it</w:t>
      </w:r>
      <w:r>
        <w:rPr>
          <w:spacing w:val="-3"/>
          <w:sz w:val="22"/>
        </w:rPr>
        <w:t xml:space="preserve"> </w:t>
      </w:r>
      <w:r>
        <w:rPr>
          <w:sz w:val="22"/>
        </w:rPr>
        <w:t>does</w:t>
      </w:r>
      <w:r>
        <w:rPr>
          <w:spacing w:val="-4"/>
          <w:sz w:val="22"/>
        </w:rPr>
        <w:t xml:space="preserve"> </w:t>
      </w:r>
      <w:r>
        <w:rPr>
          <w:sz w:val="22"/>
        </w:rPr>
        <w:t>job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-13"/>
          <w:sz w:val="22"/>
        </w:rPr>
        <w:t xml:space="preserve"> </w:t>
      </w:r>
      <w:r>
        <w:rPr>
          <w:sz w:val="22"/>
        </w:rPr>
        <w:t>housekeeping.</w:t>
      </w:r>
    </w:p>
    <w:p>
      <w:pPr>
        <w:pStyle w:val="9"/>
        <w:numPr>
          <w:ilvl w:val="0"/>
          <w:numId w:val="10"/>
        </w:numPr>
        <w:tabs>
          <w:tab w:val="left" w:pos="1150"/>
        </w:tabs>
        <w:spacing w:before="183" w:after="0" w:line="240" w:lineRule="auto"/>
        <w:ind w:left="1149" w:right="0" w:hanging="284"/>
        <w:jc w:val="left"/>
        <w:rPr>
          <w:sz w:val="22"/>
        </w:rPr>
      </w:pPr>
      <w:bookmarkStart w:id="44" w:name="3. Slaves:"/>
      <w:bookmarkEnd w:id="44"/>
      <w:bookmarkStart w:id="45" w:name="3. Slaves:"/>
      <w:bookmarkEnd w:id="45"/>
      <w:r>
        <w:rPr>
          <w:sz w:val="22"/>
        </w:rPr>
        <w:t>In</w:t>
      </w:r>
      <w:r>
        <w:rPr>
          <w:spacing w:val="-9"/>
          <w:sz w:val="22"/>
        </w:rPr>
        <w:t xml:space="preserve"> </w:t>
      </w:r>
      <w:r>
        <w:rPr>
          <w:sz w:val="22"/>
        </w:rPr>
        <w:t>case</w:t>
      </w:r>
      <w:r>
        <w:rPr>
          <w:spacing w:val="-6"/>
          <w:sz w:val="22"/>
        </w:rPr>
        <w:t xml:space="preserve"> </w:t>
      </w:r>
      <w:r>
        <w:rPr>
          <w:sz w:val="22"/>
        </w:rPr>
        <w:t>of</w:t>
      </w:r>
      <w:r>
        <w:rPr>
          <w:spacing w:val="-6"/>
          <w:sz w:val="22"/>
        </w:rPr>
        <w:t xml:space="preserve"> </w:t>
      </w:r>
      <w:r>
        <w:rPr>
          <w:sz w:val="22"/>
        </w:rPr>
        <w:t>NameNode</w:t>
      </w:r>
      <w:r>
        <w:rPr>
          <w:spacing w:val="-11"/>
          <w:sz w:val="22"/>
        </w:rPr>
        <w:t xml:space="preserve"> </w:t>
      </w:r>
      <w:r>
        <w:rPr>
          <w:sz w:val="22"/>
        </w:rPr>
        <w:t>failure,</w:t>
      </w:r>
      <w:r>
        <w:rPr>
          <w:spacing w:val="-2"/>
          <w:sz w:val="22"/>
        </w:rPr>
        <w:t xml:space="preserve"> </w:t>
      </w:r>
      <w:r>
        <w:rPr>
          <w:sz w:val="22"/>
        </w:rPr>
        <w:t>saved</w:t>
      </w:r>
      <w:r>
        <w:rPr>
          <w:spacing w:val="-3"/>
          <w:sz w:val="22"/>
        </w:rPr>
        <w:t xml:space="preserve"> </w:t>
      </w:r>
      <w:r>
        <w:rPr>
          <w:sz w:val="22"/>
        </w:rPr>
        <w:t>metadata can</w:t>
      </w:r>
      <w:r>
        <w:rPr>
          <w:spacing w:val="-12"/>
          <w:sz w:val="22"/>
        </w:rPr>
        <w:t xml:space="preserve"> </w:t>
      </w:r>
      <w:r>
        <w:rPr>
          <w:sz w:val="22"/>
        </w:rPr>
        <w:t>rebuild</w:t>
      </w:r>
      <w:r>
        <w:rPr>
          <w:spacing w:val="-9"/>
          <w:sz w:val="22"/>
        </w:rPr>
        <w:t xml:space="preserve"> </w:t>
      </w:r>
      <w:r>
        <w:rPr>
          <w:sz w:val="22"/>
        </w:rPr>
        <w:t>it easily.</w:t>
      </w:r>
    </w:p>
    <w:p>
      <w:pPr>
        <w:pStyle w:val="3"/>
        <w:numPr>
          <w:ilvl w:val="0"/>
          <w:numId w:val="9"/>
        </w:numPr>
        <w:tabs>
          <w:tab w:val="left" w:pos="1150"/>
        </w:tabs>
        <w:spacing w:before="82" w:after="0" w:line="240" w:lineRule="auto"/>
        <w:ind w:left="1149" w:right="0" w:hanging="284"/>
        <w:jc w:val="left"/>
        <w:rPr>
          <w:rFonts w:ascii="Calibri"/>
          <w:sz w:val="24"/>
        </w:rPr>
      </w:pPr>
      <w:r>
        <w:t>Slaves:</w:t>
      </w:r>
    </w:p>
    <w:p>
      <w:pPr>
        <w:pStyle w:val="9"/>
        <w:numPr>
          <w:ilvl w:val="1"/>
          <w:numId w:val="9"/>
        </w:numPr>
        <w:tabs>
          <w:tab w:val="left" w:pos="1150"/>
        </w:tabs>
        <w:spacing w:before="151" w:after="0" w:line="240" w:lineRule="auto"/>
        <w:ind w:left="1149" w:right="0" w:hanging="285"/>
        <w:jc w:val="left"/>
        <w:rPr>
          <w:rFonts w:ascii="Calibri"/>
          <w:sz w:val="24"/>
        </w:rPr>
      </w:pPr>
      <w:r>
        <w:rPr>
          <w:sz w:val="22"/>
        </w:rPr>
        <w:t>Slave</w:t>
      </w:r>
      <w:r>
        <w:rPr>
          <w:spacing w:val="-10"/>
          <w:sz w:val="22"/>
        </w:rPr>
        <w:t xml:space="preserve"> </w:t>
      </w:r>
      <w:r>
        <w:rPr>
          <w:sz w:val="22"/>
        </w:rPr>
        <w:t>nodes</w:t>
      </w:r>
      <w:r>
        <w:rPr>
          <w:spacing w:val="-4"/>
          <w:sz w:val="22"/>
        </w:rPr>
        <w:t xml:space="preserve"> </w:t>
      </w:r>
      <w:r>
        <w:rPr>
          <w:sz w:val="22"/>
        </w:rPr>
        <w:t>are</w:t>
      </w:r>
      <w:r>
        <w:rPr>
          <w:spacing w:val="-10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majority</w:t>
      </w:r>
      <w:r>
        <w:rPr>
          <w:spacing w:val="-7"/>
          <w:sz w:val="22"/>
        </w:rPr>
        <w:t xml:space="preserve"> </w:t>
      </w:r>
      <w:r>
        <w:rPr>
          <w:sz w:val="22"/>
        </w:rPr>
        <w:t>of</w:t>
      </w:r>
      <w:r>
        <w:rPr>
          <w:spacing w:val="5"/>
          <w:sz w:val="22"/>
        </w:rPr>
        <w:t xml:space="preserve"> </w:t>
      </w:r>
      <w:r>
        <w:rPr>
          <w:sz w:val="22"/>
        </w:rPr>
        <w:t>machines</w:t>
      </w:r>
      <w:r>
        <w:rPr>
          <w:spacing w:val="-3"/>
          <w:sz w:val="22"/>
        </w:rPr>
        <w:t xml:space="preserve"> </w:t>
      </w:r>
      <w:r>
        <w:rPr>
          <w:sz w:val="22"/>
        </w:rPr>
        <w:t>in</w:t>
      </w:r>
      <w:r>
        <w:rPr>
          <w:spacing w:val="-6"/>
          <w:sz w:val="22"/>
        </w:rPr>
        <w:t xml:space="preserve"> </w:t>
      </w:r>
      <w:r>
        <w:rPr>
          <w:sz w:val="22"/>
        </w:rPr>
        <w:t>Hadoop</w:t>
      </w:r>
      <w:r>
        <w:rPr>
          <w:spacing w:val="-4"/>
          <w:sz w:val="22"/>
        </w:rPr>
        <w:t xml:space="preserve"> </w:t>
      </w:r>
      <w:r>
        <w:rPr>
          <w:sz w:val="22"/>
        </w:rPr>
        <w:t>Cluster</w:t>
      </w:r>
      <w:r>
        <w:rPr>
          <w:spacing w:val="1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are</w:t>
      </w:r>
      <w:r>
        <w:rPr>
          <w:spacing w:val="-10"/>
          <w:sz w:val="22"/>
        </w:rPr>
        <w:t xml:space="preserve"> </w:t>
      </w:r>
      <w:r>
        <w:rPr>
          <w:sz w:val="22"/>
        </w:rPr>
        <w:t>responsible</w:t>
      </w:r>
      <w:r>
        <w:rPr>
          <w:spacing w:val="-9"/>
          <w:sz w:val="22"/>
        </w:rPr>
        <w:t xml:space="preserve"> </w:t>
      </w:r>
      <w:r>
        <w:rPr>
          <w:sz w:val="22"/>
        </w:rPr>
        <w:t>to</w:t>
      </w:r>
    </w:p>
    <w:p>
      <w:pPr>
        <w:pStyle w:val="9"/>
        <w:numPr>
          <w:ilvl w:val="0"/>
          <w:numId w:val="10"/>
        </w:numPr>
        <w:tabs>
          <w:tab w:val="left" w:pos="1150"/>
        </w:tabs>
        <w:spacing w:before="0" w:after="0" w:line="240" w:lineRule="auto"/>
        <w:ind w:left="1149" w:right="0" w:hanging="284"/>
        <w:jc w:val="left"/>
        <w:rPr>
          <w:sz w:val="22"/>
        </w:rPr>
      </w:pPr>
      <w:r>
        <w:rPr>
          <w:sz w:val="22"/>
        </w:rPr>
        <w:t>Store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data</w:t>
      </w:r>
    </w:p>
    <w:p>
      <w:pPr>
        <w:pStyle w:val="9"/>
        <w:numPr>
          <w:ilvl w:val="0"/>
          <w:numId w:val="10"/>
        </w:numPr>
        <w:tabs>
          <w:tab w:val="left" w:pos="1150"/>
        </w:tabs>
        <w:spacing w:before="178" w:after="0" w:line="240" w:lineRule="auto"/>
        <w:ind w:left="1149" w:right="0" w:hanging="284"/>
        <w:jc w:val="left"/>
        <w:rPr>
          <w:sz w:val="22"/>
        </w:rPr>
      </w:pPr>
      <w:r>
        <w:pict>
          <v:group id="docshapegroup48" o:spid="_x0000_s1073" o:spt="203" style="position:absolute;left:0pt;margin-left:214.6pt;margin-top:24.35pt;height:138.75pt;width:218.2pt;mso-position-horizontal-relative:page;mso-wrap-distance-bottom:0pt;mso-wrap-distance-top:0pt;z-index:-251645952;mso-width-relative:page;mso-height-relative:page;" coordorigin="4293,488" coordsize="4364,2775">
            <o:lock v:ext="edit"/>
            <v:shape id="docshape49" o:spid="_x0000_s1074" o:spt="75" type="#_x0000_t75" style="position:absolute;left:4401;top:588;height:2563;width:4171;" filled="f" stroked="f" coordsize="21600,21600">
              <v:path/>
              <v:fill on="f" focussize="0,0"/>
              <v:stroke on="f"/>
              <v:imagedata r:id="rId26" o:title=""/>
              <o:lock v:ext="edit" aspectratio="t"/>
            </v:shape>
            <v:rect id="docshape50" o:spid="_x0000_s1075" o:spt="1" style="position:absolute;left:4305;top:499;height:2751;width:4340;" filled="f" stroked="t" coordsize="21600,21600">
              <v:path/>
              <v:fill on="f" focussize="0,0"/>
              <v:stroke weight="1.2pt" color="#000000"/>
              <v:imagedata o:title=""/>
              <o:lock v:ext="edit"/>
            </v:rect>
            <w10:wrap type="topAndBottom"/>
          </v:group>
        </w:pict>
      </w:r>
      <w:r>
        <w:rPr>
          <w:sz w:val="22"/>
        </w:rPr>
        <w:t>Process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computation</w:t>
      </w:r>
    </w:p>
    <w:p>
      <w:pPr>
        <w:pStyle w:val="6"/>
        <w:spacing w:before="2"/>
        <w:rPr>
          <w:sz w:val="26"/>
        </w:rPr>
      </w:pPr>
    </w:p>
    <w:p>
      <w:pPr>
        <w:pStyle w:val="6"/>
        <w:ind w:left="2925" w:right="2115"/>
        <w:jc w:val="center"/>
      </w:pPr>
      <w:r>
        <w:t>Figure</w:t>
      </w:r>
      <w:r>
        <w:rPr>
          <w:spacing w:val="-10"/>
        </w:rPr>
        <w:t xml:space="preserve"> </w:t>
      </w:r>
      <w:r>
        <w:t>2.10:</w:t>
      </w:r>
      <w:r>
        <w:rPr>
          <w:spacing w:val="-7"/>
        </w:rPr>
        <w:t xml:space="preserve"> </w:t>
      </w:r>
      <w:r>
        <w:t>Slaves</w:t>
      </w:r>
    </w:p>
    <w:p>
      <w:pPr>
        <w:spacing w:after="0"/>
        <w:jc w:val="center"/>
        <w:sectPr>
          <w:pgSz w:w="12240" w:h="15840"/>
          <w:pgMar w:top="132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numPr>
          <w:ilvl w:val="1"/>
          <w:numId w:val="9"/>
        </w:numPr>
        <w:tabs>
          <w:tab w:val="left" w:pos="1150"/>
        </w:tabs>
        <w:spacing w:before="46" w:after="0" w:line="237" w:lineRule="auto"/>
        <w:ind w:left="1148" w:right="538" w:hanging="283"/>
        <w:jc w:val="left"/>
        <w:rPr>
          <w:rFonts w:ascii="Calibri"/>
          <w:sz w:val="24"/>
        </w:rPr>
      </w:pPr>
      <w:r>
        <w:rPr>
          <w:sz w:val="22"/>
        </w:rPr>
        <w:t>Each</w:t>
      </w:r>
      <w:r>
        <w:rPr>
          <w:spacing w:val="20"/>
          <w:sz w:val="22"/>
        </w:rPr>
        <w:t xml:space="preserve"> </w:t>
      </w:r>
      <w:r>
        <w:rPr>
          <w:sz w:val="22"/>
        </w:rPr>
        <w:t>slave</w:t>
      </w:r>
      <w:r>
        <w:rPr>
          <w:spacing w:val="18"/>
          <w:sz w:val="22"/>
        </w:rPr>
        <w:t xml:space="preserve"> </w:t>
      </w:r>
      <w:r>
        <w:rPr>
          <w:sz w:val="22"/>
        </w:rPr>
        <w:t>runs</w:t>
      </w:r>
      <w:r>
        <w:rPr>
          <w:spacing w:val="25"/>
          <w:sz w:val="22"/>
        </w:rPr>
        <w:t xml:space="preserve"> </w:t>
      </w:r>
      <w:r>
        <w:rPr>
          <w:sz w:val="22"/>
        </w:rPr>
        <w:t>both</w:t>
      </w:r>
      <w:r>
        <w:rPr>
          <w:spacing w:val="20"/>
          <w:sz w:val="22"/>
        </w:rPr>
        <w:t xml:space="preserve"> </w:t>
      </w:r>
      <w:r>
        <w:rPr>
          <w:sz w:val="22"/>
        </w:rPr>
        <w:t>a</w:t>
      </w:r>
      <w:r>
        <w:rPr>
          <w:spacing w:val="22"/>
          <w:sz w:val="22"/>
        </w:rPr>
        <w:t xml:space="preserve"> </w:t>
      </w:r>
      <w:r>
        <w:rPr>
          <w:sz w:val="22"/>
        </w:rPr>
        <w:t>DataNode</w:t>
      </w:r>
      <w:r>
        <w:rPr>
          <w:spacing w:val="19"/>
          <w:sz w:val="22"/>
        </w:rPr>
        <w:t xml:space="preserve"> </w:t>
      </w:r>
      <w:r>
        <w:rPr>
          <w:sz w:val="22"/>
        </w:rPr>
        <w:t>and</w:t>
      </w:r>
      <w:r>
        <w:rPr>
          <w:spacing w:val="21"/>
          <w:sz w:val="22"/>
        </w:rPr>
        <w:t xml:space="preserve"> </w:t>
      </w:r>
      <w:r>
        <w:rPr>
          <w:sz w:val="22"/>
        </w:rPr>
        <w:t>Task</w:t>
      </w:r>
      <w:r>
        <w:rPr>
          <w:spacing w:val="17"/>
          <w:sz w:val="22"/>
        </w:rPr>
        <w:t xml:space="preserve"> </w:t>
      </w:r>
      <w:r>
        <w:rPr>
          <w:sz w:val="22"/>
        </w:rPr>
        <w:t>Tracker</w:t>
      </w:r>
      <w:r>
        <w:rPr>
          <w:spacing w:val="29"/>
          <w:sz w:val="22"/>
        </w:rPr>
        <w:t xml:space="preserve"> </w:t>
      </w:r>
      <w:r>
        <w:rPr>
          <w:sz w:val="22"/>
        </w:rPr>
        <w:t>daemon</w:t>
      </w:r>
      <w:r>
        <w:rPr>
          <w:spacing w:val="20"/>
          <w:sz w:val="22"/>
        </w:rPr>
        <w:t xml:space="preserve"> </w:t>
      </w:r>
      <w:r>
        <w:rPr>
          <w:sz w:val="22"/>
        </w:rPr>
        <w:t>which</w:t>
      </w:r>
      <w:r>
        <w:rPr>
          <w:spacing w:val="21"/>
          <w:sz w:val="22"/>
        </w:rPr>
        <w:t xml:space="preserve"> </w:t>
      </w:r>
      <w:r>
        <w:rPr>
          <w:sz w:val="22"/>
        </w:rPr>
        <w:t>communicates</w:t>
      </w:r>
      <w:r>
        <w:rPr>
          <w:spacing w:val="25"/>
          <w:sz w:val="22"/>
        </w:rPr>
        <w:t xml:space="preserve"> </w:t>
      </w:r>
      <w:r>
        <w:rPr>
          <w:sz w:val="22"/>
        </w:rPr>
        <w:t>to</w:t>
      </w:r>
      <w:r>
        <w:rPr>
          <w:spacing w:val="20"/>
          <w:sz w:val="22"/>
        </w:rPr>
        <w:t xml:space="preserve"> </w:t>
      </w:r>
      <w:r>
        <w:rPr>
          <w:sz w:val="22"/>
        </w:rPr>
        <w:t>their</w:t>
      </w:r>
      <w:r>
        <w:rPr>
          <w:spacing w:val="-52"/>
          <w:sz w:val="22"/>
        </w:rPr>
        <w:t xml:space="preserve"> </w:t>
      </w:r>
      <w:r>
        <w:rPr>
          <w:sz w:val="22"/>
        </w:rPr>
        <w:t>masters.</w:t>
      </w:r>
    </w:p>
    <w:p>
      <w:pPr>
        <w:pStyle w:val="9"/>
        <w:numPr>
          <w:ilvl w:val="1"/>
          <w:numId w:val="9"/>
        </w:numPr>
        <w:tabs>
          <w:tab w:val="left" w:pos="1150"/>
        </w:tabs>
        <w:spacing w:before="44" w:after="0" w:line="237" w:lineRule="auto"/>
        <w:ind w:left="1148" w:right="527" w:hanging="283"/>
        <w:jc w:val="left"/>
        <w:rPr>
          <w:rFonts w:ascii="Calibri"/>
          <w:sz w:val="24"/>
        </w:rPr>
      </w:pPr>
      <w:r>
        <w:rPr>
          <w:spacing w:val="-1"/>
          <w:sz w:val="22"/>
        </w:rPr>
        <w:t>The</w:t>
      </w:r>
      <w:r>
        <w:rPr>
          <w:spacing w:val="3"/>
          <w:sz w:val="22"/>
        </w:rPr>
        <w:t xml:space="preserve"> </w:t>
      </w:r>
      <w:r>
        <w:rPr>
          <w:spacing w:val="-1"/>
          <w:sz w:val="22"/>
        </w:rPr>
        <w:t>Task</w:t>
      </w:r>
      <w:r>
        <w:rPr>
          <w:spacing w:val="3"/>
          <w:sz w:val="22"/>
        </w:rPr>
        <w:t xml:space="preserve"> </w:t>
      </w:r>
      <w:r>
        <w:rPr>
          <w:spacing w:val="-1"/>
          <w:sz w:val="22"/>
        </w:rPr>
        <w:t>Tracker</w:t>
      </w:r>
      <w:r>
        <w:rPr>
          <w:spacing w:val="14"/>
          <w:sz w:val="22"/>
        </w:rPr>
        <w:t xml:space="preserve"> </w:t>
      </w:r>
      <w:r>
        <w:rPr>
          <w:spacing w:val="-1"/>
          <w:sz w:val="22"/>
        </w:rPr>
        <w:t>daemon</w:t>
      </w:r>
      <w:r>
        <w:rPr>
          <w:spacing w:val="8"/>
          <w:sz w:val="22"/>
        </w:rPr>
        <w:t xml:space="preserve"> </w:t>
      </w:r>
      <w:r>
        <w:rPr>
          <w:spacing w:val="-1"/>
          <w:sz w:val="22"/>
        </w:rPr>
        <w:t>is</w:t>
      </w:r>
      <w:r>
        <w:rPr>
          <w:spacing w:val="11"/>
          <w:sz w:val="22"/>
        </w:rPr>
        <w:t xml:space="preserve"> </w:t>
      </w:r>
      <w:r>
        <w:rPr>
          <w:spacing w:val="-1"/>
          <w:sz w:val="22"/>
        </w:rPr>
        <w:t>a</w:t>
      </w:r>
      <w:r>
        <w:rPr>
          <w:spacing w:val="14"/>
          <w:sz w:val="22"/>
        </w:rPr>
        <w:t xml:space="preserve"> </w:t>
      </w:r>
      <w:r>
        <w:rPr>
          <w:spacing w:val="-1"/>
          <w:sz w:val="22"/>
        </w:rPr>
        <w:t>slave</w:t>
      </w:r>
      <w:r>
        <w:rPr>
          <w:spacing w:val="4"/>
          <w:sz w:val="22"/>
        </w:rPr>
        <w:t xml:space="preserve"> </w:t>
      </w:r>
      <w:r>
        <w:rPr>
          <w:spacing w:val="-1"/>
          <w:sz w:val="22"/>
        </w:rPr>
        <w:t>to</w:t>
      </w:r>
      <w:r>
        <w:rPr>
          <w:spacing w:val="7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4"/>
          <w:sz w:val="22"/>
        </w:rPr>
        <w:t xml:space="preserve"> </w:t>
      </w:r>
      <w:r>
        <w:rPr>
          <w:spacing w:val="-1"/>
          <w:sz w:val="22"/>
        </w:rPr>
        <w:t>Job</w:t>
      </w:r>
      <w:r>
        <w:rPr>
          <w:spacing w:val="11"/>
          <w:sz w:val="22"/>
        </w:rPr>
        <w:t xml:space="preserve"> </w:t>
      </w:r>
      <w:r>
        <w:rPr>
          <w:spacing w:val="-1"/>
          <w:sz w:val="22"/>
        </w:rPr>
        <w:t>Tracker</w:t>
      </w:r>
      <w:r>
        <w:rPr>
          <w:spacing w:val="9"/>
          <w:sz w:val="22"/>
        </w:rPr>
        <w:t xml:space="preserve"> </w:t>
      </w:r>
      <w:r>
        <w:rPr>
          <w:spacing w:val="-1"/>
          <w:sz w:val="22"/>
        </w:rPr>
        <w:t>and</w:t>
      </w:r>
      <w:r>
        <w:rPr>
          <w:spacing w:val="7"/>
          <w:sz w:val="22"/>
        </w:rPr>
        <w:t xml:space="preserve"> </w:t>
      </w:r>
      <w:r>
        <w:rPr>
          <w:sz w:val="22"/>
        </w:rPr>
        <w:t>the</w:t>
      </w:r>
      <w:r>
        <w:rPr>
          <w:spacing w:val="4"/>
          <w:sz w:val="22"/>
        </w:rPr>
        <w:t xml:space="preserve"> </w:t>
      </w:r>
      <w:r>
        <w:rPr>
          <w:sz w:val="22"/>
        </w:rPr>
        <w:t>DataNode</w:t>
      </w:r>
      <w:r>
        <w:rPr>
          <w:spacing w:val="-23"/>
          <w:sz w:val="22"/>
        </w:rPr>
        <w:t xml:space="preserve"> </w:t>
      </w:r>
      <w:r>
        <w:rPr>
          <w:sz w:val="22"/>
        </w:rPr>
        <w:t>daemon</w:t>
      </w:r>
      <w:r>
        <w:rPr>
          <w:spacing w:val="7"/>
          <w:sz w:val="22"/>
        </w:rPr>
        <w:t xml:space="preserve"> </w:t>
      </w:r>
      <w:r>
        <w:rPr>
          <w:sz w:val="22"/>
        </w:rPr>
        <w:t>a</w:t>
      </w:r>
      <w:r>
        <w:rPr>
          <w:spacing w:val="14"/>
          <w:sz w:val="22"/>
        </w:rPr>
        <w:t xml:space="preserve"> </w:t>
      </w:r>
      <w:r>
        <w:rPr>
          <w:sz w:val="22"/>
        </w:rPr>
        <w:t>slave</w:t>
      </w:r>
      <w:r>
        <w:rPr>
          <w:spacing w:val="4"/>
          <w:sz w:val="22"/>
        </w:rPr>
        <w:t xml:space="preserve"> </w:t>
      </w:r>
      <w:r>
        <w:rPr>
          <w:sz w:val="22"/>
        </w:rPr>
        <w:t>to</w:t>
      </w:r>
      <w:r>
        <w:rPr>
          <w:spacing w:val="-52"/>
          <w:sz w:val="22"/>
        </w:rPr>
        <w:t xml:space="preserve"> </w:t>
      </w:r>
      <w:r>
        <w:rPr>
          <w:sz w:val="22"/>
        </w:rPr>
        <w:t>the</w:t>
      </w:r>
      <w:r>
        <w:rPr>
          <w:spacing w:val="-11"/>
          <w:sz w:val="22"/>
        </w:rPr>
        <w:t xml:space="preserve"> </w:t>
      </w:r>
      <w:r>
        <w:rPr>
          <w:sz w:val="22"/>
        </w:rPr>
        <w:t>NameNode</w:t>
      </w:r>
    </w:p>
    <w:p>
      <w:pPr>
        <w:pStyle w:val="9"/>
        <w:numPr>
          <w:ilvl w:val="0"/>
          <w:numId w:val="11"/>
        </w:numPr>
        <w:tabs>
          <w:tab w:val="left" w:pos="1150"/>
        </w:tabs>
        <w:spacing w:before="42" w:after="0" w:line="240" w:lineRule="auto"/>
        <w:ind w:left="1149" w:right="0" w:hanging="284"/>
        <w:jc w:val="left"/>
        <w:rPr>
          <w:b/>
          <w:sz w:val="22"/>
        </w:rPr>
      </w:pPr>
      <w:r>
        <w:rPr>
          <w:b/>
          <w:color w:val="4F81BB"/>
          <w:sz w:val="22"/>
        </w:rPr>
        <w:t>Hadoop-</w:t>
      </w:r>
      <w:r>
        <w:rPr>
          <w:b/>
          <w:color w:val="4F81BB"/>
          <w:spacing w:val="-4"/>
          <w:sz w:val="22"/>
        </w:rPr>
        <w:t xml:space="preserve"> </w:t>
      </w:r>
      <w:r>
        <w:rPr>
          <w:b/>
          <w:color w:val="4F81BB"/>
          <w:sz w:val="22"/>
        </w:rPr>
        <w:t>Typical</w:t>
      </w:r>
      <w:r>
        <w:rPr>
          <w:b/>
          <w:color w:val="4F81BB"/>
          <w:spacing w:val="-6"/>
          <w:sz w:val="22"/>
        </w:rPr>
        <w:t xml:space="preserve"> </w:t>
      </w:r>
      <w:r>
        <w:rPr>
          <w:b/>
          <w:color w:val="4F81BB"/>
          <w:sz w:val="22"/>
        </w:rPr>
        <w:t>Workflow</w:t>
      </w:r>
      <w:r>
        <w:rPr>
          <w:b/>
          <w:color w:val="4F81BB"/>
          <w:spacing w:val="-4"/>
          <w:sz w:val="22"/>
        </w:rPr>
        <w:t xml:space="preserve"> </w:t>
      </w:r>
      <w:r>
        <w:rPr>
          <w:b/>
          <w:color w:val="4F81BB"/>
          <w:sz w:val="22"/>
        </w:rPr>
        <w:t>in</w:t>
      </w:r>
      <w:r>
        <w:rPr>
          <w:b/>
          <w:color w:val="4F81BB"/>
          <w:spacing w:val="-12"/>
          <w:sz w:val="22"/>
        </w:rPr>
        <w:t xml:space="preserve"> </w:t>
      </w:r>
      <w:r>
        <w:rPr>
          <w:b/>
          <w:color w:val="4F81BB"/>
          <w:sz w:val="22"/>
        </w:rPr>
        <w:t>HDFS:</w:t>
      </w:r>
    </w:p>
    <w:p>
      <w:pPr>
        <w:pStyle w:val="6"/>
        <w:spacing w:before="5"/>
        <w:rPr>
          <w:b/>
        </w:rPr>
      </w:pPr>
    </w:p>
    <w:p>
      <w:pPr>
        <w:pStyle w:val="6"/>
        <w:ind w:left="867"/>
      </w:pPr>
      <w:r>
        <w:t>Take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Sample.txt.</w:t>
      </w: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18"/>
        </w:rPr>
      </w:pPr>
      <w:r>
        <w:pict>
          <v:group id="docshapegroup51" o:spid="_x0000_s1076" o:spt="203" style="position:absolute;left:0pt;margin-left:172.75pt;margin-top:11.9pt;height:146.6pt;width:251.8pt;mso-position-horizontal-relative:page;mso-wrap-distance-bottom:0pt;mso-wrap-distance-top:0pt;z-index:-251644928;mso-width-relative:page;mso-height-relative:page;" coordorigin="3455,238" coordsize="5036,2932">
            <o:lock v:ext="edit"/>
            <v:shape id="docshape52" o:spid="_x0000_s1077" o:spt="75" type="#_x0000_t75" style="position:absolute;left:3478;top:261;height:2886;width:4989;" filled="f" stroked="f" coordsize="21600,21600">
              <v:path/>
              <v:fill on="f" focussize="0,0"/>
              <v:stroke on="f"/>
              <v:imagedata r:id="rId27" o:title=""/>
              <o:lock v:ext="edit" aspectratio="t"/>
            </v:shape>
            <v:rect id="docshape53" o:spid="_x0000_s1078" o:spt="1" style="position:absolute;left:3467;top:250;height:2908;width:5012;" filled="f" stroked="t" coordsize="21600,21600">
              <v:path/>
              <v:fill on="f" focussize="0,0"/>
              <v:stroke weight="1.2pt" color="#000000"/>
              <v:imagedata o:title=""/>
              <o:lock v:ext="edit"/>
            </v:rect>
            <w10:wrap type="topAndBottom"/>
          </v:group>
        </w:pict>
      </w:r>
    </w:p>
    <w:p>
      <w:pPr>
        <w:pStyle w:val="6"/>
        <w:rPr>
          <w:sz w:val="24"/>
        </w:rPr>
      </w:pPr>
    </w:p>
    <w:p>
      <w:pPr>
        <w:pStyle w:val="6"/>
        <w:spacing w:before="8"/>
        <w:rPr>
          <w:sz w:val="26"/>
        </w:rPr>
      </w:pPr>
    </w:p>
    <w:p>
      <w:pPr>
        <w:pStyle w:val="6"/>
        <w:ind w:left="2040" w:right="2115"/>
        <w:jc w:val="center"/>
      </w:pPr>
      <w:r>
        <w:t>Figure</w:t>
      </w:r>
      <w:r>
        <w:rPr>
          <w:spacing w:val="-9"/>
        </w:rPr>
        <w:t xml:space="preserve"> </w:t>
      </w:r>
      <w:r>
        <w:t>2.11:</w:t>
      </w:r>
      <w:r>
        <w:rPr>
          <w:spacing w:val="-6"/>
        </w:rPr>
        <w:t xml:space="preserve"> </w:t>
      </w:r>
      <w:r>
        <w:t>HDFS</w:t>
      </w:r>
      <w:r>
        <w:rPr>
          <w:spacing w:val="-4"/>
        </w:rPr>
        <w:t xml:space="preserve"> </w:t>
      </w:r>
      <w:r>
        <w:t>Workflow</w:t>
      </w:r>
    </w:p>
    <w:p>
      <w:pPr>
        <w:pStyle w:val="6"/>
        <w:spacing w:before="8"/>
        <w:rPr>
          <w:sz w:val="27"/>
        </w:rPr>
      </w:pPr>
    </w:p>
    <w:p>
      <w:pPr>
        <w:pStyle w:val="9"/>
        <w:numPr>
          <w:ilvl w:val="1"/>
          <w:numId w:val="11"/>
        </w:numPr>
        <w:tabs>
          <w:tab w:val="left" w:pos="1150"/>
        </w:tabs>
        <w:spacing w:before="0" w:after="0" w:line="240" w:lineRule="auto"/>
        <w:ind w:left="1149" w:right="0" w:hanging="284"/>
        <w:jc w:val="left"/>
        <w:rPr>
          <w:b/>
          <w:color w:val="365F91"/>
          <w:sz w:val="22"/>
        </w:rPr>
      </w:pPr>
      <w:r>
        <w:rPr>
          <w:color w:val="365F91"/>
          <w:sz w:val="22"/>
        </w:rPr>
        <w:t>How</w:t>
      </w:r>
      <w:r>
        <w:rPr>
          <w:color w:val="365F91"/>
          <w:spacing w:val="-8"/>
          <w:sz w:val="22"/>
        </w:rPr>
        <w:t xml:space="preserve"> </w:t>
      </w:r>
      <w:r>
        <w:rPr>
          <w:color w:val="365F91"/>
          <w:sz w:val="22"/>
        </w:rPr>
        <w:t>TestingHadoop.txt</w:t>
      </w:r>
      <w:r>
        <w:rPr>
          <w:color w:val="365F91"/>
          <w:spacing w:val="-4"/>
          <w:sz w:val="22"/>
        </w:rPr>
        <w:t xml:space="preserve"> </w:t>
      </w:r>
      <w:r>
        <w:rPr>
          <w:color w:val="365F91"/>
          <w:sz w:val="22"/>
        </w:rPr>
        <w:t>gets</w:t>
      </w:r>
      <w:r>
        <w:rPr>
          <w:color w:val="365F91"/>
          <w:spacing w:val="-4"/>
          <w:sz w:val="22"/>
        </w:rPr>
        <w:t xml:space="preserve"> </w:t>
      </w:r>
      <w:r>
        <w:rPr>
          <w:color w:val="365F91"/>
          <w:sz w:val="22"/>
        </w:rPr>
        <w:t>loaded</w:t>
      </w:r>
      <w:r>
        <w:rPr>
          <w:color w:val="365F91"/>
          <w:spacing w:val="-6"/>
          <w:sz w:val="22"/>
        </w:rPr>
        <w:t xml:space="preserve"> </w:t>
      </w:r>
      <w:r>
        <w:rPr>
          <w:color w:val="365F91"/>
          <w:sz w:val="22"/>
        </w:rPr>
        <w:t>into</w:t>
      </w:r>
      <w:r>
        <w:rPr>
          <w:color w:val="365F91"/>
          <w:spacing w:val="-7"/>
          <w:sz w:val="22"/>
        </w:rPr>
        <w:t xml:space="preserve"> </w:t>
      </w:r>
      <w:r>
        <w:rPr>
          <w:color w:val="365F91"/>
          <w:sz w:val="22"/>
        </w:rPr>
        <w:t>the</w:t>
      </w:r>
      <w:r>
        <w:rPr>
          <w:color w:val="365F91"/>
          <w:spacing w:val="-10"/>
          <w:sz w:val="22"/>
        </w:rPr>
        <w:t xml:space="preserve"> </w:t>
      </w:r>
      <w:r>
        <w:rPr>
          <w:color w:val="365F91"/>
          <w:sz w:val="22"/>
        </w:rPr>
        <w:t>Hadoop</w:t>
      </w:r>
      <w:r>
        <w:rPr>
          <w:color w:val="365F91"/>
          <w:spacing w:val="-7"/>
          <w:sz w:val="22"/>
        </w:rPr>
        <w:t xml:space="preserve"> </w:t>
      </w:r>
      <w:r>
        <w:rPr>
          <w:color w:val="365F91"/>
          <w:sz w:val="22"/>
        </w:rPr>
        <w:t>Cluster?</w:t>
      </w:r>
    </w:p>
    <w:p>
      <w:pPr>
        <w:pStyle w:val="6"/>
        <w:spacing w:before="3"/>
        <w:rPr>
          <w:sz w:val="14"/>
        </w:rPr>
      </w:pPr>
      <w:r>
        <w:pict>
          <v:group id="docshapegroup54" o:spid="_x0000_s1079" o:spt="203" style="position:absolute;left:0pt;margin-left:115.75pt;margin-top:9.4pt;height:139.35pt;width:364.25pt;mso-position-horizontal-relative:page;mso-wrap-distance-bottom:0pt;mso-wrap-distance-top:0pt;z-index:-251644928;mso-width-relative:page;mso-height-relative:page;" coordorigin="2315,189" coordsize="7285,2787">
            <o:lock v:ext="edit"/>
            <v:shape id="docshape55" o:spid="_x0000_s1080" o:spt="75" type="#_x0000_t75" style="position:absolute;left:2339;top:352;height:2196;width:7088;" filled="f" stroked="f" coordsize="21600,21600">
              <v:path/>
              <v:fill on="f" focussize="0,0"/>
              <v:stroke on="f"/>
              <v:imagedata r:id="rId28" o:title=""/>
              <o:lock v:ext="edit" aspectratio="t"/>
            </v:shape>
            <v:rect id="docshape56" o:spid="_x0000_s1081" o:spt="1" style="position:absolute;left:2327;top:200;height:2763;width:7261;" filled="f" stroked="t" coordsize="21600,21600">
              <v:path/>
              <v:fill on="f" focussize="0,0"/>
              <v:stroke weight="1.2pt" color="#000000"/>
              <v:imagedata o:title=""/>
              <o:lock v:ext="edit"/>
            </v:rect>
            <w10:wrap type="topAndBottom"/>
          </v:group>
        </w:pict>
      </w:r>
    </w:p>
    <w:p>
      <w:pPr>
        <w:pStyle w:val="6"/>
        <w:spacing w:before="10"/>
        <w:rPr>
          <w:sz w:val="24"/>
        </w:rPr>
      </w:pPr>
    </w:p>
    <w:p>
      <w:pPr>
        <w:pStyle w:val="6"/>
        <w:ind w:left="2241" w:right="2115"/>
        <w:jc w:val="center"/>
      </w:pPr>
      <w:r>
        <w:t>Figure</w:t>
      </w:r>
      <w:r>
        <w:rPr>
          <w:spacing w:val="-10"/>
        </w:rPr>
        <w:t xml:space="preserve"> </w:t>
      </w:r>
      <w:r>
        <w:t>2.12:</w:t>
      </w:r>
      <w:r>
        <w:rPr>
          <w:spacing w:val="-6"/>
        </w:rPr>
        <w:t xml:space="preserve"> </w:t>
      </w:r>
      <w:r>
        <w:t>Loading</w:t>
      </w:r>
      <w:r>
        <w:rPr>
          <w:spacing w:val="-6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Hadoop</w:t>
      </w:r>
      <w:r>
        <w:rPr>
          <w:spacing w:val="-1"/>
        </w:rPr>
        <w:t xml:space="preserve"> </w:t>
      </w:r>
      <w:r>
        <w:t>Cluster</w:t>
      </w:r>
    </w:p>
    <w:p>
      <w:pPr>
        <w:pStyle w:val="6"/>
        <w:rPr>
          <w:sz w:val="28"/>
        </w:rPr>
      </w:pPr>
    </w:p>
    <w:p>
      <w:pPr>
        <w:pStyle w:val="9"/>
        <w:numPr>
          <w:ilvl w:val="0"/>
          <w:numId w:val="10"/>
        </w:numPr>
        <w:tabs>
          <w:tab w:val="left" w:pos="1150"/>
        </w:tabs>
        <w:spacing w:before="0" w:after="0" w:line="240" w:lineRule="auto"/>
        <w:ind w:left="1149" w:right="0" w:hanging="284"/>
        <w:jc w:val="left"/>
        <w:rPr>
          <w:sz w:val="22"/>
        </w:rPr>
      </w:pPr>
      <w:r>
        <w:rPr>
          <w:spacing w:val="-1"/>
          <w:sz w:val="22"/>
        </w:rPr>
        <w:t>Client</w:t>
      </w:r>
      <w:r>
        <w:rPr>
          <w:spacing w:val="3"/>
          <w:sz w:val="22"/>
        </w:rPr>
        <w:t xml:space="preserve"> </w:t>
      </w:r>
      <w:r>
        <w:rPr>
          <w:spacing w:val="-1"/>
          <w:sz w:val="22"/>
        </w:rPr>
        <w:t>machine</w:t>
      </w:r>
      <w:r>
        <w:rPr>
          <w:spacing w:val="-5"/>
          <w:sz w:val="22"/>
        </w:rPr>
        <w:t xml:space="preserve"> </w:t>
      </w:r>
      <w:r>
        <w:rPr>
          <w:spacing w:val="-1"/>
          <w:sz w:val="22"/>
        </w:rPr>
        <w:t>does</w:t>
      </w:r>
      <w:r>
        <w:rPr>
          <w:spacing w:val="-4"/>
          <w:sz w:val="22"/>
        </w:rPr>
        <w:t xml:space="preserve"> </w:t>
      </w:r>
      <w:r>
        <w:rPr>
          <w:sz w:val="22"/>
        </w:rPr>
        <w:t>this</w:t>
      </w:r>
      <w:r>
        <w:rPr>
          <w:spacing w:val="-2"/>
          <w:sz w:val="22"/>
        </w:rPr>
        <w:t xml:space="preserve"> </w:t>
      </w:r>
      <w:r>
        <w:rPr>
          <w:sz w:val="22"/>
        </w:rPr>
        <w:t>step</w:t>
      </w:r>
      <w:r>
        <w:rPr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-7"/>
          <w:sz w:val="22"/>
        </w:rPr>
        <w:t xml:space="preserve"> </w:t>
      </w:r>
      <w:r>
        <w:rPr>
          <w:sz w:val="22"/>
        </w:rPr>
        <w:t>loads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10"/>
          <w:sz w:val="22"/>
        </w:rPr>
        <w:t xml:space="preserve"> </w:t>
      </w:r>
      <w:r>
        <w:rPr>
          <w:sz w:val="22"/>
        </w:rPr>
        <w:t>Sample.txt</w:t>
      </w:r>
      <w:r>
        <w:rPr>
          <w:spacing w:val="-1"/>
          <w:sz w:val="22"/>
        </w:rPr>
        <w:t xml:space="preserve"> </w:t>
      </w:r>
      <w:r>
        <w:rPr>
          <w:sz w:val="22"/>
        </w:rPr>
        <w:t>into</w:t>
      </w:r>
      <w:r>
        <w:rPr>
          <w:spacing w:val="-13"/>
          <w:sz w:val="22"/>
        </w:rPr>
        <w:t xml:space="preserve"> </w:t>
      </w:r>
      <w:r>
        <w:rPr>
          <w:sz w:val="22"/>
        </w:rPr>
        <w:t>cluster.</w:t>
      </w:r>
    </w:p>
    <w:p>
      <w:pPr>
        <w:pStyle w:val="9"/>
        <w:numPr>
          <w:ilvl w:val="0"/>
          <w:numId w:val="10"/>
        </w:numPr>
        <w:tabs>
          <w:tab w:val="left" w:pos="1150"/>
        </w:tabs>
        <w:spacing w:before="173" w:after="0" w:line="240" w:lineRule="auto"/>
        <w:ind w:left="1149" w:right="0" w:hanging="284"/>
        <w:jc w:val="left"/>
        <w:rPr>
          <w:sz w:val="22"/>
        </w:rPr>
      </w:pPr>
      <w:r>
        <w:rPr>
          <w:sz w:val="22"/>
        </w:rPr>
        <w:t>It</w:t>
      </w:r>
      <w:r>
        <w:rPr>
          <w:spacing w:val="-4"/>
          <w:sz w:val="22"/>
        </w:rPr>
        <w:t xml:space="preserve"> </w:t>
      </w:r>
      <w:r>
        <w:rPr>
          <w:sz w:val="22"/>
        </w:rPr>
        <w:t>breaks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12"/>
          <w:sz w:val="22"/>
        </w:rPr>
        <w:t xml:space="preserve"> </w:t>
      </w:r>
      <w:r>
        <w:rPr>
          <w:sz w:val="22"/>
        </w:rPr>
        <w:t>sample.txt</w:t>
      </w:r>
      <w:r>
        <w:rPr>
          <w:spacing w:val="-3"/>
          <w:sz w:val="22"/>
        </w:rPr>
        <w:t xml:space="preserve"> </w:t>
      </w:r>
      <w:r>
        <w:rPr>
          <w:sz w:val="22"/>
        </w:rPr>
        <w:t>into</w:t>
      </w:r>
      <w:r>
        <w:rPr>
          <w:spacing w:val="-9"/>
          <w:sz w:val="22"/>
        </w:rPr>
        <w:t xml:space="preserve"> </w:t>
      </w:r>
      <w:r>
        <w:rPr>
          <w:sz w:val="22"/>
        </w:rPr>
        <w:t>smaller</w:t>
      </w:r>
      <w:r>
        <w:rPr>
          <w:spacing w:val="-1"/>
          <w:sz w:val="22"/>
        </w:rPr>
        <w:t xml:space="preserve"> </w:t>
      </w:r>
      <w:r>
        <w:rPr>
          <w:sz w:val="22"/>
        </w:rPr>
        <w:t>chunks which</w:t>
      </w:r>
      <w:r>
        <w:rPr>
          <w:spacing w:val="-8"/>
          <w:sz w:val="22"/>
        </w:rPr>
        <w:t xml:space="preserve"> </w:t>
      </w:r>
      <w:r>
        <w:rPr>
          <w:sz w:val="22"/>
        </w:rPr>
        <w:t>are</w:t>
      </w:r>
      <w:r>
        <w:rPr>
          <w:spacing w:val="-11"/>
          <w:sz w:val="22"/>
        </w:rPr>
        <w:t xml:space="preserve"> </w:t>
      </w:r>
      <w:r>
        <w:rPr>
          <w:sz w:val="22"/>
        </w:rPr>
        <w:t>known</w:t>
      </w:r>
      <w:r>
        <w:rPr>
          <w:spacing w:val="-8"/>
          <w:sz w:val="22"/>
        </w:rPr>
        <w:t xml:space="preserve"> </w:t>
      </w:r>
      <w:r>
        <w:rPr>
          <w:sz w:val="22"/>
        </w:rPr>
        <w:t>as</w:t>
      </w:r>
      <w:r>
        <w:rPr>
          <w:spacing w:val="4"/>
          <w:sz w:val="22"/>
        </w:rPr>
        <w:t xml:space="preserve"> </w:t>
      </w:r>
      <w:r>
        <w:rPr>
          <w:sz w:val="22"/>
        </w:rPr>
        <w:t>"Blocks"</w:t>
      </w:r>
      <w:r>
        <w:rPr>
          <w:spacing w:val="-8"/>
          <w:sz w:val="22"/>
        </w:rPr>
        <w:t xml:space="preserve"> </w:t>
      </w:r>
      <w:r>
        <w:rPr>
          <w:sz w:val="22"/>
        </w:rPr>
        <w:t>in</w:t>
      </w:r>
      <w:r>
        <w:rPr>
          <w:spacing w:val="-8"/>
          <w:sz w:val="22"/>
        </w:rPr>
        <w:t xml:space="preserve"> </w:t>
      </w:r>
      <w:r>
        <w:rPr>
          <w:sz w:val="22"/>
        </w:rPr>
        <w:t>Hadoop</w:t>
      </w:r>
      <w:r>
        <w:rPr>
          <w:spacing w:val="-1"/>
          <w:sz w:val="22"/>
        </w:rPr>
        <w:t xml:space="preserve"> </w:t>
      </w:r>
      <w:r>
        <w:rPr>
          <w:sz w:val="22"/>
        </w:rPr>
        <w:t>context.</w:t>
      </w:r>
    </w:p>
    <w:p>
      <w:pPr>
        <w:pStyle w:val="9"/>
        <w:numPr>
          <w:ilvl w:val="0"/>
          <w:numId w:val="10"/>
        </w:numPr>
        <w:tabs>
          <w:tab w:val="left" w:pos="1150"/>
        </w:tabs>
        <w:spacing w:before="33" w:after="0" w:line="240" w:lineRule="auto"/>
        <w:ind w:left="1149" w:right="0" w:hanging="284"/>
        <w:jc w:val="left"/>
        <w:rPr>
          <w:sz w:val="22"/>
        </w:rPr>
      </w:pPr>
      <w:r>
        <w:rPr>
          <w:spacing w:val="-2"/>
          <w:sz w:val="22"/>
        </w:rPr>
        <w:t>Client</w:t>
      </w:r>
      <w:r>
        <w:rPr>
          <w:spacing w:val="-11"/>
          <w:sz w:val="22"/>
        </w:rPr>
        <w:t xml:space="preserve"> </w:t>
      </w:r>
      <w:r>
        <w:rPr>
          <w:spacing w:val="-1"/>
          <w:sz w:val="22"/>
        </w:rPr>
        <w:t>put</w:t>
      </w:r>
      <w:r>
        <w:rPr>
          <w:spacing w:val="-12"/>
          <w:sz w:val="22"/>
        </w:rPr>
        <w:t xml:space="preserve"> </w:t>
      </w:r>
      <w:r>
        <w:rPr>
          <w:spacing w:val="-1"/>
          <w:sz w:val="22"/>
        </w:rPr>
        <w:t>these</w:t>
      </w:r>
      <w:r>
        <w:rPr>
          <w:spacing w:val="-15"/>
          <w:sz w:val="22"/>
        </w:rPr>
        <w:t xml:space="preserve"> </w:t>
      </w:r>
      <w:r>
        <w:rPr>
          <w:spacing w:val="-1"/>
          <w:sz w:val="22"/>
        </w:rPr>
        <w:t>blocks</w:t>
      </w:r>
      <w:r>
        <w:rPr>
          <w:spacing w:val="-3"/>
          <w:sz w:val="22"/>
        </w:rPr>
        <w:t xml:space="preserve"> </w:t>
      </w:r>
      <w:r>
        <w:rPr>
          <w:spacing w:val="-1"/>
          <w:sz w:val="22"/>
        </w:rPr>
        <w:t>on</w:t>
      </w:r>
      <w:r>
        <w:rPr>
          <w:spacing w:val="-8"/>
          <w:sz w:val="22"/>
        </w:rPr>
        <w:t xml:space="preserve"> </w:t>
      </w:r>
      <w:r>
        <w:rPr>
          <w:spacing w:val="-1"/>
          <w:sz w:val="22"/>
        </w:rPr>
        <w:t>different machines</w:t>
      </w:r>
      <w:r>
        <w:rPr>
          <w:spacing w:val="-7"/>
          <w:sz w:val="22"/>
        </w:rPr>
        <w:t xml:space="preserve"> </w:t>
      </w:r>
      <w:r>
        <w:rPr>
          <w:spacing w:val="-1"/>
          <w:sz w:val="22"/>
        </w:rPr>
        <w:t>(data</w:t>
      </w:r>
      <w:r>
        <w:rPr>
          <w:spacing w:val="-5"/>
          <w:sz w:val="22"/>
        </w:rPr>
        <w:t xml:space="preserve"> </w:t>
      </w:r>
      <w:r>
        <w:rPr>
          <w:spacing w:val="-1"/>
          <w:sz w:val="22"/>
        </w:rPr>
        <w:t>nodes)</w:t>
      </w:r>
      <w:r>
        <w:rPr>
          <w:spacing w:val="-10"/>
          <w:sz w:val="22"/>
        </w:rPr>
        <w:t xml:space="preserve"> </w:t>
      </w:r>
      <w:r>
        <w:rPr>
          <w:spacing w:val="-1"/>
          <w:sz w:val="22"/>
        </w:rPr>
        <w:t>throughout</w:t>
      </w:r>
      <w:r>
        <w:rPr>
          <w:spacing w:val="-4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-20"/>
          <w:sz w:val="22"/>
        </w:rPr>
        <w:t xml:space="preserve"> </w:t>
      </w:r>
      <w:r>
        <w:rPr>
          <w:spacing w:val="-1"/>
          <w:sz w:val="22"/>
        </w:rPr>
        <w:t>cluster.</w:t>
      </w:r>
    </w:p>
    <w:p>
      <w:pPr>
        <w:pStyle w:val="9"/>
        <w:numPr>
          <w:ilvl w:val="1"/>
          <w:numId w:val="11"/>
        </w:numPr>
        <w:tabs>
          <w:tab w:val="left" w:pos="1150"/>
        </w:tabs>
        <w:spacing w:before="178" w:after="0" w:line="240" w:lineRule="auto"/>
        <w:ind w:left="1149" w:right="0" w:hanging="285"/>
        <w:jc w:val="left"/>
        <w:rPr>
          <w:b/>
          <w:color w:val="001F5F"/>
          <w:sz w:val="22"/>
        </w:rPr>
      </w:pPr>
      <w:r>
        <w:rPr>
          <w:color w:val="001F5F"/>
          <w:spacing w:val="-1"/>
          <w:sz w:val="22"/>
        </w:rPr>
        <w:t>Next,</w:t>
      </w:r>
      <w:r>
        <w:rPr>
          <w:color w:val="001F5F"/>
          <w:spacing w:val="2"/>
          <w:sz w:val="22"/>
        </w:rPr>
        <w:t xml:space="preserve"> </w:t>
      </w:r>
      <w:r>
        <w:rPr>
          <w:color w:val="001F5F"/>
          <w:spacing w:val="-1"/>
          <w:sz w:val="22"/>
        </w:rPr>
        <w:t>how</w:t>
      </w:r>
      <w:r>
        <w:rPr>
          <w:color w:val="001F5F"/>
          <w:spacing w:val="-5"/>
          <w:sz w:val="22"/>
        </w:rPr>
        <w:t xml:space="preserve"> </w:t>
      </w:r>
      <w:r>
        <w:rPr>
          <w:color w:val="001F5F"/>
          <w:spacing w:val="-1"/>
          <w:sz w:val="22"/>
        </w:rPr>
        <w:t>does</w:t>
      </w:r>
      <w:r>
        <w:rPr>
          <w:color w:val="001F5F"/>
          <w:spacing w:val="1"/>
          <w:sz w:val="22"/>
        </w:rPr>
        <w:t xml:space="preserve"> </w:t>
      </w:r>
      <w:r>
        <w:rPr>
          <w:color w:val="001F5F"/>
          <w:spacing w:val="-1"/>
          <w:sz w:val="22"/>
        </w:rPr>
        <w:t>the</w:t>
      </w:r>
      <w:r>
        <w:rPr>
          <w:color w:val="001F5F"/>
          <w:spacing w:val="-5"/>
          <w:sz w:val="22"/>
        </w:rPr>
        <w:t xml:space="preserve"> </w:t>
      </w:r>
      <w:r>
        <w:rPr>
          <w:color w:val="001F5F"/>
          <w:spacing w:val="-1"/>
          <w:sz w:val="22"/>
        </w:rPr>
        <w:t>Client</w:t>
      </w:r>
      <w:r>
        <w:rPr>
          <w:color w:val="001F5F"/>
          <w:spacing w:val="7"/>
          <w:sz w:val="22"/>
        </w:rPr>
        <w:t xml:space="preserve"> </w:t>
      </w:r>
      <w:r>
        <w:rPr>
          <w:color w:val="001F5F"/>
          <w:spacing w:val="-1"/>
          <w:sz w:val="22"/>
        </w:rPr>
        <w:t>knows</w:t>
      </w:r>
      <w:r>
        <w:rPr>
          <w:color w:val="001F5F"/>
          <w:spacing w:val="1"/>
          <w:sz w:val="22"/>
        </w:rPr>
        <w:t xml:space="preserve"> </w:t>
      </w:r>
      <w:r>
        <w:rPr>
          <w:color w:val="001F5F"/>
          <w:spacing w:val="-1"/>
          <w:sz w:val="22"/>
        </w:rPr>
        <w:t>that</w:t>
      </w:r>
      <w:r>
        <w:rPr>
          <w:color w:val="001F5F"/>
          <w:spacing w:val="3"/>
          <w:sz w:val="22"/>
        </w:rPr>
        <w:t xml:space="preserve"> </w:t>
      </w:r>
      <w:r>
        <w:rPr>
          <w:color w:val="001F5F"/>
          <w:spacing w:val="-1"/>
          <w:sz w:val="22"/>
        </w:rPr>
        <w:t>to</w:t>
      </w:r>
      <w:r>
        <w:rPr>
          <w:color w:val="001F5F"/>
          <w:spacing w:val="-3"/>
          <w:sz w:val="22"/>
        </w:rPr>
        <w:t xml:space="preserve"> </w:t>
      </w:r>
      <w:r>
        <w:rPr>
          <w:color w:val="001F5F"/>
          <w:spacing w:val="-1"/>
          <w:sz w:val="22"/>
        </w:rPr>
        <w:t>which</w:t>
      </w:r>
      <w:r>
        <w:rPr>
          <w:color w:val="001F5F"/>
          <w:spacing w:val="-3"/>
          <w:sz w:val="22"/>
        </w:rPr>
        <w:t xml:space="preserve"> </w:t>
      </w:r>
      <w:r>
        <w:rPr>
          <w:color w:val="001F5F"/>
          <w:spacing w:val="-1"/>
          <w:sz w:val="22"/>
        </w:rPr>
        <w:t>data</w:t>
      </w:r>
      <w:r>
        <w:rPr>
          <w:color w:val="001F5F"/>
          <w:spacing w:val="5"/>
          <w:sz w:val="22"/>
        </w:rPr>
        <w:t xml:space="preserve"> </w:t>
      </w:r>
      <w:r>
        <w:rPr>
          <w:color w:val="001F5F"/>
          <w:spacing w:val="-1"/>
          <w:sz w:val="22"/>
        </w:rPr>
        <w:t>nodes</w:t>
      </w:r>
      <w:r>
        <w:rPr>
          <w:color w:val="001F5F"/>
          <w:spacing w:val="2"/>
          <w:sz w:val="22"/>
        </w:rPr>
        <w:t xml:space="preserve"> </w:t>
      </w:r>
      <w:r>
        <w:rPr>
          <w:color w:val="001F5F"/>
          <w:spacing w:val="-1"/>
          <w:sz w:val="22"/>
        </w:rPr>
        <w:t>load</w:t>
      </w:r>
      <w:r>
        <w:rPr>
          <w:color w:val="001F5F"/>
          <w:spacing w:val="-3"/>
          <w:sz w:val="22"/>
        </w:rPr>
        <w:t xml:space="preserve"> </w:t>
      </w:r>
      <w:r>
        <w:rPr>
          <w:color w:val="001F5F"/>
          <w:spacing w:val="-1"/>
          <w:sz w:val="22"/>
        </w:rPr>
        <w:t>the</w:t>
      </w:r>
      <w:r>
        <w:rPr>
          <w:color w:val="001F5F"/>
          <w:spacing w:val="-15"/>
          <w:sz w:val="22"/>
        </w:rPr>
        <w:t xml:space="preserve"> </w:t>
      </w:r>
      <w:r>
        <w:rPr>
          <w:color w:val="001F5F"/>
          <w:spacing w:val="-1"/>
          <w:sz w:val="22"/>
        </w:rPr>
        <w:t>blocks?</w:t>
      </w:r>
    </w:p>
    <w:p>
      <w:pPr>
        <w:pStyle w:val="9"/>
        <w:numPr>
          <w:ilvl w:val="0"/>
          <w:numId w:val="10"/>
        </w:numPr>
        <w:tabs>
          <w:tab w:val="left" w:pos="1150"/>
        </w:tabs>
        <w:spacing w:before="188" w:after="0" w:line="240" w:lineRule="auto"/>
        <w:ind w:left="1149" w:right="0" w:hanging="284"/>
        <w:jc w:val="left"/>
        <w:rPr>
          <w:sz w:val="22"/>
        </w:rPr>
      </w:pPr>
      <w:r>
        <w:rPr>
          <w:sz w:val="22"/>
        </w:rPr>
        <w:t>Now</w:t>
      </w:r>
      <w:r>
        <w:rPr>
          <w:spacing w:val="-9"/>
          <w:sz w:val="22"/>
        </w:rPr>
        <w:t xml:space="preserve"> </w:t>
      </w:r>
      <w:r>
        <w:rPr>
          <w:sz w:val="22"/>
        </w:rPr>
        <w:t>NameNode</w:t>
      </w:r>
      <w:r>
        <w:rPr>
          <w:spacing w:val="-10"/>
          <w:sz w:val="22"/>
        </w:rPr>
        <w:t xml:space="preserve"> </w:t>
      </w:r>
      <w:r>
        <w:rPr>
          <w:sz w:val="22"/>
        </w:rPr>
        <w:t>comes</w:t>
      </w:r>
      <w:r>
        <w:rPr>
          <w:spacing w:val="-3"/>
          <w:sz w:val="22"/>
        </w:rPr>
        <w:t xml:space="preserve"> </w:t>
      </w:r>
      <w:r>
        <w:rPr>
          <w:sz w:val="22"/>
        </w:rPr>
        <w:t>into</w:t>
      </w:r>
      <w:r>
        <w:rPr>
          <w:spacing w:val="-4"/>
          <w:sz w:val="22"/>
        </w:rPr>
        <w:t xml:space="preserve"> </w:t>
      </w:r>
      <w:r>
        <w:rPr>
          <w:sz w:val="22"/>
        </w:rPr>
        <w:t>picture.</w:t>
      </w:r>
    </w:p>
    <w:p>
      <w:pPr>
        <w:pStyle w:val="9"/>
        <w:numPr>
          <w:ilvl w:val="0"/>
          <w:numId w:val="10"/>
        </w:numPr>
        <w:tabs>
          <w:tab w:val="left" w:pos="1150"/>
        </w:tabs>
        <w:spacing w:before="178" w:after="0" w:line="268" w:lineRule="auto"/>
        <w:ind w:left="1148" w:right="536" w:hanging="283"/>
        <w:jc w:val="left"/>
        <w:rPr>
          <w:sz w:val="22"/>
        </w:rPr>
      </w:pPr>
      <w:r>
        <w:rPr>
          <w:sz w:val="22"/>
        </w:rPr>
        <w:t>The</w:t>
      </w:r>
      <w:r>
        <w:rPr>
          <w:spacing w:val="38"/>
          <w:sz w:val="22"/>
        </w:rPr>
        <w:t xml:space="preserve"> </w:t>
      </w:r>
      <w:r>
        <w:rPr>
          <w:sz w:val="22"/>
        </w:rPr>
        <w:t>NameNode</w:t>
      </w:r>
      <w:r>
        <w:rPr>
          <w:spacing w:val="44"/>
          <w:sz w:val="22"/>
        </w:rPr>
        <w:t xml:space="preserve"> </w:t>
      </w:r>
      <w:r>
        <w:rPr>
          <w:sz w:val="22"/>
        </w:rPr>
        <w:t>used</w:t>
      </w:r>
      <w:r>
        <w:rPr>
          <w:spacing w:val="43"/>
          <w:sz w:val="22"/>
        </w:rPr>
        <w:t xml:space="preserve"> </w:t>
      </w:r>
      <w:r>
        <w:rPr>
          <w:sz w:val="22"/>
        </w:rPr>
        <w:t>its</w:t>
      </w:r>
      <w:r>
        <w:rPr>
          <w:spacing w:val="46"/>
          <w:sz w:val="22"/>
        </w:rPr>
        <w:t xml:space="preserve"> </w:t>
      </w:r>
      <w:r>
        <w:rPr>
          <w:sz w:val="22"/>
        </w:rPr>
        <w:t>Rack</w:t>
      </w:r>
      <w:r>
        <w:rPr>
          <w:spacing w:val="51"/>
          <w:sz w:val="22"/>
        </w:rPr>
        <w:t xml:space="preserve"> </w:t>
      </w:r>
      <w:r>
        <w:rPr>
          <w:sz w:val="22"/>
        </w:rPr>
        <w:t>Awareness</w:t>
      </w:r>
      <w:r>
        <w:rPr>
          <w:spacing w:val="48"/>
          <w:sz w:val="22"/>
        </w:rPr>
        <w:t xml:space="preserve"> </w:t>
      </w:r>
      <w:r>
        <w:rPr>
          <w:sz w:val="22"/>
        </w:rPr>
        <w:t>intelligence</w:t>
      </w:r>
      <w:r>
        <w:rPr>
          <w:spacing w:val="39"/>
          <w:sz w:val="22"/>
        </w:rPr>
        <w:t xml:space="preserve"> </w:t>
      </w:r>
      <w:r>
        <w:rPr>
          <w:sz w:val="22"/>
        </w:rPr>
        <w:t>to</w:t>
      </w:r>
      <w:r>
        <w:rPr>
          <w:spacing w:val="48"/>
          <w:sz w:val="22"/>
        </w:rPr>
        <w:t xml:space="preserve"> </w:t>
      </w:r>
      <w:r>
        <w:rPr>
          <w:sz w:val="22"/>
        </w:rPr>
        <w:t>decide</w:t>
      </w:r>
      <w:r>
        <w:rPr>
          <w:spacing w:val="45"/>
          <w:sz w:val="22"/>
        </w:rPr>
        <w:t xml:space="preserve"> </w:t>
      </w:r>
      <w:r>
        <w:rPr>
          <w:sz w:val="22"/>
        </w:rPr>
        <w:t>on</w:t>
      </w:r>
      <w:r>
        <w:rPr>
          <w:spacing w:val="48"/>
          <w:sz w:val="22"/>
        </w:rPr>
        <w:t xml:space="preserve"> </w:t>
      </w:r>
      <w:r>
        <w:rPr>
          <w:sz w:val="22"/>
        </w:rPr>
        <w:t>which</w:t>
      </w:r>
      <w:r>
        <w:rPr>
          <w:spacing w:val="42"/>
          <w:sz w:val="22"/>
        </w:rPr>
        <w:t xml:space="preserve"> </w:t>
      </w:r>
      <w:r>
        <w:rPr>
          <w:sz w:val="22"/>
        </w:rPr>
        <w:t>DataNode</w:t>
      </w:r>
      <w:r>
        <w:rPr>
          <w:spacing w:val="38"/>
          <w:sz w:val="22"/>
        </w:rPr>
        <w:t xml:space="preserve"> </w:t>
      </w:r>
      <w:r>
        <w:rPr>
          <w:sz w:val="22"/>
        </w:rPr>
        <w:t>to</w:t>
      </w:r>
      <w:r>
        <w:rPr>
          <w:spacing w:val="-52"/>
          <w:sz w:val="22"/>
        </w:rPr>
        <w:t xml:space="preserve"> </w:t>
      </w:r>
      <w:r>
        <w:rPr>
          <w:sz w:val="22"/>
        </w:rPr>
        <w:t>provide.</w:t>
      </w:r>
    </w:p>
    <w:p>
      <w:pPr>
        <w:spacing w:after="0" w:line="268" w:lineRule="auto"/>
        <w:jc w:val="left"/>
        <w:rPr>
          <w:sz w:val="22"/>
        </w:rPr>
        <w:sectPr>
          <w:pgSz w:w="12240" w:h="15840"/>
          <w:pgMar w:top="134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numPr>
          <w:ilvl w:val="0"/>
          <w:numId w:val="10"/>
        </w:numPr>
        <w:tabs>
          <w:tab w:val="left" w:pos="1150"/>
        </w:tabs>
        <w:spacing w:before="82" w:after="0" w:line="264" w:lineRule="auto"/>
        <w:ind w:left="1149" w:right="532" w:hanging="284"/>
        <w:jc w:val="left"/>
        <w:rPr>
          <w:sz w:val="22"/>
        </w:rPr>
      </w:pPr>
      <w:r>
        <w:rPr>
          <w:sz w:val="22"/>
        </w:rPr>
        <w:t>For</w:t>
      </w:r>
      <w:r>
        <w:rPr>
          <w:spacing w:val="34"/>
          <w:sz w:val="22"/>
        </w:rPr>
        <w:t xml:space="preserve"> </w:t>
      </w:r>
      <w:r>
        <w:rPr>
          <w:sz w:val="22"/>
        </w:rPr>
        <w:t>each</w:t>
      </w:r>
      <w:r>
        <w:rPr>
          <w:spacing w:val="31"/>
          <w:sz w:val="22"/>
        </w:rPr>
        <w:t xml:space="preserve"> </w:t>
      </w:r>
      <w:r>
        <w:rPr>
          <w:sz w:val="22"/>
        </w:rPr>
        <w:t>of</w:t>
      </w:r>
      <w:r>
        <w:rPr>
          <w:spacing w:val="30"/>
          <w:sz w:val="22"/>
        </w:rPr>
        <w:t xml:space="preserve"> </w:t>
      </w:r>
      <w:r>
        <w:rPr>
          <w:sz w:val="22"/>
        </w:rPr>
        <w:t>the</w:t>
      </w:r>
      <w:r>
        <w:rPr>
          <w:spacing w:val="29"/>
          <w:sz w:val="22"/>
        </w:rPr>
        <w:t xml:space="preserve"> </w:t>
      </w:r>
      <w:r>
        <w:rPr>
          <w:sz w:val="22"/>
        </w:rPr>
        <w:t>data</w:t>
      </w:r>
      <w:r>
        <w:rPr>
          <w:spacing w:val="33"/>
          <w:sz w:val="22"/>
        </w:rPr>
        <w:t xml:space="preserve"> </w:t>
      </w:r>
      <w:r>
        <w:rPr>
          <w:sz w:val="22"/>
        </w:rPr>
        <w:t>block</w:t>
      </w:r>
      <w:r>
        <w:rPr>
          <w:spacing w:val="26"/>
          <w:sz w:val="22"/>
        </w:rPr>
        <w:t xml:space="preserve"> </w:t>
      </w:r>
      <w:r>
        <w:rPr>
          <w:sz w:val="22"/>
        </w:rPr>
        <w:t>(in</w:t>
      </w:r>
      <w:r>
        <w:rPr>
          <w:spacing w:val="27"/>
          <w:sz w:val="22"/>
        </w:rPr>
        <w:t xml:space="preserve"> </w:t>
      </w:r>
      <w:r>
        <w:rPr>
          <w:sz w:val="22"/>
        </w:rPr>
        <w:t>this</w:t>
      </w:r>
      <w:r>
        <w:rPr>
          <w:spacing w:val="31"/>
          <w:sz w:val="22"/>
        </w:rPr>
        <w:t xml:space="preserve"> </w:t>
      </w:r>
      <w:r>
        <w:rPr>
          <w:sz w:val="22"/>
        </w:rPr>
        <w:t>case</w:t>
      </w:r>
      <w:r>
        <w:rPr>
          <w:spacing w:val="25"/>
          <w:sz w:val="22"/>
        </w:rPr>
        <w:t xml:space="preserve"> </w:t>
      </w:r>
      <w:r>
        <w:rPr>
          <w:sz w:val="22"/>
        </w:rPr>
        <w:t>Block-A,</w:t>
      </w:r>
      <w:r>
        <w:rPr>
          <w:spacing w:val="33"/>
          <w:sz w:val="22"/>
        </w:rPr>
        <w:t xml:space="preserve"> </w:t>
      </w:r>
      <w:r>
        <w:rPr>
          <w:sz w:val="22"/>
        </w:rPr>
        <w:t>Block-B</w:t>
      </w:r>
      <w:r>
        <w:rPr>
          <w:spacing w:val="29"/>
          <w:sz w:val="22"/>
        </w:rPr>
        <w:t xml:space="preserve"> </w:t>
      </w:r>
      <w:r>
        <w:rPr>
          <w:sz w:val="22"/>
        </w:rPr>
        <w:t>and</w:t>
      </w:r>
      <w:r>
        <w:rPr>
          <w:spacing w:val="26"/>
          <w:sz w:val="22"/>
        </w:rPr>
        <w:t xml:space="preserve"> </w:t>
      </w:r>
      <w:r>
        <w:rPr>
          <w:sz w:val="22"/>
        </w:rPr>
        <w:t>Block-C),</w:t>
      </w:r>
      <w:r>
        <w:rPr>
          <w:spacing w:val="34"/>
          <w:sz w:val="22"/>
        </w:rPr>
        <w:t xml:space="preserve"> </w:t>
      </w:r>
      <w:r>
        <w:rPr>
          <w:sz w:val="22"/>
        </w:rPr>
        <w:t>Client</w:t>
      </w:r>
      <w:r>
        <w:rPr>
          <w:spacing w:val="36"/>
          <w:sz w:val="22"/>
        </w:rPr>
        <w:t xml:space="preserve"> </w:t>
      </w:r>
      <w:r>
        <w:rPr>
          <w:sz w:val="22"/>
        </w:rPr>
        <w:t>contacts</w:t>
      </w:r>
      <w:r>
        <w:rPr>
          <w:spacing w:val="-52"/>
          <w:sz w:val="22"/>
        </w:rPr>
        <w:t xml:space="preserve"> </w:t>
      </w:r>
      <w:r>
        <w:rPr>
          <w:sz w:val="22"/>
        </w:rPr>
        <w:t>NameNode</w:t>
      </w:r>
      <w:r>
        <w:rPr>
          <w:spacing w:val="-8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response</w:t>
      </w:r>
      <w:r>
        <w:rPr>
          <w:spacing w:val="-7"/>
          <w:sz w:val="22"/>
        </w:rPr>
        <w:t xml:space="preserve"> </w:t>
      </w:r>
      <w:r>
        <w:rPr>
          <w:sz w:val="22"/>
        </w:rPr>
        <w:t>NameNode</w:t>
      </w:r>
      <w:r>
        <w:rPr>
          <w:spacing w:val="-5"/>
          <w:sz w:val="22"/>
        </w:rPr>
        <w:t xml:space="preserve"> </w:t>
      </w:r>
      <w:r>
        <w:rPr>
          <w:sz w:val="22"/>
        </w:rPr>
        <w:t>sends an</w:t>
      </w:r>
      <w:r>
        <w:rPr>
          <w:spacing w:val="-4"/>
          <w:sz w:val="22"/>
        </w:rPr>
        <w:t xml:space="preserve"> </w:t>
      </w:r>
      <w:r>
        <w:rPr>
          <w:sz w:val="22"/>
        </w:rPr>
        <w:t>ordered</w:t>
      </w:r>
      <w:r>
        <w:rPr>
          <w:spacing w:val="-5"/>
          <w:sz w:val="22"/>
        </w:rPr>
        <w:t xml:space="preserve"> </w:t>
      </w:r>
      <w:r>
        <w:rPr>
          <w:sz w:val="22"/>
        </w:rPr>
        <w:t>list</w:t>
      </w:r>
      <w:r>
        <w:rPr>
          <w:spacing w:val="2"/>
          <w:sz w:val="22"/>
        </w:rPr>
        <w:t xml:space="preserve"> </w:t>
      </w:r>
      <w:r>
        <w:rPr>
          <w:sz w:val="22"/>
        </w:rPr>
        <w:t>of</w:t>
      </w:r>
      <w:r>
        <w:rPr>
          <w:spacing w:val="-2"/>
          <w:sz w:val="22"/>
        </w:rPr>
        <w:t xml:space="preserve"> </w:t>
      </w:r>
      <w:r>
        <w:rPr>
          <w:sz w:val="22"/>
        </w:rPr>
        <w:t>3</w:t>
      </w:r>
      <w:r>
        <w:rPr>
          <w:spacing w:val="1"/>
          <w:sz w:val="22"/>
        </w:rPr>
        <w:t xml:space="preserve"> </w:t>
      </w:r>
      <w:r>
        <w:rPr>
          <w:sz w:val="22"/>
        </w:rPr>
        <w:t>DataNodes.</w:t>
      </w:r>
    </w:p>
    <w:p>
      <w:pPr>
        <w:pStyle w:val="9"/>
        <w:numPr>
          <w:ilvl w:val="1"/>
          <w:numId w:val="11"/>
        </w:numPr>
        <w:tabs>
          <w:tab w:val="left" w:pos="1150"/>
        </w:tabs>
        <w:spacing w:before="13" w:after="0" w:line="240" w:lineRule="auto"/>
        <w:ind w:left="1149" w:right="0" w:hanging="213"/>
        <w:jc w:val="left"/>
        <w:rPr>
          <w:b/>
          <w:color w:val="001F5F"/>
          <w:sz w:val="22"/>
        </w:rPr>
      </w:pPr>
      <w:r>
        <w:rPr>
          <w:color w:val="001F5F"/>
          <w:sz w:val="22"/>
        </w:rPr>
        <w:t>How</w:t>
      </w:r>
      <w:r>
        <w:rPr>
          <w:color w:val="001F5F"/>
          <w:spacing w:val="-10"/>
          <w:sz w:val="22"/>
        </w:rPr>
        <w:t xml:space="preserve"> </w:t>
      </w:r>
      <w:r>
        <w:rPr>
          <w:color w:val="001F5F"/>
          <w:sz w:val="22"/>
        </w:rPr>
        <w:t>does</w:t>
      </w:r>
      <w:r>
        <w:rPr>
          <w:color w:val="001F5F"/>
          <w:spacing w:val="-4"/>
          <w:sz w:val="22"/>
        </w:rPr>
        <w:t xml:space="preserve"> </w:t>
      </w:r>
      <w:r>
        <w:rPr>
          <w:color w:val="001F5F"/>
          <w:sz w:val="22"/>
        </w:rPr>
        <w:t>the</w:t>
      </w:r>
      <w:r>
        <w:rPr>
          <w:color w:val="001F5F"/>
          <w:spacing w:val="-10"/>
          <w:sz w:val="22"/>
        </w:rPr>
        <w:t xml:space="preserve"> </w:t>
      </w:r>
      <w:r>
        <w:rPr>
          <w:color w:val="001F5F"/>
          <w:sz w:val="22"/>
        </w:rPr>
        <w:t>Client</w:t>
      </w:r>
      <w:r>
        <w:rPr>
          <w:color w:val="001F5F"/>
          <w:spacing w:val="2"/>
          <w:sz w:val="22"/>
        </w:rPr>
        <w:t xml:space="preserve"> </w:t>
      </w:r>
      <w:r>
        <w:rPr>
          <w:color w:val="001F5F"/>
          <w:sz w:val="22"/>
        </w:rPr>
        <w:t>knows</w:t>
      </w:r>
      <w:r>
        <w:rPr>
          <w:color w:val="001F5F"/>
          <w:spacing w:val="-4"/>
          <w:sz w:val="22"/>
        </w:rPr>
        <w:t xml:space="preserve"> </w:t>
      </w:r>
      <w:r>
        <w:rPr>
          <w:color w:val="001F5F"/>
          <w:sz w:val="22"/>
        </w:rPr>
        <w:t>that</w:t>
      </w:r>
      <w:r>
        <w:rPr>
          <w:color w:val="001F5F"/>
          <w:spacing w:val="-2"/>
          <w:sz w:val="22"/>
        </w:rPr>
        <w:t xml:space="preserve"> </w:t>
      </w:r>
      <w:r>
        <w:rPr>
          <w:color w:val="001F5F"/>
          <w:sz w:val="22"/>
        </w:rPr>
        <w:t>to</w:t>
      </w:r>
      <w:r>
        <w:rPr>
          <w:color w:val="001F5F"/>
          <w:spacing w:val="-3"/>
          <w:sz w:val="22"/>
        </w:rPr>
        <w:t xml:space="preserve"> </w:t>
      </w:r>
      <w:r>
        <w:rPr>
          <w:color w:val="001F5F"/>
          <w:sz w:val="22"/>
        </w:rPr>
        <w:t>which</w:t>
      </w:r>
      <w:r>
        <w:rPr>
          <w:color w:val="001F5F"/>
          <w:spacing w:val="-2"/>
          <w:sz w:val="22"/>
        </w:rPr>
        <w:t xml:space="preserve"> </w:t>
      </w:r>
      <w:r>
        <w:rPr>
          <w:color w:val="001F5F"/>
          <w:sz w:val="22"/>
        </w:rPr>
        <w:t>data nodes</w:t>
      </w:r>
      <w:r>
        <w:rPr>
          <w:color w:val="001F5F"/>
          <w:spacing w:val="1"/>
          <w:sz w:val="22"/>
        </w:rPr>
        <w:t xml:space="preserve"> </w:t>
      </w:r>
      <w:r>
        <w:rPr>
          <w:color w:val="001F5F"/>
          <w:sz w:val="22"/>
        </w:rPr>
        <w:t>load</w:t>
      </w:r>
      <w:r>
        <w:rPr>
          <w:color w:val="001F5F"/>
          <w:spacing w:val="-8"/>
          <w:sz w:val="22"/>
        </w:rPr>
        <w:t xml:space="preserve"> </w:t>
      </w:r>
      <w:r>
        <w:rPr>
          <w:color w:val="001F5F"/>
          <w:sz w:val="22"/>
        </w:rPr>
        <w:t>the</w:t>
      </w:r>
      <w:r>
        <w:rPr>
          <w:color w:val="001F5F"/>
          <w:spacing w:val="-10"/>
          <w:sz w:val="22"/>
        </w:rPr>
        <w:t xml:space="preserve"> </w:t>
      </w:r>
      <w:r>
        <w:rPr>
          <w:color w:val="001F5F"/>
          <w:sz w:val="22"/>
        </w:rPr>
        <w:t>blocks?</w:t>
      </w:r>
    </w:p>
    <w:p>
      <w:pPr>
        <w:pStyle w:val="9"/>
        <w:numPr>
          <w:ilvl w:val="0"/>
          <w:numId w:val="10"/>
        </w:numPr>
        <w:tabs>
          <w:tab w:val="left" w:pos="1150"/>
        </w:tabs>
        <w:spacing w:before="75" w:after="0" w:line="273" w:lineRule="auto"/>
        <w:ind w:left="1148" w:right="537" w:hanging="283"/>
        <w:jc w:val="left"/>
        <w:rPr>
          <w:sz w:val="22"/>
        </w:rPr>
      </w:pPr>
      <w:r>
        <w:rPr>
          <w:sz w:val="22"/>
        </w:rPr>
        <w:t>For</w:t>
      </w:r>
      <w:r>
        <w:rPr>
          <w:spacing w:val="-4"/>
          <w:sz w:val="22"/>
        </w:rPr>
        <w:t xml:space="preserve"> </w:t>
      </w:r>
      <w:r>
        <w:rPr>
          <w:sz w:val="22"/>
        </w:rPr>
        <w:t>example</w:t>
      </w:r>
      <w:r>
        <w:rPr>
          <w:spacing w:val="-8"/>
          <w:sz w:val="22"/>
        </w:rPr>
        <w:t xml:space="preserve"> </w:t>
      </w:r>
      <w:r>
        <w:rPr>
          <w:sz w:val="22"/>
        </w:rPr>
        <w:t>in</w:t>
      </w:r>
      <w:r>
        <w:rPr>
          <w:spacing w:val="-11"/>
          <w:sz w:val="22"/>
        </w:rPr>
        <w:t xml:space="preserve"> </w:t>
      </w:r>
      <w:r>
        <w:rPr>
          <w:sz w:val="22"/>
        </w:rPr>
        <w:t>response</w:t>
      </w:r>
      <w:r>
        <w:rPr>
          <w:spacing w:val="-13"/>
          <w:sz w:val="22"/>
        </w:rPr>
        <w:t xml:space="preserve"> </w:t>
      </w:r>
      <w:r>
        <w:rPr>
          <w:sz w:val="22"/>
        </w:rPr>
        <w:t>to</w:t>
      </w:r>
      <w:r>
        <w:rPr>
          <w:spacing w:val="-12"/>
          <w:sz w:val="22"/>
        </w:rPr>
        <w:t xml:space="preserve"> </w:t>
      </w:r>
      <w:r>
        <w:rPr>
          <w:sz w:val="22"/>
        </w:rPr>
        <w:t>Block-A</w:t>
      </w:r>
      <w:r>
        <w:rPr>
          <w:spacing w:val="-12"/>
          <w:sz w:val="22"/>
        </w:rPr>
        <w:t xml:space="preserve"> </w:t>
      </w:r>
      <w:r>
        <w:rPr>
          <w:sz w:val="22"/>
        </w:rPr>
        <w:t>request,</w:t>
      </w:r>
      <w:r>
        <w:rPr>
          <w:spacing w:val="-4"/>
          <w:sz w:val="22"/>
        </w:rPr>
        <w:t xml:space="preserve"> </w:t>
      </w:r>
      <w:r>
        <w:rPr>
          <w:sz w:val="22"/>
        </w:rPr>
        <w:t>Node</w:t>
      </w:r>
      <w:r>
        <w:rPr>
          <w:spacing w:val="-13"/>
          <w:sz w:val="22"/>
        </w:rPr>
        <w:t xml:space="preserve"> </w:t>
      </w:r>
      <w:r>
        <w:rPr>
          <w:sz w:val="22"/>
        </w:rPr>
        <w:t>Name</w:t>
      </w:r>
      <w:r>
        <w:rPr>
          <w:spacing w:val="-3"/>
          <w:sz w:val="22"/>
        </w:rPr>
        <w:t xml:space="preserve"> </w:t>
      </w:r>
      <w:r>
        <w:rPr>
          <w:sz w:val="22"/>
        </w:rPr>
        <w:t>may</w:t>
      </w:r>
      <w:r>
        <w:rPr>
          <w:spacing w:val="-10"/>
          <w:sz w:val="22"/>
        </w:rPr>
        <w:t xml:space="preserve"> </w:t>
      </w:r>
      <w:r>
        <w:rPr>
          <w:sz w:val="22"/>
        </w:rPr>
        <w:t>send</w:t>
      </w:r>
      <w:r>
        <w:rPr>
          <w:spacing w:val="-11"/>
          <w:sz w:val="22"/>
        </w:rPr>
        <w:t xml:space="preserve"> </w:t>
      </w:r>
      <w:r>
        <w:rPr>
          <w:sz w:val="22"/>
        </w:rPr>
        <w:t>DataNode-2,</w:t>
      </w:r>
      <w:r>
        <w:rPr>
          <w:spacing w:val="-4"/>
          <w:sz w:val="22"/>
        </w:rPr>
        <w:t xml:space="preserve"> </w:t>
      </w:r>
      <w:r>
        <w:rPr>
          <w:sz w:val="22"/>
        </w:rPr>
        <w:t>DataNode-3</w:t>
      </w:r>
      <w:r>
        <w:rPr>
          <w:spacing w:val="-52"/>
          <w:sz w:val="22"/>
        </w:rPr>
        <w:t xml:space="preserve"> </w:t>
      </w:r>
      <w:r>
        <w:rPr>
          <w:sz w:val="22"/>
        </w:rPr>
        <w:t>and</w:t>
      </w:r>
      <w:r>
        <w:rPr>
          <w:spacing w:val="-9"/>
          <w:sz w:val="22"/>
        </w:rPr>
        <w:t xml:space="preserve"> </w:t>
      </w:r>
      <w:r>
        <w:rPr>
          <w:sz w:val="22"/>
        </w:rPr>
        <w:t>DataNode-4.</w:t>
      </w:r>
    </w:p>
    <w:p>
      <w:pPr>
        <w:pStyle w:val="9"/>
        <w:numPr>
          <w:ilvl w:val="0"/>
          <w:numId w:val="12"/>
        </w:numPr>
        <w:tabs>
          <w:tab w:val="left" w:pos="1150"/>
        </w:tabs>
        <w:spacing w:before="4" w:after="0" w:line="268" w:lineRule="auto"/>
        <w:ind w:left="1149" w:right="542" w:hanging="284"/>
        <w:jc w:val="left"/>
        <w:rPr>
          <w:sz w:val="22"/>
        </w:rPr>
      </w:pPr>
      <w:r>
        <w:rPr>
          <w:spacing w:val="-1"/>
          <w:sz w:val="22"/>
        </w:rPr>
        <w:t>Block-B</w:t>
      </w:r>
      <w:r>
        <w:rPr>
          <w:spacing w:val="-12"/>
          <w:sz w:val="22"/>
        </w:rPr>
        <w:t xml:space="preserve"> </w:t>
      </w:r>
      <w:r>
        <w:rPr>
          <w:spacing w:val="-1"/>
          <w:sz w:val="22"/>
        </w:rPr>
        <w:t>DataNodes</w:t>
      </w:r>
      <w:r>
        <w:rPr>
          <w:spacing w:val="-10"/>
          <w:sz w:val="22"/>
        </w:rPr>
        <w:t xml:space="preserve"> </w:t>
      </w:r>
      <w:r>
        <w:rPr>
          <w:spacing w:val="-1"/>
          <w:sz w:val="22"/>
        </w:rPr>
        <w:t>list</w:t>
      </w:r>
      <w:r>
        <w:rPr>
          <w:spacing w:val="-6"/>
          <w:sz w:val="22"/>
        </w:rPr>
        <w:t xml:space="preserve"> </w:t>
      </w:r>
      <w:r>
        <w:rPr>
          <w:spacing w:val="-1"/>
          <w:sz w:val="22"/>
        </w:rPr>
        <w:t>DataNode-1,</w:t>
      </w:r>
      <w:r>
        <w:rPr>
          <w:spacing w:val="-7"/>
          <w:sz w:val="22"/>
        </w:rPr>
        <w:t xml:space="preserve"> </w:t>
      </w:r>
      <w:r>
        <w:rPr>
          <w:spacing w:val="-1"/>
          <w:sz w:val="22"/>
        </w:rPr>
        <w:t>DataNode-3,</w:t>
      </w:r>
      <w:r>
        <w:rPr>
          <w:spacing w:val="-7"/>
          <w:sz w:val="22"/>
        </w:rPr>
        <w:t xml:space="preserve"> </w:t>
      </w:r>
      <w:r>
        <w:rPr>
          <w:sz w:val="22"/>
        </w:rPr>
        <w:t>DataNode-4</w:t>
      </w:r>
      <w:r>
        <w:rPr>
          <w:spacing w:val="-9"/>
          <w:sz w:val="22"/>
        </w:rPr>
        <w:t xml:space="preserve"> </w:t>
      </w:r>
      <w:r>
        <w:rPr>
          <w:sz w:val="22"/>
        </w:rPr>
        <w:t>and</w:t>
      </w:r>
      <w:r>
        <w:rPr>
          <w:spacing w:val="-13"/>
          <w:sz w:val="22"/>
        </w:rPr>
        <w:t xml:space="preserve"> </w:t>
      </w:r>
      <w:r>
        <w:rPr>
          <w:sz w:val="22"/>
        </w:rPr>
        <w:t>for</w:t>
      </w:r>
      <w:r>
        <w:rPr>
          <w:spacing w:val="-6"/>
          <w:sz w:val="22"/>
        </w:rPr>
        <w:t xml:space="preserve"> </w:t>
      </w:r>
      <w:r>
        <w:rPr>
          <w:sz w:val="22"/>
        </w:rPr>
        <w:t>Block</w:t>
      </w:r>
      <w:r>
        <w:rPr>
          <w:spacing w:val="-13"/>
          <w:sz w:val="22"/>
        </w:rPr>
        <w:t xml:space="preserve"> </w:t>
      </w:r>
      <w:r>
        <w:rPr>
          <w:sz w:val="22"/>
        </w:rPr>
        <w:t>C</w:t>
      </w:r>
      <w:r>
        <w:rPr>
          <w:spacing w:val="-8"/>
          <w:sz w:val="22"/>
        </w:rPr>
        <w:t xml:space="preserve"> </w:t>
      </w:r>
      <w:r>
        <w:rPr>
          <w:sz w:val="22"/>
        </w:rPr>
        <w:t>data</w:t>
      </w:r>
      <w:r>
        <w:rPr>
          <w:spacing w:val="-7"/>
          <w:sz w:val="22"/>
        </w:rPr>
        <w:t xml:space="preserve"> </w:t>
      </w:r>
      <w:r>
        <w:rPr>
          <w:sz w:val="22"/>
        </w:rPr>
        <w:t>node</w:t>
      </w:r>
      <w:r>
        <w:rPr>
          <w:spacing w:val="-12"/>
          <w:sz w:val="22"/>
        </w:rPr>
        <w:t xml:space="preserve"> </w:t>
      </w:r>
      <w:r>
        <w:rPr>
          <w:sz w:val="22"/>
        </w:rPr>
        <w:t>list</w:t>
      </w:r>
      <w:r>
        <w:rPr>
          <w:spacing w:val="-52"/>
          <w:sz w:val="22"/>
        </w:rPr>
        <w:t xml:space="preserve"> </w:t>
      </w:r>
      <w:r>
        <w:rPr>
          <w:sz w:val="22"/>
        </w:rPr>
        <w:t>DataNode-1,</w:t>
      </w:r>
      <w:r>
        <w:rPr>
          <w:spacing w:val="4"/>
          <w:sz w:val="22"/>
        </w:rPr>
        <w:t xml:space="preserve"> </w:t>
      </w:r>
      <w:r>
        <w:rPr>
          <w:sz w:val="22"/>
        </w:rPr>
        <w:t>DataNode-2,</w:t>
      </w:r>
      <w:r>
        <w:rPr>
          <w:spacing w:val="5"/>
          <w:sz w:val="22"/>
        </w:rPr>
        <w:t xml:space="preserve"> </w:t>
      </w:r>
      <w:r>
        <w:rPr>
          <w:sz w:val="22"/>
        </w:rPr>
        <w:t>DataNode-3.</w:t>
      </w:r>
      <w:r>
        <w:rPr>
          <w:spacing w:val="-1"/>
          <w:sz w:val="22"/>
        </w:rPr>
        <w:t xml:space="preserve"> </w:t>
      </w:r>
      <w:r>
        <w:rPr>
          <w:sz w:val="22"/>
        </w:rPr>
        <w:t>Hence</w:t>
      </w:r>
    </w:p>
    <w:p>
      <w:pPr>
        <w:pStyle w:val="9"/>
        <w:numPr>
          <w:ilvl w:val="0"/>
          <w:numId w:val="13"/>
        </w:numPr>
        <w:tabs>
          <w:tab w:val="left" w:pos="1150"/>
        </w:tabs>
        <w:spacing w:before="4" w:after="0" w:line="240" w:lineRule="auto"/>
        <w:ind w:left="1149" w:right="0" w:hanging="284"/>
        <w:jc w:val="left"/>
        <w:rPr>
          <w:sz w:val="22"/>
        </w:rPr>
      </w:pPr>
      <w:r>
        <w:rPr>
          <w:spacing w:val="-2"/>
          <w:sz w:val="22"/>
        </w:rPr>
        <w:t>Block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pacing w:val="-1"/>
          <w:sz w:val="22"/>
        </w:rPr>
        <w:t>gets</w:t>
      </w:r>
      <w:r>
        <w:rPr>
          <w:spacing w:val="3"/>
          <w:sz w:val="22"/>
        </w:rPr>
        <w:t xml:space="preserve"> </w:t>
      </w:r>
      <w:r>
        <w:rPr>
          <w:spacing w:val="-1"/>
          <w:sz w:val="22"/>
        </w:rPr>
        <w:t>stored</w:t>
      </w:r>
      <w:r>
        <w:rPr>
          <w:spacing w:val="-4"/>
          <w:sz w:val="22"/>
        </w:rPr>
        <w:t xml:space="preserve"> </w:t>
      </w:r>
      <w:r>
        <w:rPr>
          <w:spacing w:val="-1"/>
          <w:sz w:val="22"/>
        </w:rPr>
        <w:t>in</w:t>
      </w:r>
      <w:r>
        <w:rPr>
          <w:spacing w:val="-2"/>
          <w:sz w:val="22"/>
        </w:rPr>
        <w:t xml:space="preserve"> </w:t>
      </w:r>
      <w:r>
        <w:rPr>
          <w:spacing w:val="-1"/>
          <w:sz w:val="22"/>
        </w:rPr>
        <w:t>DataNode-2,</w:t>
      </w:r>
      <w:r>
        <w:rPr>
          <w:spacing w:val="2"/>
          <w:sz w:val="22"/>
        </w:rPr>
        <w:t xml:space="preserve"> </w:t>
      </w:r>
      <w:r>
        <w:rPr>
          <w:spacing w:val="-1"/>
          <w:sz w:val="22"/>
        </w:rPr>
        <w:t>DataNode-3,</w:t>
      </w:r>
      <w:r>
        <w:rPr>
          <w:spacing w:val="-16"/>
          <w:sz w:val="22"/>
        </w:rPr>
        <w:t xml:space="preserve"> </w:t>
      </w:r>
      <w:r>
        <w:rPr>
          <w:spacing w:val="-1"/>
          <w:sz w:val="22"/>
        </w:rPr>
        <w:t>DataNode-4</w:t>
      </w:r>
    </w:p>
    <w:p>
      <w:pPr>
        <w:pStyle w:val="9"/>
        <w:numPr>
          <w:ilvl w:val="0"/>
          <w:numId w:val="13"/>
        </w:numPr>
        <w:tabs>
          <w:tab w:val="left" w:pos="1150"/>
        </w:tabs>
        <w:spacing w:before="168" w:after="0" w:line="240" w:lineRule="auto"/>
        <w:ind w:left="1149" w:right="0" w:hanging="284"/>
        <w:jc w:val="left"/>
        <w:rPr>
          <w:sz w:val="22"/>
        </w:rPr>
      </w:pPr>
      <w:r>
        <w:rPr>
          <w:spacing w:val="-2"/>
          <w:sz w:val="22"/>
        </w:rPr>
        <w:t>Block</w:t>
      </w:r>
      <w:r>
        <w:rPr>
          <w:spacing w:val="-3"/>
          <w:sz w:val="22"/>
        </w:rPr>
        <w:t xml:space="preserve"> </w:t>
      </w:r>
      <w:r>
        <w:rPr>
          <w:spacing w:val="-1"/>
          <w:sz w:val="22"/>
        </w:rPr>
        <w:t>B</w:t>
      </w:r>
      <w:r>
        <w:rPr>
          <w:spacing w:val="2"/>
          <w:sz w:val="22"/>
        </w:rPr>
        <w:t xml:space="preserve"> </w:t>
      </w:r>
      <w:r>
        <w:rPr>
          <w:spacing w:val="-1"/>
          <w:sz w:val="22"/>
        </w:rPr>
        <w:t>gets</w:t>
      </w:r>
      <w:r>
        <w:rPr>
          <w:spacing w:val="2"/>
          <w:sz w:val="22"/>
        </w:rPr>
        <w:t xml:space="preserve"> </w:t>
      </w:r>
      <w:r>
        <w:rPr>
          <w:spacing w:val="-1"/>
          <w:sz w:val="22"/>
        </w:rPr>
        <w:t>stored</w:t>
      </w:r>
      <w:r>
        <w:rPr>
          <w:spacing w:val="-3"/>
          <w:sz w:val="22"/>
        </w:rPr>
        <w:t xml:space="preserve"> </w:t>
      </w:r>
      <w:r>
        <w:rPr>
          <w:spacing w:val="-1"/>
          <w:sz w:val="22"/>
        </w:rPr>
        <w:t>in</w:t>
      </w:r>
      <w:r>
        <w:rPr>
          <w:spacing w:val="-2"/>
          <w:sz w:val="22"/>
        </w:rPr>
        <w:t xml:space="preserve"> </w:t>
      </w:r>
      <w:r>
        <w:rPr>
          <w:spacing w:val="-1"/>
          <w:sz w:val="22"/>
        </w:rPr>
        <w:t>DataNode-1,</w:t>
      </w:r>
      <w:r>
        <w:rPr>
          <w:spacing w:val="2"/>
          <w:sz w:val="22"/>
        </w:rPr>
        <w:t xml:space="preserve"> </w:t>
      </w:r>
      <w:r>
        <w:rPr>
          <w:spacing w:val="-1"/>
          <w:sz w:val="22"/>
        </w:rPr>
        <w:t>DataNode-3,</w:t>
      </w:r>
      <w:r>
        <w:rPr>
          <w:spacing w:val="-18"/>
          <w:sz w:val="22"/>
        </w:rPr>
        <w:t xml:space="preserve"> </w:t>
      </w:r>
      <w:r>
        <w:rPr>
          <w:spacing w:val="-1"/>
          <w:sz w:val="22"/>
        </w:rPr>
        <w:t>DataNode-4</w:t>
      </w:r>
    </w:p>
    <w:p>
      <w:pPr>
        <w:pStyle w:val="9"/>
        <w:numPr>
          <w:ilvl w:val="0"/>
          <w:numId w:val="13"/>
        </w:numPr>
        <w:tabs>
          <w:tab w:val="left" w:pos="1150"/>
        </w:tabs>
        <w:spacing w:before="177" w:after="0" w:line="240" w:lineRule="auto"/>
        <w:ind w:left="1149" w:right="0" w:hanging="284"/>
        <w:jc w:val="left"/>
        <w:rPr>
          <w:sz w:val="22"/>
        </w:rPr>
      </w:pPr>
      <w:r>
        <w:rPr>
          <w:spacing w:val="-2"/>
          <w:sz w:val="22"/>
        </w:rPr>
        <w:t>Block</w:t>
      </w:r>
      <w:r>
        <w:rPr>
          <w:spacing w:val="-3"/>
          <w:sz w:val="22"/>
        </w:rPr>
        <w:t xml:space="preserve"> </w:t>
      </w:r>
      <w:r>
        <w:rPr>
          <w:spacing w:val="-1"/>
          <w:sz w:val="22"/>
        </w:rPr>
        <w:t>C</w:t>
      </w:r>
      <w:r>
        <w:rPr>
          <w:spacing w:val="2"/>
          <w:sz w:val="22"/>
        </w:rPr>
        <w:t xml:space="preserve"> </w:t>
      </w:r>
      <w:r>
        <w:rPr>
          <w:spacing w:val="-1"/>
          <w:sz w:val="22"/>
        </w:rPr>
        <w:t>gets</w:t>
      </w:r>
      <w:r>
        <w:rPr>
          <w:spacing w:val="2"/>
          <w:sz w:val="22"/>
        </w:rPr>
        <w:t xml:space="preserve"> </w:t>
      </w:r>
      <w:r>
        <w:rPr>
          <w:spacing w:val="-1"/>
          <w:sz w:val="22"/>
        </w:rPr>
        <w:t>stored</w:t>
      </w:r>
      <w:r>
        <w:rPr>
          <w:spacing w:val="-3"/>
          <w:sz w:val="22"/>
        </w:rPr>
        <w:t xml:space="preserve"> </w:t>
      </w:r>
      <w:r>
        <w:rPr>
          <w:spacing w:val="-1"/>
          <w:sz w:val="22"/>
        </w:rPr>
        <w:t>in</w:t>
      </w:r>
      <w:r>
        <w:rPr>
          <w:spacing w:val="-2"/>
          <w:sz w:val="22"/>
        </w:rPr>
        <w:t xml:space="preserve"> </w:t>
      </w:r>
      <w:r>
        <w:rPr>
          <w:spacing w:val="-1"/>
          <w:sz w:val="22"/>
        </w:rPr>
        <w:t>DataNode-1,</w:t>
      </w:r>
      <w:r>
        <w:rPr>
          <w:spacing w:val="2"/>
          <w:sz w:val="22"/>
        </w:rPr>
        <w:t xml:space="preserve"> </w:t>
      </w:r>
      <w:r>
        <w:rPr>
          <w:spacing w:val="-1"/>
          <w:sz w:val="22"/>
        </w:rPr>
        <w:t>DataNode-2,</w:t>
      </w:r>
      <w:r>
        <w:rPr>
          <w:spacing w:val="-18"/>
          <w:sz w:val="22"/>
        </w:rPr>
        <w:t xml:space="preserve"> </w:t>
      </w:r>
      <w:r>
        <w:rPr>
          <w:spacing w:val="-1"/>
          <w:sz w:val="22"/>
        </w:rPr>
        <w:t>DataNode-3</w:t>
      </w:r>
    </w:p>
    <w:p>
      <w:pPr>
        <w:pStyle w:val="9"/>
        <w:numPr>
          <w:ilvl w:val="0"/>
          <w:numId w:val="12"/>
        </w:numPr>
        <w:tabs>
          <w:tab w:val="left" w:pos="1150"/>
        </w:tabs>
        <w:spacing w:before="182" w:after="0" w:line="264" w:lineRule="auto"/>
        <w:ind w:left="1149" w:right="505" w:hanging="284"/>
        <w:jc w:val="left"/>
        <w:rPr>
          <w:sz w:val="22"/>
        </w:rPr>
      </w:pPr>
      <w:r>
        <w:rPr>
          <w:sz w:val="22"/>
        </w:rPr>
        <w:t>Every block is replicated to more than 1 data nodes to ensure the data recovery on the time of</w:t>
      </w:r>
      <w:r>
        <w:rPr>
          <w:spacing w:val="-52"/>
          <w:sz w:val="22"/>
        </w:rPr>
        <w:t xml:space="preserve"> </w:t>
      </w:r>
      <w:r>
        <w:rPr>
          <w:sz w:val="22"/>
        </w:rPr>
        <w:t>machine</w:t>
      </w:r>
      <w:r>
        <w:rPr>
          <w:spacing w:val="-10"/>
          <w:sz w:val="22"/>
        </w:rPr>
        <w:t xml:space="preserve"> </w:t>
      </w:r>
      <w:r>
        <w:rPr>
          <w:sz w:val="22"/>
        </w:rPr>
        <w:t>failures.</w:t>
      </w:r>
      <w:r>
        <w:rPr>
          <w:spacing w:val="1"/>
          <w:sz w:val="22"/>
        </w:rPr>
        <w:t xml:space="preserve"> </w:t>
      </w:r>
      <w:r>
        <w:rPr>
          <w:sz w:val="22"/>
        </w:rPr>
        <w:t>That's</w:t>
      </w:r>
      <w:r>
        <w:rPr>
          <w:spacing w:val="-3"/>
          <w:sz w:val="22"/>
        </w:rPr>
        <w:t xml:space="preserve"> </w:t>
      </w:r>
      <w:r>
        <w:rPr>
          <w:sz w:val="22"/>
        </w:rPr>
        <w:t>why</w:t>
      </w:r>
      <w:r>
        <w:rPr>
          <w:spacing w:val="-6"/>
          <w:sz w:val="22"/>
        </w:rPr>
        <w:t xml:space="preserve"> </w:t>
      </w:r>
      <w:r>
        <w:rPr>
          <w:sz w:val="22"/>
        </w:rPr>
        <w:t>NameNode</w:t>
      </w:r>
      <w:r>
        <w:rPr>
          <w:spacing w:val="-9"/>
          <w:sz w:val="22"/>
        </w:rPr>
        <w:t xml:space="preserve"> </w:t>
      </w:r>
      <w:r>
        <w:rPr>
          <w:sz w:val="22"/>
        </w:rPr>
        <w:t>send</w:t>
      </w:r>
      <w:r>
        <w:rPr>
          <w:spacing w:val="-5"/>
          <w:sz w:val="22"/>
        </w:rPr>
        <w:t xml:space="preserve"> </w:t>
      </w:r>
      <w:r>
        <w:rPr>
          <w:sz w:val="22"/>
        </w:rPr>
        <w:t>3</w:t>
      </w:r>
      <w:r>
        <w:rPr>
          <w:spacing w:val="-2"/>
          <w:sz w:val="22"/>
        </w:rPr>
        <w:t xml:space="preserve"> </w:t>
      </w:r>
      <w:r>
        <w:rPr>
          <w:sz w:val="22"/>
        </w:rPr>
        <w:t>DataNodes</w:t>
      </w:r>
      <w:r>
        <w:rPr>
          <w:spacing w:val="-3"/>
          <w:sz w:val="22"/>
        </w:rPr>
        <w:t xml:space="preserve"> </w:t>
      </w:r>
      <w:r>
        <w:rPr>
          <w:sz w:val="22"/>
        </w:rPr>
        <w:t>list</w:t>
      </w:r>
      <w:r>
        <w:rPr>
          <w:spacing w:val="-1"/>
          <w:sz w:val="22"/>
        </w:rPr>
        <w:t xml:space="preserve"> </w:t>
      </w:r>
      <w:r>
        <w:rPr>
          <w:sz w:val="22"/>
        </w:rPr>
        <w:t>for</w:t>
      </w:r>
      <w:r>
        <w:rPr>
          <w:spacing w:val="1"/>
          <w:sz w:val="22"/>
        </w:rPr>
        <w:t xml:space="preserve"> </w:t>
      </w:r>
      <w:r>
        <w:rPr>
          <w:sz w:val="22"/>
        </w:rPr>
        <w:t>each</w:t>
      </w:r>
      <w:r>
        <w:rPr>
          <w:spacing w:val="-7"/>
          <w:sz w:val="22"/>
        </w:rPr>
        <w:t xml:space="preserve"> </w:t>
      </w:r>
      <w:r>
        <w:rPr>
          <w:sz w:val="22"/>
        </w:rPr>
        <w:t>individual block</w:t>
      </w:r>
    </w:p>
    <w:p>
      <w:pPr>
        <w:pStyle w:val="9"/>
        <w:numPr>
          <w:ilvl w:val="1"/>
          <w:numId w:val="11"/>
        </w:numPr>
        <w:tabs>
          <w:tab w:val="left" w:pos="1150"/>
        </w:tabs>
        <w:spacing w:before="13" w:after="0" w:line="240" w:lineRule="auto"/>
        <w:ind w:left="1149" w:right="0" w:hanging="284"/>
        <w:jc w:val="left"/>
        <w:rPr>
          <w:b/>
          <w:color w:val="001F5F"/>
          <w:sz w:val="22"/>
        </w:rPr>
      </w:pPr>
      <w:r>
        <w:rPr>
          <w:color w:val="001F5F"/>
          <w:sz w:val="22"/>
        </w:rPr>
        <w:t>Who</w:t>
      </w:r>
      <w:r>
        <w:rPr>
          <w:color w:val="001F5F"/>
          <w:spacing w:val="-6"/>
          <w:sz w:val="22"/>
        </w:rPr>
        <w:t xml:space="preserve"> </w:t>
      </w:r>
      <w:r>
        <w:rPr>
          <w:color w:val="001F5F"/>
          <w:sz w:val="22"/>
        </w:rPr>
        <w:t>does</w:t>
      </w:r>
      <w:r>
        <w:rPr>
          <w:color w:val="001F5F"/>
          <w:spacing w:val="-2"/>
          <w:sz w:val="22"/>
        </w:rPr>
        <w:t xml:space="preserve"> </w:t>
      </w:r>
      <w:r>
        <w:rPr>
          <w:color w:val="001F5F"/>
          <w:sz w:val="22"/>
        </w:rPr>
        <w:t>the</w:t>
      </w:r>
      <w:r>
        <w:rPr>
          <w:color w:val="001F5F"/>
          <w:spacing w:val="-9"/>
          <w:sz w:val="22"/>
        </w:rPr>
        <w:t xml:space="preserve"> </w:t>
      </w:r>
      <w:r>
        <w:rPr>
          <w:color w:val="001F5F"/>
          <w:sz w:val="22"/>
        </w:rPr>
        <w:t>block</w:t>
      </w:r>
      <w:r>
        <w:rPr>
          <w:color w:val="001F5F"/>
          <w:spacing w:val="-7"/>
          <w:sz w:val="22"/>
        </w:rPr>
        <w:t xml:space="preserve"> </w:t>
      </w:r>
      <w:r>
        <w:rPr>
          <w:color w:val="001F5F"/>
          <w:sz w:val="22"/>
        </w:rPr>
        <w:t>replication?</w:t>
      </w:r>
    </w:p>
    <w:p>
      <w:pPr>
        <w:pStyle w:val="9"/>
        <w:numPr>
          <w:ilvl w:val="0"/>
          <w:numId w:val="10"/>
        </w:numPr>
        <w:tabs>
          <w:tab w:val="left" w:pos="1150"/>
        </w:tabs>
        <w:spacing w:before="184" w:after="0" w:line="268" w:lineRule="auto"/>
        <w:ind w:left="1148" w:right="537" w:hanging="283"/>
        <w:jc w:val="left"/>
        <w:rPr>
          <w:sz w:val="22"/>
        </w:rPr>
      </w:pPr>
      <w:r>
        <w:rPr>
          <w:sz w:val="22"/>
        </w:rPr>
        <w:t>Client</w:t>
      </w:r>
      <w:r>
        <w:rPr>
          <w:spacing w:val="11"/>
          <w:sz w:val="22"/>
        </w:rPr>
        <w:t xml:space="preserve"> </w:t>
      </w:r>
      <w:r>
        <w:rPr>
          <w:sz w:val="22"/>
        </w:rPr>
        <w:t>write</w:t>
      </w:r>
      <w:r>
        <w:rPr>
          <w:spacing w:val="4"/>
          <w:sz w:val="22"/>
        </w:rPr>
        <w:t xml:space="preserve"> </w:t>
      </w:r>
      <w:r>
        <w:rPr>
          <w:sz w:val="22"/>
        </w:rPr>
        <w:t>the</w:t>
      </w:r>
      <w:r>
        <w:rPr>
          <w:spacing w:val="9"/>
          <w:sz w:val="22"/>
        </w:rPr>
        <w:t xml:space="preserve"> </w:t>
      </w:r>
      <w:r>
        <w:rPr>
          <w:sz w:val="22"/>
        </w:rPr>
        <w:t>data</w:t>
      </w:r>
      <w:r>
        <w:rPr>
          <w:spacing w:val="12"/>
          <w:sz w:val="22"/>
        </w:rPr>
        <w:t xml:space="preserve"> </w:t>
      </w:r>
      <w:r>
        <w:rPr>
          <w:sz w:val="22"/>
        </w:rPr>
        <w:t>block</w:t>
      </w:r>
      <w:r>
        <w:rPr>
          <w:spacing w:val="7"/>
          <w:sz w:val="22"/>
        </w:rPr>
        <w:t xml:space="preserve"> </w:t>
      </w:r>
      <w:r>
        <w:rPr>
          <w:sz w:val="22"/>
        </w:rPr>
        <w:t>directly</w:t>
      </w:r>
      <w:r>
        <w:rPr>
          <w:spacing w:val="8"/>
          <w:sz w:val="22"/>
        </w:rPr>
        <w:t xml:space="preserve"> </w:t>
      </w:r>
      <w:r>
        <w:rPr>
          <w:sz w:val="22"/>
        </w:rPr>
        <w:t>to</w:t>
      </w:r>
      <w:r>
        <w:rPr>
          <w:spacing w:val="7"/>
          <w:sz w:val="22"/>
        </w:rPr>
        <w:t xml:space="preserve"> </w:t>
      </w:r>
      <w:r>
        <w:rPr>
          <w:sz w:val="22"/>
        </w:rPr>
        <w:t>one</w:t>
      </w:r>
      <w:r>
        <w:rPr>
          <w:spacing w:val="4"/>
          <w:sz w:val="22"/>
        </w:rPr>
        <w:t xml:space="preserve"> </w:t>
      </w:r>
      <w:r>
        <w:rPr>
          <w:sz w:val="22"/>
        </w:rPr>
        <w:t>DataNode.</w:t>
      </w:r>
      <w:r>
        <w:rPr>
          <w:spacing w:val="14"/>
          <w:sz w:val="22"/>
        </w:rPr>
        <w:t xml:space="preserve"> </w:t>
      </w:r>
      <w:r>
        <w:rPr>
          <w:sz w:val="22"/>
        </w:rPr>
        <w:t>DataNodes</w:t>
      </w:r>
      <w:r>
        <w:rPr>
          <w:spacing w:val="13"/>
          <w:sz w:val="22"/>
        </w:rPr>
        <w:t xml:space="preserve"> </w:t>
      </w:r>
      <w:r>
        <w:rPr>
          <w:sz w:val="22"/>
        </w:rPr>
        <w:t>then</w:t>
      </w:r>
      <w:r>
        <w:rPr>
          <w:spacing w:val="7"/>
          <w:sz w:val="22"/>
        </w:rPr>
        <w:t xml:space="preserve"> </w:t>
      </w:r>
      <w:r>
        <w:rPr>
          <w:sz w:val="22"/>
        </w:rPr>
        <w:t>replicate</w:t>
      </w:r>
      <w:r>
        <w:rPr>
          <w:spacing w:val="3"/>
          <w:sz w:val="22"/>
        </w:rPr>
        <w:t xml:space="preserve"> </w:t>
      </w:r>
      <w:r>
        <w:rPr>
          <w:sz w:val="22"/>
        </w:rPr>
        <w:t>the</w:t>
      </w:r>
      <w:r>
        <w:rPr>
          <w:spacing w:val="4"/>
          <w:sz w:val="22"/>
        </w:rPr>
        <w:t xml:space="preserve"> </w:t>
      </w:r>
      <w:r>
        <w:rPr>
          <w:sz w:val="22"/>
        </w:rPr>
        <w:t>block</w:t>
      </w:r>
      <w:r>
        <w:rPr>
          <w:spacing w:val="16"/>
          <w:sz w:val="22"/>
        </w:rPr>
        <w:t xml:space="preserve"> </w:t>
      </w:r>
      <w:r>
        <w:rPr>
          <w:sz w:val="22"/>
        </w:rPr>
        <w:t>to</w:t>
      </w:r>
      <w:r>
        <w:rPr>
          <w:spacing w:val="-52"/>
          <w:sz w:val="22"/>
        </w:rPr>
        <w:t xml:space="preserve"> </w:t>
      </w:r>
      <w:r>
        <w:rPr>
          <w:sz w:val="22"/>
        </w:rPr>
        <w:t>other</w:t>
      </w:r>
      <w:r>
        <w:rPr>
          <w:spacing w:val="2"/>
          <w:sz w:val="22"/>
        </w:rPr>
        <w:t xml:space="preserve"> </w:t>
      </w:r>
      <w:r>
        <w:rPr>
          <w:sz w:val="22"/>
        </w:rPr>
        <w:t>Data</w:t>
      </w:r>
      <w:r>
        <w:rPr>
          <w:spacing w:val="-4"/>
          <w:sz w:val="22"/>
        </w:rPr>
        <w:t xml:space="preserve"> </w:t>
      </w:r>
      <w:r>
        <w:rPr>
          <w:sz w:val="22"/>
        </w:rPr>
        <w:t>nodes.</w:t>
      </w:r>
    </w:p>
    <w:p>
      <w:pPr>
        <w:pStyle w:val="9"/>
        <w:numPr>
          <w:ilvl w:val="0"/>
          <w:numId w:val="10"/>
        </w:numPr>
        <w:tabs>
          <w:tab w:val="left" w:pos="1150"/>
        </w:tabs>
        <w:spacing w:before="7" w:after="0" w:line="240" w:lineRule="auto"/>
        <w:ind w:left="1149" w:right="0" w:hanging="284"/>
        <w:jc w:val="left"/>
        <w:rPr>
          <w:sz w:val="22"/>
        </w:rPr>
      </w:pPr>
      <w:r>
        <w:rPr>
          <w:sz w:val="22"/>
        </w:rPr>
        <w:t>When</w:t>
      </w:r>
      <w:r>
        <w:rPr>
          <w:spacing w:val="-4"/>
          <w:sz w:val="22"/>
        </w:rPr>
        <w:t xml:space="preserve"> </w:t>
      </w:r>
      <w:r>
        <w:rPr>
          <w:sz w:val="22"/>
        </w:rPr>
        <w:t>one</w:t>
      </w:r>
      <w:r>
        <w:rPr>
          <w:spacing w:val="-10"/>
          <w:sz w:val="22"/>
        </w:rPr>
        <w:t xml:space="preserve"> </w:t>
      </w:r>
      <w:r>
        <w:rPr>
          <w:sz w:val="22"/>
        </w:rPr>
        <w:t>block</w:t>
      </w:r>
      <w:r>
        <w:rPr>
          <w:spacing w:val="-2"/>
          <w:sz w:val="22"/>
        </w:rPr>
        <w:t xml:space="preserve"> </w:t>
      </w:r>
      <w:r>
        <w:rPr>
          <w:sz w:val="22"/>
        </w:rPr>
        <w:t>gets</w:t>
      </w:r>
      <w:r>
        <w:rPr>
          <w:spacing w:val="-3"/>
          <w:sz w:val="22"/>
        </w:rPr>
        <w:t xml:space="preserve"> </w:t>
      </w:r>
      <w:r>
        <w:rPr>
          <w:sz w:val="22"/>
        </w:rPr>
        <w:t>written</w:t>
      </w:r>
      <w:r>
        <w:rPr>
          <w:spacing w:val="-7"/>
          <w:sz w:val="22"/>
        </w:rPr>
        <w:t xml:space="preserve"> </w:t>
      </w:r>
      <w:r>
        <w:rPr>
          <w:sz w:val="22"/>
        </w:rPr>
        <w:t>in</w:t>
      </w:r>
      <w:r>
        <w:rPr>
          <w:spacing w:val="-7"/>
          <w:sz w:val="22"/>
        </w:rPr>
        <w:t xml:space="preserve"> </w:t>
      </w:r>
      <w:r>
        <w:rPr>
          <w:sz w:val="22"/>
        </w:rPr>
        <w:t>all</w:t>
      </w:r>
      <w:r>
        <w:rPr>
          <w:spacing w:val="-8"/>
          <w:sz w:val="22"/>
        </w:rPr>
        <w:t xml:space="preserve"> </w:t>
      </w:r>
      <w:r>
        <w:rPr>
          <w:sz w:val="22"/>
        </w:rPr>
        <w:t>3</w:t>
      </w:r>
      <w:r>
        <w:rPr>
          <w:spacing w:val="-2"/>
          <w:sz w:val="22"/>
        </w:rPr>
        <w:t xml:space="preserve"> </w:t>
      </w:r>
      <w:r>
        <w:rPr>
          <w:sz w:val="22"/>
        </w:rPr>
        <w:t>DataNode</w:t>
      </w:r>
      <w:r>
        <w:rPr>
          <w:spacing w:val="-10"/>
          <w:sz w:val="22"/>
        </w:rPr>
        <w:t xml:space="preserve"> </w:t>
      </w:r>
      <w:r>
        <w:rPr>
          <w:sz w:val="22"/>
        </w:rPr>
        <w:t>then</w:t>
      </w:r>
      <w:r>
        <w:rPr>
          <w:spacing w:val="-2"/>
          <w:sz w:val="22"/>
        </w:rPr>
        <w:t xml:space="preserve"> </w:t>
      </w:r>
      <w:r>
        <w:rPr>
          <w:sz w:val="22"/>
        </w:rPr>
        <w:t>only</w:t>
      </w:r>
      <w:r>
        <w:rPr>
          <w:spacing w:val="-5"/>
          <w:sz w:val="22"/>
        </w:rPr>
        <w:t xml:space="preserve"> </w:t>
      </w:r>
      <w:r>
        <w:rPr>
          <w:sz w:val="22"/>
        </w:rPr>
        <w:t>cycle</w:t>
      </w:r>
      <w:r>
        <w:rPr>
          <w:spacing w:val="-10"/>
          <w:sz w:val="22"/>
        </w:rPr>
        <w:t xml:space="preserve"> </w:t>
      </w:r>
      <w:r>
        <w:rPr>
          <w:sz w:val="22"/>
        </w:rPr>
        <w:t>repeats</w:t>
      </w:r>
      <w:r>
        <w:rPr>
          <w:spacing w:val="-4"/>
          <w:sz w:val="22"/>
        </w:rPr>
        <w:t xml:space="preserve"> </w:t>
      </w:r>
      <w:r>
        <w:rPr>
          <w:sz w:val="22"/>
        </w:rPr>
        <w:t>for next</w:t>
      </w:r>
      <w:r>
        <w:rPr>
          <w:spacing w:val="-1"/>
          <w:sz w:val="22"/>
        </w:rPr>
        <w:t xml:space="preserve"> </w:t>
      </w:r>
      <w:r>
        <w:rPr>
          <w:sz w:val="22"/>
        </w:rPr>
        <w:t>block.</w:t>
      </w:r>
    </w:p>
    <w:p>
      <w:pPr>
        <w:pStyle w:val="9"/>
        <w:numPr>
          <w:ilvl w:val="1"/>
          <w:numId w:val="11"/>
        </w:numPr>
        <w:tabs>
          <w:tab w:val="left" w:pos="1146"/>
        </w:tabs>
        <w:spacing w:before="28" w:after="0" w:line="240" w:lineRule="auto"/>
        <w:ind w:left="1145" w:right="0" w:hanging="280"/>
        <w:jc w:val="left"/>
        <w:rPr>
          <w:b/>
          <w:color w:val="001F5F"/>
          <w:sz w:val="22"/>
        </w:rPr>
      </w:pPr>
      <w:r>
        <w:rPr>
          <w:color w:val="001F5F"/>
          <w:sz w:val="22"/>
        </w:rPr>
        <w:t>Who</w:t>
      </w:r>
      <w:r>
        <w:rPr>
          <w:color w:val="001F5F"/>
          <w:spacing w:val="-4"/>
          <w:sz w:val="22"/>
        </w:rPr>
        <w:t xml:space="preserve"> </w:t>
      </w:r>
      <w:r>
        <w:rPr>
          <w:color w:val="001F5F"/>
          <w:sz w:val="22"/>
        </w:rPr>
        <w:t>does</w:t>
      </w:r>
      <w:r>
        <w:rPr>
          <w:color w:val="001F5F"/>
          <w:spacing w:val="-4"/>
          <w:sz w:val="22"/>
        </w:rPr>
        <w:t xml:space="preserve"> </w:t>
      </w:r>
      <w:r>
        <w:rPr>
          <w:color w:val="001F5F"/>
          <w:sz w:val="22"/>
        </w:rPr>
        <w:t>the</w:t>
      </w:r>
      <w:r>
        <w:rPr>
          <w:color w:val="001F5F"/>
          <w:spacing w:val="-10"/>
          <w:sz w:val="22"/>
        </w:rPr>
        <w:t xml:space="preserve"> </w:t>
      </w:r>
      <w:r>
        <w:rPr>
          <w:color w:val="001F5F"/>
          <w:sz w:val="22"/>
        </w:rPr>
        <w:t>block</w:t>
      </w:r>
      <w:r>
        <w:rPr>
          <w:color w:val="001F5F"/>
          <w:spacing w:val="-8"/>
          <w:sz w:val="22"/>
        </w:rPr>
        <w:t xml:space="preserve"> </w:t>
      </w:r>
      <w:r>
        <w:rPr>
          <w:color w:val="001F5F"/>
          <w:sz w:val="22"/>
        </w:rPr>
        <w:t>replication?</w:t>
      </w:r>
    </w:p>
    <w:p>
      <w:pPr>
        <w:pStyle w:val="9"/>
        <w:numPr>
          <w:ilvl w:val="0"/>
          <w:numId w:val="10"/>
        </w:numPr>
        <w:tabs>
          <w:tab w:val="left" w:pos="1150"/>
        </w:tabs>
        <w:spacing w:before="190" w:after="0" w:line="264" w:lineRule="auto"/>
        <w:ind w:left="1149" w:right="531" w:hanging="284"/>
        <w:jc w:val="left"/>
        <w:rPr>
          <w:sz w:val="22"/>
        </w:rPr>
      </w:pPr>
      <w:r>
        <w:rPr>
          <w:sz w:val="22"/>
        </w:rPr>
        <w:t>In</w:t>
      </w:r>
      <w:r>
        <w:rPr>
          <w:spacing w:val="-3"/>
          <w:sz w:val="22"/>
        </w:rPr>
        <w:t xml:space="preserve"> </w:t>
      </w:r>
      <w:r>
        <w:rPr>
          <w:sz w:val="22"/>
        </w:rPr>
        <w:t>Hadoop</w:t>
      </w:r>
      <w:r>
        <w:rPr>
          <w:spacing w:val="-2"/>
          <w:sz w:val="22"/>
        </w:rPr>
        <w:t xml:space="preserve"> </w:t>
      </w:r>
      <w:r>
        <w:rPr>
          <w:sz w:val="22"/>
        </w:rPr>
        <w:t>Gen</w:t>
      </w:r>
      <w:r>
        <w:rPr>
          <w:spacing w:val="-2"/>
          <w:sz w:val="22"/>
        </w:rPr>
        <w:t xml:space="preserve"> </w:t>
      </w:r>
      <w:r>
        <w:rPr>
          <w:sz w:val="22"/>
        </w:rPr>
        <w:t>1</w:t>
      </w:r>
      <w:r>
        <w:rPr>
          <w:spacing w:val="-3"/>
          <w:sz w:val="22"/>
        </w:rPr>
        <w:t xml:space="preserve"> </w:t>
      </w:r>
      <w:r>
        <w:rPr>
          <w:sz w:val="22"/>
        </w:rPr>
        <w:t>there</w:t>
      </w:r>
      <w:r>
        <w:rPr>
          <w:spacing w:val="-3"/>
          <w:sz w:val="22"/>
        </w:rPr>
        <w:t xml:space="preserve"> </w:t>
      </w:r>
      <w:r>
        <w:rPr>
          <w:sz w:val="22"/>
        </w:rPr>
        <w:t>is</w:t>
      </w:r>
      <w:r>
        <w:rPr>
          <w:spacing w:val="-3"/>
          <w:sz w:val="22"/>
        </w:rPr>
        <w:t xml:space="preserve"> </w:t>
      </w:r>
      <w:r>
        <w:rPr>
          <w:sz w:val="22"/>
        </w:rPr>
        <w:t>only</w:t>
      </w:r>
      <w:r>
        <w:rPr>
          <w:spacing w:val="-2"/>
          <w:sz w:val="22"/>
        </w:rPr>
        <w:t xml:space="preserve"> </w:t>
      </w:r>
      <w:r>
        <w:rPr>
          <w:sz w:val="22"/>
        </w:rPr>
        <w:t>one</w:t>
      </w:r>
      <w:r>
        <w:rPr>
          <w:spacing w:val="-4"/>
          <w:sz w:val="22"/>
        </w:rPr>
        <w:t xml:space="preserve"> </w:t>
      </w:r>
      <w:r>
        <w:rPr>
          <w:sz w:val="22"/>
        </w:rPr>
        <w:t>NameNode</w:t>
      </w:r>
      <w:r>
        <w:rPr>
          <w:spacing w:val="-3"/>
          <w:sz w:val="22"/>
        </w:rPr>
        <w:t xml:space="preserve"> </w:t>
      </w:r>
      <w:r>
        <w:rPr>
          <w:sz w:val="22"/>
        </w:rPr>
        <w:t>wherein</w:t>
      </w:r>
      <w:r>
        <w:rPr>
          <w:spacing w:val="-2"/>
          <w:sz w:val="22"/>
        </w:rPr>
        <w:t xml:space="preserve"> </w:t>
      </w:r>
      <w:r>
        <w:rPr>
          <w:sz w:val="22"/>
        </w:rPr>
        <w:t>Gen2</w:t>
      </w:r>
      <w:r>
        <w:rPr>
          <w:spacing w:val="-3"/>
          <w:sz w:val="22"/>
        </w:rPr>
        <w:t xml:space="preserve"> </w:t>
      </w:r>
      <w:r>
        <w:rPr>
          <w:sz w:val="22"/>
        </w:rPr>
        <w:t>there</w:t>
      </w:r>
      <w:r>
        <w:rPr>
          <w:spacing w:val="-3"/>
          <w:sz w:val="22"/>
        </w:rPr>
        <w:t xml:space="preserve"> </w:t>
      </w:r>
      <w:r>
        <w:rPr>
          <w:sz w:val="22"/>
        </w:rPr>
        <w:t>is</w:t>
      </w:r>
      <w:r>
        <w:rPr>
          <w:spacing w:val="-3"/>
          <w:sz w:val="22"/>
        </w:rPr>
        <w:t xml:space="preserve"> </w:t>
      </w:r>
      <w:r>
        <w:rPr>
          <w:sz w:val="22"/>
        </w:rPr>
        <w:t>active</w:t>
      </w:r>
      <w:r>
        <w:rPr>
          <w:spacing w:val="-3"/>
          <w:sz w:val="22"/>
        </w:rPr>
        <w:t xml:space="preserve"> </w:t>
      </w:r>
      <w:r>
        <w:rPr>
          <w:sz w:val="22"/>
        </w:rPr>
        <w:t>passive</w:t>
      </w:r>
      <w:r>
        <w:rPr>
          <w:spacing w:val="-2"/>
          <w:sz w:val="22"/>
        </w:rPr>
        <w:t xml:space="preserve"> </w:t>
      </w:r>
      <w:r>
        <w:rPr>
          <w:sz w:val="22"/>
        </w:rPr>
        <w:t>model</w:t>
      </w:r>
      <w:r>
        <w:rPr>
          <w:spacing w:val="-2"/>
          <w:sz w:val="22"/>
        </w:rPr>
        <w:t xml:space="preserve"> </w:t>
      </w:r>
      <w:r>
        <w:rPr>
          <w:sz w:val="22"/>
        </w:rPr>
        <w:t>in</w:t>
      </w:r>
      <w:r>
        <w:rPr>
          <w:spacing w:val="-52"/>
          <w:sz w:val="22"/>
        </w:rPr>
        <w:t xml:space="preserve"> </w:t>
      </w:r>
      <w:r>
        <w:rPr>
          <w:spacing w:val="-1"/>
          <w:sz w:val="22"/>
        </w:rPr>
        <w:t>NameNode</w:t>
      </w:r>
      <w:r>
        <w:rPr>
          <w:spacing w:val="-5"/>
          <w:sz w:val="22"/>
        </w:rPr>
        <w:t xml:space="preserve"> </w:t>
      </w:r>
      <w:r>
        <w:rPr>
          <w:spacing w:val="-1"/>
          <w:sz w:val="22"/>
        </w:rPr>
        <w:t>where</w:t>
      </w:r>
      <w:r>
        <w:rPr>
          <w:spacing w:val="-16"/>
          <w:sz w:val="22"/>
        </w:rPr>
        <w:t xml:space="preserve"> </w:t>
      </w:r>
      <w:r>
        <w:rPr>
          <w:spacing w:val="-1"/>
          <w:sz w:val="22"/>
        </w:rPr>
        <w:t>one</w:t>
      </w:r>
      <w:r>
        <w:rPr>
          <w:spacing w:val="-4"/>
          <w:sz w:val="22"/>
        </w:rPr>
        <w:t xml:space="preserve"> </w:t>
      </w:r>
      <w:r>
        <w:rPr>
          <w:spacing w:val="-1"/>
          <w:sz w:val="22"/>
        </w:rPr>
        <w:t>more</w:t>
      </w:r>
      <w:r>
        <w:rPr>
          <w:spacing w:val="-10"/>
          <w:sz w:val="22"/>
        </w:rPr>
        <w:t xml:space="preserve"> </w:t>
      </w:r>
      <w:r>
        <w:rPr>
          <w:spacing w:val="-1"/>
          <w:sz w:val="22"/>
        </w:rPr>
        <w:t>node</w:t>
      </w:r>
      <w:r>
        <w:rPr>
          <w:spacing w:val="-10"/>
          <w:sz w:val="22"/>
        </w:rPr>
        <w:t xml:space="preserve"> </w:t>
      </w:r>
      <w:r>
        <w:rPr>
          <w:spacing w:val="-1"/>
          <w:sz w:val="22"/>
        </w:rPr>
        <w:t>"Passive</w:t>
      </w:r>
      <w:r>
        <w:rPr>
          <w:spacing w:val="-9"/>
          <w:sz w:val="22"/>
        </w:rPr>
        <w:t xml:space="preserve"> </w:t>
      </w:r>
      <w:r>
        <w:rPr>
          <w:spacing w:val="-1"/>
          <w:sz w:val="22"/>
        </w:rPr>
        <w:t>Node"</w:t>
      </w:r>
      <w:r>
        <w:rPr>
          <w:spacing w:val="-6"/>
          <w:sz w:val="22"/>
        </w:rPr>
        <w:t xml:space="preserve"> </w:t>
      </w:r>
      <w:r>
        <w:rPr>
          <w:sz w:val="22"/>
        </w:rPr>
        <w:t>comes</w:t>
      </w:r>
      <w:r>
        <w:rPr>
          <w:spacing w:val="2"/>
          <w:sz w:val="22"/>
        </w:rPr>
        <w:t xml:space="preserve"> </w:t>
      </w:r>
      <w:r>
        <w:rPr>
          <w:sz w:val="22"/>
        </w:rPr>
        <w:t>in</w:t>
      </w:r>
      <w:r>
        <w:rPr>
          <w:spacing w:val="-3"/>
          <w:sz w:val="22"/>
        </w:rPr>
        <w:t xml:space="preserve"> </w:t>
      </w:r>
      <w:r>
        <w:rPr>
          <w:sz w:val="22"/>
        </w:rPr>
        <w:t>picture.</w:t>
      </w:r>
    </w:p>
    <w:p>
      <w:pPr>
        <w:pStyle w:val="9"/>
        <w:numPr>
          <w:ilvl w:val="0"/>
          <w:numId w:val="10"/>
        </w:numPr>
        <w:tabs>
          <w:tab w:val="left" w:pos="1150"/>
        </w:tabs>
        <w:spacing w:before="12" w:after="0" w:line="268" w:lineRule="auto"/>
        <w:ind w:left="1149" w:right="539" w:hanging="284"/>
        <w:jc w:val="left"/>
        <w:rPr>
          <w:sz w:val="22"/>
        </w:rPr>
      </w:pPr>
      <w:r>
        <w:rPr>
          <w:spacing w:val="-1"/>
          <w:sz w:val="22"/>
        </w:rPr>
        <w:t>The</w:t>
      </w:r>
      <w:r>
        <w:rPr>
          <w:spacing w:val="-14"/>
          <w:sz w:val="22"/>
        </w:rPr>
        <w:t xml:space="preserve"> </w:t>
      </w:r>
      <w:r>
        <w:rPr>
          <w:spacing w:val="-1"/>
          <w:sz w:val="22"/>
        </w:rPr>
        <w:t>default</w:t>
      </w:r>
      <w:r>
        <w:rPr>
          <w:spacing w:val="-4"/>
          <w:sz w:val="22"/>
        </w:rPr>
        <w:t xml:space="preserve"> </w:t>
      </w:r>
      <w:r>
        <w:rPr>
          <w:spacing w:val="-1"/>
          <w:sz w:val="22"/>
        </w:rPr>
        <w:t>setting</w:t>
      </w:r>
      <w:r>
        <w:rPr>
          <w:spacing w:val="-9"/>
          <w:sz w:val="22"/>
        </w:rPr>
        <w:t xml:space="preserve"> </w:t>
      </w:r>
      <w:r>
        <w:rPr>
          <w:spacing w:val="-1"/>
          <w:sz w:val="22"/>
        </w:rPr>
        <w:t>for</w:t>
      </w:r>
      <w:r>
        <w:rPr>
          <w:spacing w:val="-4"/>
          <w:sz w:val="22"/>
        </w:rPr>
        <w:t xml:space="preserve"> </w:t>
      </w:r>
      <w:r>
        <w:rPr>
          <w:spacing w:val="-1"/>
          <w:sz w:val="22"/>
        </w:rPr>
        <w:t>Hadoop</w:t>
      </w:r>
      <w:r>
        <w:rPr>
          <w:spacing w:val="-5"/>
          <w:sz w:val="22"/>
        </w:rPr>
        <w:t xml:space="preserve"> </w:t>
      </w:r>
      <w:r>
        <w:rPr>
          <w:spacing w:val="-1"/>
          <w:sz w:val="22"/>
        </w:rPr>
        <w:t>is</w:t>
      </w:r>
      <w:r>
        <w:rPr>
          <w:spacing w:val="-5"/>
          <w:sz w:val="22"/>
        </w:rPr>
        <w:t xml:space="preserve"> </w:t>
      </w:r>
      <w:r>
        <w:rPr>
          <w:spacing w:val="-1"/>
          <w:sz w:val="22"/>
        </w:rPr>
        <w:t>to</w:t>
      </w:r>
      <w:r>
        <w:rPr>
          <w:spacing w:val="-12"/>
          <w:sz w:val="22"/>
        </w:rPr>
        <w:t xml:space="preserve"> </w:t>
      </w:r>
      <w:r>
        <w:rPr>
          <w:spacing w:val="-1"/>
          <w:sz w:val="22"/>
        </w:rPr>
        <w:t>have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3</w:t>
      </w:r>
      <w:r>
        <w:rPr>
          <w:spacing w:val="-4"/>
          <w:sz w:val="22"/>
        </w:rPr>
        <w:t xml:space="preserve"> </w:t>
      </w:r>
      <w:r>
        <w:rPr>
          <w:spacing w:val="-1"/>
          <w:sz w:val="22"/>
        </w:rPr>
        <w:t>copies</w:t>
      </w:r>
      <w:r>
        <w:rPr>
          <w:spacing w:val="-2"/>
          <w:sz w:val="22"/>
        </w:rPr>
        <w:t xml:space="preserve"> </w:t>
      </w:r>
      <w:r>
        <w:rPr>
          <w:sz w:val="22"/>
        </w:rPr>
        <w:t>of</w:t>
      </w:r>
      <w:r>
        <w:rPr>
          <w:spacing w:val="-6"/>
          <w:sz w:val="22"/>
        </w:rPr>
        <w:t xml:space="preserve"> </w:t>
      </w:r>
      <w:r>
        <w:rPr>
          <w:sz w:val="22"/>
        </w:rPr>
        <w:t>each</w:t>
      </w:r>
      <w:r>
        <w:rPr>
          <w:spacing w:val="-8"/>
          <w:sz w:val="22"/>
        </w:rPr>
        <w:t xml:space="preserve"> </w:t>
      </w:r>
      <w:r>
        <w:rPr>
          <w:sz w:val="22"/>
        </w:rPr>
        <w:t>block</w:t>
      </w:r>
      <w:r>
        <w:rPr>
          <w:spacing w:val="-9"/>
          <w:sz w:val="22"/>
        </w:rPr>
        <w:t xml:space="preserve"> </w:t>
      </w:r>
      <w:r>
        <w:rPr>
          <w:sz w:val="22"/>
        </w:rPr>
        <w:t>in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14"/>
          <w:sz w:val="22"/>
        </w:rPr>
        <w:t xml:space="preserve"> </w:t>
      </w:r>
      <w:r>
        <w:rPr>
          <w:sz w:val="22"/>
        </w:rPr>
        <w:t>cluster.</w:t>
      </w:r>
      <w:r>
        <w:rPr>
          <w:spacing w:val="-7"/>
          <w:sz w:val="22"/>
        </w:rPr>
        <w:t xml:space="preserve"> </w:t>
      </w:r>
      <w:r>
        <w:rPr>
          <w:sz w:val="22"/>
        </w:rPr>
        <w:t>This</w:t>
      </w:r>
      <w:r>
        <w:rPr>
          <w:spacing w:val="-4"/>
          <w:sz w:val="22"/>
        </w:rPr>
        <w:t xml:space="preserve"> </w:t>
      </w:r>
      <w:r>
        <w:rPr>
          <w:sz w:val="22"/>
        </w:rPr>
        <w:t>setting</w:t>
      </w:r>
      <w:r>
        <w:rPr>
          <w:spacing w:val="-9"/>
          <w:sz w:val="22"/>
        </w:rPr>
        <w:t xml:space="preserve"> </w:t>
      </w:r>
      <w:r>
        <w:rPr>
          <w:sz w:val="22"/>
        </w:rPr>
        <w:t>can</w:t>
      </w:r>
      <w:r>
        <w:rPr>
          <w:spacing w:val="-52"/>
          <w:sz w:val="22"/>
        </w:rPr>
        <w:t xml:space="preserve"> </w:t>
      </w:r>
      <w:r>
        <w:rPr>
          <w:sz w:val="22"/>
        </w:rPr>
        <w:t>be</w:t>
      </w:r>
      <w:r>
        <w:rPr>
          <w:spacing w:val="-8"/>
          <w:sz w:val="22"/>
        </w:rPr>
        <w:t xml:space="preserve"> </w:t>
      </w:r>
      <w:r>
        <w:rPr>
          <w:sz w:val="22"/>
        </w:rPr>
        <w:t>configured with</w:t>
      </w:r>
      <w:r>
        <w:rPr>
          <w:spacing w:val="-4"/>
          <w:sz w:val="22"/>
        </w:rPr>
        <w:t xml:space="preserve"> </w:t>
      </w:r>
      <w:r>
        <w:rPr>
          <w:sz w:val="22"/>
        </w:rPr>
        <w:t>"dfs.replication"</w:t>
      </w:r>
      <w:r>
        <w:rPr>
          <w:spacing w:val="-4"/>
          <w:sz w:val="22"/>
        </w:rPr>
        <w:t xml:space="preserve"> </w:t>
      </w:r>
      <w:r>
        <w:rPr>
          <w:sz w:val="22"/>
        </w:rPr>
        <w:t>parameter</w:t>
      </w:r>
      <w:r>
        <w:rPr>
          <w:spacing w:val="3"/>
          <w:sz w:val="22"/>
        </w:rPr>
        <w:t xml:space="preserve"> </w:t>
      </w:r>
      <w:r>
        <w:rPr>
          <w:sz w:val="22"/>
        </w:rPr>
        <w:t>of</w:t>
      </w:r>
      <w:r>
        <w:rPr>
          <w:spacing w:val="-1"/>
          <w:sz w:val="22"/>
        </w:rPr>
        <w:t xml:space="preserve"> </w:t>
      </w:r>
      <w:r>
        <w:rPr>
          <w:sz w:val="22"/>
        </w:rPr>
        <w:t>hdfs-site.xml</w:t>
      </w:r>
      <w:r>
        <w:rPr>
          <w:spacing w:val="-7"/>
          <w:sz w:val="22"/>
        </w:rPr>
        <w:t xml:space="preserve"> </w:t>
      </w:r>
      <w:r>
        <w:rPr>
          <w:sz w:val="22"/>
        </w:rPr>
        <w:t>file.</w:t>
      </w:r>
    </w:p>
    <w:p>
      <w:pPr>
        <w:pStyle w:val="9"/>
        <w:numPr>
          <w:ilvl w:val="0"/>
          <w:numId w:val="10"/>
        </w:numPr>
        <w:tabs>
          <w:tab w:val="left" w:pos="1150"/>
        </w:tabs>
        <w:spacing w:before="5" w:after="0" w:line="268" w:lineRule="auto"/>
        <w:ind w:left="1149" w:right="547" w:hanging="284"/>
        <w:jc w:val="left"/>
        <w:rPr>
          <w:sz w:val="22"/>
        </w:rPr>
      </w:pPr>
      <w:r>
        <w:rPr>
          <w:sz w:val="22"/>
        </w:rPr>
        <w:t>Keep</w:t>
      </w:r>
      <w:r>
        <w:rPr>
          <w:spacing w:val="12"/>
          <w:sz w:val="22"/>
        </w:rPr>
        <w:t xml:space="preserve"> </w:t>
      </w:r>
      <w:r>
        <w:rPr>
          <w:sz w:val="22"/>
        </w:rPr>
        <w:t>note</w:t>
      </w:r>
      <w:r>
        <w:rPr>
          <w:spacing w:val="5"/>
          <w:sz w:val="22"/>
        </w:rPr>
        <w:t xml:space="preserve"> </w:t>
      </w:r>
      <w:r>
        <w:rPr>
          <w:sz w:val="22"/>
        </w:rPr>
        <w:t>that</w:t>
      </w:r>
      <w:r>
        <w:rPr>
          <w:spacing w:val="12"/>
          <w:sz w:val="22"/>
        </w:rPr>
        <w:t xml:space="preserve"> </w:t>
      </w:r>
      <w:r>
        <w:rPr>
          <w:sz w:val="22"/>
        </w:rPr>
        <w:t>Client</w:t>
      </w:r>
      <w:r>
        <w:rPr>
          <w:spacing w:val="17"/>
          <w:sz w:val="22"/>
        </w:rPr>
        <w:t xml:space="preserve"> </w:t>
      </w:r>
      <w:r>
        <w:rPr>
          <w:sz w:val="22"/>
        </w:rPr>
        <w:t>directly</w:t>
      </w:r>
      <w:r>
        <w:rPr>
          <w:spacing w:val="8"/>
          <w:sz w:val="22"/>
        </w:rPr>
        <w:t xml:space="preserve"> </w:t>
      </w:r>
      <w:r>
        <w:rPr>
          <w:sz w:val="22"/>
        </w:rPr>
        <w:t>writes</w:t>
      </w:r>
      <w:r>
        <w:rPr>
          <w:spacing w:val="12"/>
          <w:sz w:val="22"/>
        </w:rPr>
        <w:t xml:space="preserve"> </w:t>
      </w:r>
      <w:r>
        <w:rPr>
          <w:sz w:val="22"/>
        </w:rPr>
        <w:t>the</w:t>
      </w:r>
      <w:r>
        <w:rPr>
          <w:spacing w:val="12"/>
          <w:sz w:val="22"/>
        </w:rPr>
        <w:t xml:space="preserve"> </w:t>
      </w:r>
      <w:r>
        <w:rPr>
          <w:sz w:val="22"/>
        </w:rPr>
        <w:t>block</w:t>
      </w:r>
      <w:r>
        <w:rPr>
          <w:spacing w:val="6"/>
          <w:sz w:val="22"/>
        </w:rPr>
        <w:t xml:space="preserve"> </w:t>
      </w:r>
      <w:r>
        <w:rPr>
          <w:sz w:val="22"/>
        </w:rPr>
        <w:t>to</w:t>
      </w:r>
      <w:r>
        <w:rPr>
          <w:spacing w:val="7"/>
          <w:sz w:val="22"/>
        </w:rPr>
        <w:t xml:space="preserve"> </w:t>
      </w:r>
      <w:r>
        <w:rPr>
          <w:sz w:val="22"/>
        </w:rPr>
        <w:t>the</w:t>
      </w:r>
      <w:r>
        <w:rPr>
          <w:spacing w:val="3"/>
          <w:sz w:val="22"/>
        </w:rPr>
        <w:t xml:space="preserve"> </w:t>
      </w:r>
      <w:r>
        <w:rPr>
          <w:sz w:val="22"/>
        </w:rPr>
        <w:t>DataNode</w:t>
      </w:r>
      <w:r>
        <w:rPr>
          <w:spacing w:val="5"/>
          <w:sz w:val="22"/>
        </w:rPr>
        <w:t xml:space="preserve"> </w:t>
      </w:r>
      <w:r>
        <w:rPr>
          <w:sz w:val="22"/>
        </w:rPr>
        <w:t>without</w:t>
      </w:r>
      <w:r>
        <w:rPr>
          <w:spacing w:val="12"/>
          <w:sz w:val="22"/>
        </w:rPr>
        <w:t xml:space="preserve"> </w:t>
      </w:r>
      <w:r>
        <w:rPr>
          <w:sz w:val="22"/>
        </w:rPr>
        <w:t>any</w:t>
      </w:r>
      <w:r>
        <w:rPr>
          <w:spacing w:val="7"/>
          <w:sz w:val="22"/>
        </w:rPr>
        <w:t xml:space="preserve"> </w:t>
      </w:r>
      <w:r>
        <w:rPr>
          <w:sz w:val="22"/>
        </w:rPr>
        <w:t>intervention</w:t>
      </w:r>
      <w:r>
        <w:rPr>
          <w:spacing w:val="11"/>
          <w:sz w:val="22"/>
        </w:rPr>
        <w:t xml:space="preserve"> </w:t>
      </w:r>
      <w:r>
        <w:rPr>
          <w:sz w:val="22"/>
        </w:rPr>
        <w:t>of</w:t>
      </w:r>
      <w:r>
        <w:rPr>
          <w:spacing w:val="-52"/>
          <w:sz w:val="22"/>
        </w:rPr>
        <w:t xml:space="preserve"> </w:t>
      </w:r>
      <w:r>
        <w:rPr>
          <w:sz w:val="22"/>
        </w:rPr>
        <w:t>NameNode</w:t>
      </w:r>
      <w:r>
        <w:rPr>
          <w:spacing w:val="-3"/>
          <w:sz w:val="22"/>
        </w:rPr>
        <w:t xml:space="preserve"> </w:t>
      </w:r>
      <w:r>
        <w:rPr>
          <w:sz w:val="22"/>
        </w:rPr>
        <w:t>in</w:t>
      </w:r>
      <w:r>
        <w:rPr>
          <w:spacing w:val="-3"/>
          <w:sz w:val="22"/>
        </w:rPr>
        <w:t xml:space="preserve"> </w:t>
      </w:r>
      <w:r>
        <w:rPr>
          <w:sz w:val="22"/>
        </w:rPr>
        <w:t>this</w:t>
      </w:r>
      <w:r>
        <w:rPr>
          <w:spacing w:val="-1"/>
          <w:sz w:val="22"/>
        </w:rPr>
        <w:t xml:space="preserve"> </w:t>
      </w:r>
      <w:r>
        <w:rPr>
          <w:sz w:val="22"/>
        </w:rPr>
        <w:t>process.</w:t>
      </w:r>
    </w:p>
    <w:p>
      <w:pPr>
        <w:pStyle w:val="3"/>
        <w:numPr>
          <w:ilvl w:val="1"/>
          <w:numId w:val="3"/>
        </w:numPr>
        <w:tabs>
          <w:tab w:val="left" w:pos="1290"/>
        </w:tabs>
        <w:spacing w:before="150" w:after="0" w:line="240" w:lineRule="auto"/>
        <w:ind w:left="1289" w:right="0" w:hanging="425"/>
        <w:jc w:val="left"/>
      </w:pPr>
      <w:bookmarkStart w:id="46" w:name="2.9 Hadoop limitations"/>
      <w:bookmarkEnd w:id="46"/>
      <w:bookmarkStart w:id="47" w:name="2.9 Hadoop limitations"/>
      <w:bookmarkEnd w:id="47"/>
      <w:r>
        <w:t>Hadoop</w:t>
      </w:r>
      <w:r>
        <w:rPr>
          <w:spacing w:val="-13"/>
        </w:rPr>
        <w:t xml:space="preserve"> </w:t>
      </w:r>
      <w:r>
        <w:t>limitations</w:t>
      </w:r>
    </w:p>
    <w:p>
      <w:pPr>
        <w:pStyle w:val="9"/>
        <w:numPr>
          <w:ilvl w:val="0"/>
          <w:numId w:val="14"/>
        </w:numPr>
        <w:tabs>
          <w:tab w:val="left" w:pos="1150"/>
        </w:tabs>
        <w:spacing w:before="204" w:after="0" w:line="256" w:lineRule="auto"/>
        <w:ind w:left="1149" w:right="500" w:hanging="284"/>
        <w:jc w:val="both"/>
        <w:rPr>
          <w:sz w:val="22"/>
        </w:rPr>
      </w:pPr>
      <w:r>
        <w:rPr>
          <w:spacing w:val="-1"/>
          <w:sz w:val="22"/>
        </w:rPr>
        <w:t>Network</w:t>
      </w:r>
      <w:r>
        <w:rPr>
          <w:spacing w:val="-10"/>
          <w:sz w:val="22"/>
        </w:rPr>
        <w:t xml:space="preserve"> </w:t>
      </w:r>
      <w:r>
        <w:rPr>
          <w:spacing w:val="-1"/>
          <w:sz w:val="22"/>
        </w:rPr>
        <w:t>File</w:t>
      </w:r>
      <w:r>
        <w:rPr>
          <w:spacing w:val="-11"/>
          <w:sz w:val="22"/>
        </w:rPr>
        <w:t xml:space="preserve"> </w:t>
      </w:r>
      <w:r>
        <w:rPr>
          <w:spacing w:val="-1"/>
          <w:sz w:val="22"/>
        </w:rPr>
        <w:t>system</w:t>
      </w:r>
      <w:r>
        <w:rPr>
          <w:spacing w:val="-10"/>
          <w:sz w:val="22"/>
        </w:rPr>
        <w:t xml:space="preserve"> </w:t>
      </w:r>
      <w:r>
        <w:rPr>
          <w:spacing w:val="-1"/>
          <w:sz w:val="22"/>
        </w:rPr>
        <w:t>is</w:t>
      </w:r>
      <w:r>
        <w:rPr>
          <w:spacing w:val="-8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 xml:space="preserve"> </w:t>
      </w:r>
      <w:r>
        <w:rPr>
          <w:spacing w:val="-1"/>
          <w:sz w:val="22"/>
        </w:rPr>
        <w:t>oldest</w:t>
      </w:r>
      <w:r>
        <w:rPr>
          <w:spacing w:val="-6"/>
          <w:sz w:val="22"/>
        </w:rPr>
        <w:t xml:space="preserve"> </w:t>
      </w:r>
      <w:r>
        <w:rPr>
          <w:spacing w:val="-1"/>
          <w:sz w:val="22"/>
        </w:rPr>
        <w:t>and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10"/>
          <w:sz w:val="22"/>
        </w:rPr>
        <w:t xml:space="preserve"> </w:t>
      </w:r>
      <w:r>
        <w:rPr>
          <w:sz w:val="22"/>
        </w:rPr>
        <w:t>most</w:t>
      </w:r>
      <w:r>
        <w:rPr>
          <w:spacing w:val="-6"/>
          <w:sz w:val="22"/>
        </w:rPr>
        <w:t xml:space="preserve"> </w:t>
      </w:r>
      <w:r>
        <w:rPr>
          <w:sz w:val="22"/>
        </w:rPr>
        <w:t>commonly</w:t>
      </w:r>
      <w:r>
        <w:rPr>
          <w:spacing w:val="-8"/>
          <w:sz w:val="22"/>
        </w:rPr>
        <w:t xml:space="preserve"> </w:t>
      </w:r>
      <w:r>
        <w:rPr>
          <w:sz w:val="22"/>
        </w:rPr>
        <w:t>used</w:t>
      </w:r>
      <w:r>
        <w:rPr>
          <w:spacing w:val="-8"/>
          <w:sz w:val="22"/>
        </w:rPr>
        <w:t xml:space="preserve"> </w:t>
      </w:r>
      <w:r>
        <w:rPr>
          <w:sz w:val="22"/>
        </w:rPr>
        <w:t>distributed</w:t>
      </w:r>
      <w:r>
        <w:rPr>
          <w:spacing w:val="-10"/>
          <w:sz w:val="22"/>
        </w:rPr>
        <w:t xml:space="preserve"> </w:t>
      </w:r>
      <w:r>
        <w:rPr>
          <w:sz w:val="22"/>
        </w:rPr>
        <w:t>file</w:t>
      </w:r>
      <w:r>
        <w:rPr>
          <w:spacing w:val="-10"/>
          <w:sz w:val="22"/>
        </w:rPr>
        <w:t xml:space="preserve"> </w:t>
      </w:r>
      <w:r>
        <w:rPr>
          <w:sz w:val="22"/>
        </w:rPr>
        <w:t>system</w:t>
      </w:r>
      <w:r>
        <w:rPr>
          <w:spacing w:val="-14"/>
          <w:sz w:val="22"/>
        </w:rPr>
        <w:t xml:space="preserve"> </w:t>
      </w:r>
      <w:r>
        <w:rPr>
          <w:sz w:val="22"/>
        </w:rPr>
        <w:t>and</w:t>
      </w:r>
      <w:r>
        <w:rPr>
          <w:spacing w:val="-9"/>
          <w:sz w:val="22"/>
        </w:rPr>
        <w:t xml:space="preserve"> </w:t>
      </w:r>
      <w:r>
        <w:rPr>
          <w:sz w:val="22"/>
        </w:rPr>
        <w:t>was</w:t>
      </w:r>
      <w:r>
        <w:rPr>
          <w:spacing w:val="-52"/>
          <w:sz w:val="22"/>
        </w:rPr>
        <w:t xml:space="preserve"> </w:t>
      </w:r>
      <w:r>
        <w:rPr>
          <w:sz w:val="22"/>
        </w:rPr>
        <w:t>designed for the general class of applications, Hadoop only specific kind of applications can</w:t>
      </w:r>
      <w:r>
        <w:rPr>
          <w:spacing w:val="1"/>
          <w:sz w:val="22"/>
        </w:rPr>
        <w:t xml:space="preserve"> </w:t>
      </w:r>
      <w:r>
        <w:rPr>
          <w:sz w:val="22"/>
        </w:rPr>
        <w:t>make</w:t>
      </w:r>
      <w:r>
        <w:rPr>
          <w:spacing w:val="-8"/>
          <w:sz w:val="22"/>
        </w:rPr>
        <w:t xml:space="preserve"> </w:t>
      </w:r>
      <w:r>
        <w:rPr>
          <w:sz w:val="22"/>
        </w:rPr>
        <w:t>use</w:t>
      </w:r>
      <w:r>
        <w:rPr>
          <w:spacing w:val="-5"/>
          <w:sz w:val="22"/>
        </w:rPr>
        <w:t xml:space="preserve"> </w:t>
      </w:r>
      <w:r>
        <w:rPr>
          <w:sz w:val="22"/>
        </w:rPr>
        <w:t>of</w:t>
      </w:r>
      <w:r>
        <w:rPr>
          <w:spacing w:val="2"/>
          <w:sz w:val="22"/>
        </w:rPr>
        <w:t xml:space="preserve"> </w:t>
      </w:r>
      <w:r>
        <w:rPr>
          <w:sz w:val="22"/>
        </w:rPr>
        <w:t>it.</w:t>
      </w:r>
    </w:p>
    <w:p>
      <w:pPr>
        <w:pStyle w:val="9"/>
        <w:numPr>
          <w:ilvl w:val="0"/>
          <w:numId w:val="14"/>
        </w:numPr>
        <w:tabs>
          <w:tab w:val="left" w:pos="1150"/>
        </w:tabs>
        <w:spacing w:before="21" w:after="0" w:line="256" w:lineRule="auto"/>
        <w:ind w:left="1148" w:right="499" w:hanging="283"/>
        <w:jc w:val="both"/>
        <w:rPr>
          <w:sz w:val="22"/>
        </w:rPr>
      </w:pPr>
      <w:r>
        <w:rPr>
          <w:sz w:val="22"/>
        </w:rPr>
        <w:t>It is known that Hadoop has been created to address the limitations of the distributed file</w:t>
      </w:r>
      <w:r>
        <w:rPr>
          <w:spacing w:val="1"/>
          <w:sz w:val="22"/>
        </w:rPr>
        <w:t xml:space="preserve"> </w:t>
      </w:r>
      <w:r>
        <w:rPr>
          <w:sz w:val="22"/>
        </w:rPr>
        <w:t>system, where it can store the large amount of data, offers failure protection and provides fast</w:t>
      </w:r>
      <w:r>
        <w:rPr>
          <w:spacing w:val="-52"/>
          <w:sz w:val="22"/>
        </w:rPr>
        <w:t xml:space="preserve"> </w:t>
      </w:r>
      <w:r>
        <w:rPr>
          <w:sz w:val="22"/>
        </w:rPr>
        <w:t>access,</w:t>
      </w:r>
      <w:r>
        <w:rPr>
          <w:spacing w:val="-5"/>
          <w:sz w:val="22"/>
        </w:rPr>
        <w:t xml:space="preserve"> </w:t>
      </w:r>
      <w:r>
        <w:rPr>
          <w:sz w:val="22"/>
        </w:rPr>
        <w:t>but</w:t>
      </w:r>
      <w:r>
        <w:rPr>
          <w:spacing w:val="-6"/>
          <w:sz w:val="22"/>
        </w:rPr>
        <w:t xml:space="preserve"> </w:t>
      </w:r>
      <w:r>
        <w:rPr>
          <w:sz w:val="22"/>
        </w:rPr>
        <w:t>it</w:t>
      </w:r>
      <w:r>
        <w:rPr>
          <w:spacing w:val="-6"/>
          <w:sz w:val="22"/>
        </w:rPr>
        <w:t xml:space="preserve"> </w:t>
      </w:r>
      <w:r>
        <w:rPr>
          <w:sz w:val="22"/>
        </w:rPr>
        <w:t>should</w:t>
      </w:r>
      <w:r>
        <w:rPr>
          <w:spacing w:val="-10"/>
          <w:sz w:val="22"/>
        </w:rPr>
        <w:t xml:space="preserve"> </w:t>
      </w:r>
      <w:r>
        <w:rPr>
          <w:sz w:val="22"/>
        </w:rPr>
        <w:t>be</w:t>
      </w:r>
      <w:r>
        <w:rPr>
          <w:spacing w:val="-9"/>
          <w:sz w:val="22"/>
        </w:rPr>
        <w:t xml:space="preserve"> </w:t>
      </w:r>
      <w:r>
        <w:rPr>
          <w:sz w:val="22"/>
        </w:rPr>
        <w:t>known</w:t>
      </w:r>
      <w:r>
        <w:rPr>
          <w:spacing w:val="-10"/>
          <w:sz w:val="22"/>
        </w:rPr>
        <w:t xml:space="preserve"> </w:t>
      </w:r>
      <w:r>
        <w:rPr>
          <w:sz w:val="22"/>
        </w:rPr>
        <w:t>that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13"/>
          <w:sz w:val="22"/>
        </w:rPr>
        <w:t xml:space="preserve"> </w:t>
      </w:r>
      <w:r>
        <w:rPr>
          <w:sz w:val="22"/>
        </w:rPr>
        <w:t>benefits</w:t>
      </w:r>
      <w:r>
        <w:rPr>
          <w:spacing w:val="-5"/>
          <w:sz w:val="22"/>
        </w:rPr>
        <w:t xml:space="preserve"> </w:t>
      </w:r>
      <w:r>
        <w:rPr>
          <w:sz w:val="22"/>
        </w:rPr>
        <w:t>that</w:t>
      </w:r>
      <w:r>
        <w:rPr>
          <w:spacing w:val="-1"/>
          <w:sz w:val="22"/>
        </w:rPr>
        <w:t xml:space="preserve"> </w:t>
      </w:r>
      <w:r>
        <w:rPr>
          <w:sz w:val="22"/>
        </w:rPr>
        <w:t>come</w:t>
      </w:r>
      <w:r>
        <w:rPr>
          <w:spacing w:val="-3"/>
          <w:sz w:val="22"/>
        </w:rPr>
        <w:t xml:space="preserve"> </w:t>
      </w:r>
      <w:r>
        <w:rPr>
          <w:sz w:val="22"/>
        </w:rPr>
        <w:t>with</w:t>
      </w:r>
      <w:r>
        <w:rPr>
          <w:spacing w:val="-6"/>
          <w:sz w:val="22"/>
        </w:rPr>
        <w:t xml:space="preserve"> </w:t>
      </w:r>
      <w:r>
        <w:rPr>
          <w:sz w:val="22"/>
        </w:rPr>
        <w:t>Hadoop</w:t>
      </w:r>
      <w:r>
        <w:rPr>
          <w:spacing w:val="-2"/>
          <w:sz w:val="22"/>
        </w:rPr>
        <w:t xml:space="preserve"> </w:t>
      </w:r>
      <w:r>
        <w:rPr>
          <w:sz w:val="22"/>
        </w:rPr>
        <w:t>come</w:t>
      </w:r>
      <w:r>
        <w:rPr>
          <w:spacing w:val="-5"/>
          <w:sz w:val="22"/>
        </w:rPr>
        <w:t xml:space="preserve"> </w:t>
      </w:r>
      <w:r>
        <w:rPr>
          <w:sz w:val="22"/>
        </w:rPr>
        <w:t>at some</w:t>
      </w:r>
      <w:r>
        <w:rPr>
          <w:spacing w:val="-5"/>
          <w:sz w:val="22"/>
        </w:rPr>
        <w:t xml:space="preserve"> </w:t>
      </w:r>
      <w:r>
        <w:rPr>
          <w:sz w:val="22"/>
        </w:rPr>
        <w:t>cost.</w:t>
      </w:r>
    </w:p>
    <w:p>
      <w:pPr>
        <w:pStyle w:val="9"/>
        <w:numPr>
          <w:ilvl w:val="0"/>
          <w:numId w:val="14"/>
        </w:numPr>
        <w:tabs>
          <w:tab w:val="left" w:pos="1150"/>
        </w:tabs>
        <w:spacing w:before="68" w:after="0" w:line="266" w:lineRule="auto"/>
        <w:ind w:left="1149" w:right="497" w:hanging="284"/>
        <w:jc w:val="both"/>
        <w:rPr>
          <w:sz w:val="22"/>
        </w:rPr>
      </w:pPr>
      <w:r>
        <w:rPr>
          <w:spacing w:val="-1"/>
          <w:sz w:val="22"/>
        </w:rPr>
        <w:t>Hadoop</w:t>
      </w:r>
      <w:r>
        <w:rPr>
          <w:spacing w:val="-9"/>
          <w:sz w:val="22"/>
        </w:rPr>
        <w:t xml:space="preserve"> </w:t>
      </w:r>
      <w:r>
        <w:rPr>
          <w:spacing w:val="-1"/>
          <w:sz w:val="22"/>
        </w:rPr>
        <w:t>is</w:t>
      </w:r>
      <w:r>
        <w:rPr>
          <w:spacing w:val="-11"/>
          <w:sz w:val="22"/>
        </w:rPr>
        <w:t xml:space="preserve"> </w:t>
      </w:r>
      <w:r>
        <w:rPr>
          <w:spacing w:val="-1"/>
          <w:sz w:val="22"/>
        </w:rPr>
        <w:t>designed</w:t>
      </w:r>
      <w:r>
        <w:rPr>
          <w:spacing w:val="-11"/>
          <w:sz w:val="22"/>
        </w:rPr>
        <w:t xml:space="preserve"> </w:t>
      </w:r>
      <w:r>
        <w:rPr>
          <w:spacing w:val="-1"/>
          <w:sz w:val="22"/>
        </w:rPr>
        <w:t>for</w:t>
      </w:r>
      <w:r>
        <w:rPr>
          <w:spacing w:val="-11"/>
          <w:sz w:val="22"/>
        </w:rPr>
        <w:t xml:space="preserve"> </w:t>
      </w:r>
      <w:r>
        <w:rPr>
          <w:spacing w:val="-1"/>
          <w:sz w:val="22"/>
        </w:rPr>
        <w:t>applications</w:t>
      </w:r>
      <w:r>
        <w:rPr>
          <w:spacing w:val="-10"/>
          <w:sz w:val="22"/>
        </w:rPr>
        <w:t xml:space="preserve"> </w:t>
      </w:r>
      <w:r>
        <w:rPr>
          <w:spacing w:val="-1"/>
          <w:sz w:val="22"/>
        </w:rPr>
        <w:t>that</w:t>
      </w:r>
      <w:r>
        <w:rPr>
          <w:spacing w:val="-11"/>
          <w:sz w:val="22"/>
        </w:rPr>
        <w:t xml:space="preserve"> </w:t>
      </w:r>
      <w:r>
        <w:rPr>
          <w:spacing w:val="-1"/>
          <w:sz w:val="22"/>
        </w:rPr>
        <w:t>require</w:t>
      </w:r>
      <w:r>
        <w:rPr>
          <w:spacing w:val="-15"/>
          <w:sz w:val="22"/>
        </w:rPr>
        <w:t xml:space="preserve"> </w:t>
      </w:r>
      <w:r>
        <w:rPr>
          <w:spacing w:val="-1"/>
          <w:sz w:val="22"/>
        </w:rPr>
        <w:t>random</w:t>
      </w:r>
      <w:r>
        <w:rPr>
          <w:spacing w:val="-12"/>
          <w:sz w:val="22"/>
        </w:rPr>
        <w:t xml:space="preserve"> </w:t>
      </w:r>
      <w:r>
        <w:rPr>
          <w:spacing w:val="-1"/>
          <w:sz w:val="22"/>
        </w:rPr>
        <w:t>reads;</w:t>
      </w:r>
      <w:r>
        <w:rPr>
          <w:spacing w:val="-8"/>
          <w:sz w:val="22"/>
        </w:rPr>
        <w:t xml:space="preserve"> </w:t>
      </w:r>
      <w:r>
        <w:rPr>
          <w:spacing w:val="-1"/>
          <w:sz w:val="22"/>
        </w:rPr>
        <w:t>so</w:t>
      </w:r>
      <w:r>
        <w:rPr>
          <w:spacing w:val="22"/>
          <w:sz w:val="22"/>
        </w:rPr>
        <w:t xml:space="preserve"> </w:t>
      </w:r>
      <w:r>
        <w:rPr>
          <w:spacing w:val="-1"/>
          <w:sz w:val="22"/>
        </w:rPr>
        <w:t>if</w:t>
      </w:r>
      <w:r>
        <w:rPr>
          <w:spacing w:val="-11"/>
          <w:sz w:val="22"/>
        </w:rPr>
        <w:t xml:space="preserve"> </w:t>
      </w:r>
      <w:r>
        <w:rPr>
          <w:spacing w:val="-1"/>
          <w:sz w:val="22"/>
        </w:rPr>
        <w:t>a</w:t>
      </w:r>
      <w:r>
        <w:rPr>
          <w:spacing w:val="-10"/>
          <w:sz w:val="22"/>
        </w:rPr>
        <w:t xml:space="preserve"> </w:t>
      </w:r>
      <w:r>
        <w:rPr>
          <w:spacing w:val="-1"/>
          <w:sz w:val="22"/>
        </w:rPr>
        <w:t>file</w:t>
      </w:r>
      <w:r>
        <w:rPr>
          <w:spacing w:val="-14"/>
          <w:sz w:val="22"/>
        </w:rPr>
        <w:t xml:space="preserve"> </w:t>
      </w:r>
      <w:r>
        <w:rPr>
          <w:spacing w:val="-1"/>
          <w:sz w:val="22"/>
        </w:rPr>
        <w:t>has</w:t>
      </w:r>
      <w:r>
        <w:rPr>
          <w:spacing w:val="-10"/>
          <w:sz w:val="22"/>
        </w:rPr>
        <w:t xml:space="preserve"> </w:t>
      </w:r>
      <w:r>
        <w:rPr>
          <w:spacing w:val="-1"/>
          <w:sz w:val="22"/>
        </w:rPr>
        <w:t>four</w:t>
      </w:r>
      <w:r>
        <w:rPr>
          <w:sz w:val="22"/>
        </w:rPr>
        <w:t xml:space="preserve"> </w:t>
      </w:r>
      <w:r>
        <w:rPr>
          <w:spacing w:val="-1"/>
          <w:sz w:val="22"/>
        </w:rPr>
        <w:t>parts</w:t>
      </w:r>
      <w:r>
        <w:rPr>
          <w:spacing w:val="-5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-10"/>
          <w:sz w:val="22"/>
        </w:rPr>
        <w:t xml:space="preserve"> </w:t>
      </w:r>
      <w:r>
        <w:rPr>
          <w:sz w:val="22"/>
        </w:rPr>
        <w:t>file</w:t>
      </w:r>
      <w:r>
        <w:rPr>
          <w:spacing w:val="-53"/>
          <w:sz w:val="22"/>
        </w:rPr>
        <w:t xml:space="preserve"> </w:t>
      </w:r>
      <w:r>
        <w:rPr>
          <w:spacing w:val="-1"/>
          <w:sz w:val="22"/>
        </w:rPr>
        <w:t>would</w:t>
      </w:r>
      <w:r>
        <w:rPr>
          <w:spacing w:val="-11"/>
          <w:sz w:val="22"/>
        </w:rPr>
        <w:t xml:space="preserve"> </w:t>
      </w:r>
      <w:r>
        <w:rPr>
          <w:spacing w:val="-1"/>
          <w:sz w:val="22"/>
        </w:rPr>
        <w:t>like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to</w:t>
      </w:r>
      <w:r>
        <w:rPr>
          <w:spacing w:val="-10"/>
          <w:sz w:val="22"/>
        </w:rPr>
        <w:t xml:space="preserve"> </w:t>
      </w:r>
      <w:r>
        <w:rPr>
          <w:spacing w:val="-1"/>
          <w:sz w:val="22"/>
        </w:rPr>
        <w:t>read</w:t>
      </w:r>
      <w:r>
        <w:rPr>
          <w:spacing w:val="-11"/>
          <w:sz w:val="22"/>
        </w:rPr>
        <w:t xml:space="preserve"> </w:t>
      </w:r>
      <w:r>
        <w:rPr>
          <w:spacing w:val="-1"/>
          <w:sz w:val="22"/>
        </w:rPr>
        <w:t>all</w:t>
      </w:r>
      <w:r>
        <w:rPr>
          <w:spacing w:val="-10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parts</w:t>
      </w:r>
      <w:r>
        <w:rPr>
          <w:spacing w:val="-10"/>
          <w:sz w:val="22"/>
        </w:rPr>
        <w:t xml:space="preserve"> </w:t>
      </w:r>
      <w:r>
        <w:rPr>
          <w:spacing w:val="-1"/>
          <w:sz w:val="22"/>
        </w:rPr>
        <w:t>one-by-one</w:t>
      </w:r>
      <w:r>
        <w:rPr>
          <w:spacing w:val="-10"/>
          <w:sz w:val="22"/>
        </w:rPr>
        <w:t xml:space="preserve"> </w:t>
      </w:r>
      <w:r>
        <w:rPr>
          <w:sz w:val="22"/>
        </w:rPr>
        <w:t>going</w:t>
      </w:r>
      <w:r>
        <w:rPr>
          <w:spacing w:val="-10"/>
          <w:sz w:val="22"/>
        </w:rPr>
        <w:t xml:space="preserve"> </w:t>
      </w:r>
      <w:r>
        <w:rPr>
          <w:sz w:val="22"/>
        </w:rPr>
        <w:t>from</w:t>
      </w:r>
      <w:r>
        <w:rPr>
          <w:spacing w:val="-13"/>
          <w:sz w:val="22"/>
        </w:rPr>
        <w:t xml:space="preserve"> </w:t>
      </w:r>
      <w:r>
        <w:rPr>
          <w:sz w:val="22"/>
        </w:rPr>
        <w:t>1</w:t>
      </w:r>
      <w:r>
        <w:rPr>
          <w:spacing w:val="-9"/>
          <w:sz w:val="22"/>
        </w:rPr>
        <w:t xml:space="preserve"> </w:t>
      </w:r>
      <w:r>
        <w:rPr>
          <w:sz w:val="22"/>
        </w:rPr>
        <w:t>to</w:t>
      </w:r>
      <w:r>
        <w:rPr>
          <w:spacing w:val="-9"/>
          <w:sz w:val="22"/>
        </w:rPr>
        <w:t xml:space="preserve"> </w:t>
      </w:r>
      <w:r>
        <w:rPr>
          <w:sz w:val="22"/>
        </w:rPr>
        <w:t>4</w:t>
      </w:r>
      <w:r>
        <w:rPr>
          <w:spacing w:val="-8"/>
          <w:sz w:val="22"/>
        </w:rPr>
        <w:t xml:space="preserve"> </w:t>
      </w:r>
      <w:r>
        <w:rPr>
          <w:sz w:val="22"/>
        </w:rPr>
        <w:t>till</w:t>
      </w:r>
      <w:r>
        <w:rPr>
          <w:spacing w:val="-10"/>
          <w:sz w:val="22"/>
        </w:rPr>
        <w:t xml:space="preserve"> </w:t>
      </w:r>
      <w:r>
        <w:rPr>
          <w:sz w:val="22"/>
        </w:rPr>
        <w:t>the</w:t>
      </w:r>
      <w:r>
        <w:rPr>
          <w:spacing w:val="-11"/>
          <w:sz w:val="22"/>
        </w:rPr>
        <w:t xml:space="preserve"> </w:t>
      </w:r>
      <w:r>
        <w:rPr>
          <w:sz w:val="22"/>
        </w:rPr>
        <w:t>end.</w:t>
      </w:r>
      <w:r>
        <w:rPr>
          <w:spacing w:val="-4"/>
          <w:sz w:val="22"/>
        </w:rPr>
        <w:t xml:space="preserve"> </w:t>
      </w:r>
      <w:r>
        <w:rPr>
          <w:sz w:val="22"/>
        </w:rPr>
        <w:t>Random</w:t>
      </w:r>
      <w:r>
        <w:rPr>
          <w:spacing w:val="-13"/>
          <w:sz w:val="22"/>
        </w:rPr>
        <w:t xml:space="preserve"> </w:t>
      </w:r>
      <w:r>
        <w:rPr>
          <w:sz w:val="22"/>
        </w:rPr>
        <w:t>seek</w:t>
      </w:r>
      <w:r>
        <w:rPr>
          <w:spacing w:val="-9"/>
          <w:sz w:val="22"/>
        </w:rPr>
        <w:t xml:space="preserve"> </w:t>
      </w:r>
      <w:r>
        <w:rPr>
          <w:sz w:val="22"/>
        </w:rPr>
        <w:t>is</w:t>
      </w:r>
      <w:r>
        <w:rPr>
          <w:spacing w:val="-7"/>
          <w:sz w:val="22"/>
        </w:rPr>
        <w:t xml:space="preserve"> </w:t>
      </w:r>
      <w:r>
        <w:rPr>
          <w:sz w:val="22"/>
        </w:rPr>
        <w:t>where</w:t>
      </w:r>
      <w:r>
        <w:rPr>
          <w:spacing w:val="-53"/>
          <w:sz w:val="22"/>
        </w:rPr>
        <w:t xml:space="preserve"> </w:t>
      </w:r>
      <w:r>
        <w:rPr>
          <w:sz w:val="22"/>
        </w:rPr>
        <w:t>you want to go to a specific location in the file; this issomething that isn’t possible with</w:t>
      </w:r>
      <w:r>
        <w:rPr>
          <w:spacing w:val="1"/>
          <w:sz w:val="22"/>
        </w:rPr>
        <w:t xml:space="preserve"> </w:t>
      </w:r>
      <w:r>
        <w:rPr>
          <w:sz w:val="22"/>
        </w:rPr>
        <w:t>Hadoop.</w:t>
      </w:r>
      <w:r>
        <w:rPr>
          <w:spacing w:val="1"/>
          <w:sz w:val="22"/>
        </w:rPr>
        <w:t xml:space="preserve"> </w:t>
      </w:r>
      <w:r>
        <w:rPr>
          <w:sz w:val="22"/>
        </w:rPr>
        <w:t>Hence,</w:t>
      </w:r>
      <w:r>
        <w:rPr>
          <w:spacing w:val="3"/>
          <w:sz w:val="22"/>
        </w:rPr>
        <w:t xml:space="preserve"> </w:t>
      </w:r>
      <w:r>
        <w:rPr>
          <w:sz w:val="22"/>
        </w:rPr>
        <w:t>Hadoop is</w:t>
      </w:r>
      <w:r>
        <w:rPr>
          <w:spacing w:val="-2"/>
          <w:sz w:val="22"/>
        </w:rPr>
        <w:t xml:space="preserve"> </w:t>
      </w:r>
      <w:r>
        <w:rPr>
          <w:sz w:val="22"/>
        </w:rPr>
        <w:t>designed</w:t>
      </w:r>
      <w:r>
        <w:rPr>
          <w:spacing w:val="-4"/>
          <w:sz w:val="22"/>
        </w:rPr>
        <w:t xml:space="preserve"> </w:t>
      </w:r>
      <w:r>
        <w:rPr>
          <w:sz w:val="22"/>
        </w:rPr>
        <w:t>for</w:t>
      </w:r>
      <w:r>
        <w:rPr>
          <w:spacing w:val="1"/>
          <w:sz w:val="22"/>
        </w:rPr>
        <w:t xml:space="preserve"> </w:t>
      </w:r>
      <w:r>
        <w:rPr>
          <w:sz w:val="22"/>
        </w:rPr>
        <w:t>non-</w:t>
      </w:r>
      <w:r>
        <w:rPr>
          <w:spacing w:val="-1"/>
          <w:sz w:val="22"/>
        </w:rPr>
        <w:t xml:space="preserve"> </w:t>
      </w:r>
      <w:r>
        <w:rPr>
          <w:sz w:val="22"/>
        </w:rPr>
        <w:t>real-time</w:t>
      </w:r>
      <w:r>
        <w:rPr>
          <w:spacing w:val="-4"/>
          <w:sz w:val="22"/>
        </w:rPr>
        <w:t xml:space="preserve"> </w:t>
      </w:r>
      <w:r>
        <w:rPr>
          <w:sz w:val="22"/>
        </w:rPr>
        <w:t>batch</w:t>
      </w:r>
      <w:r>
        <w:rPr>
          <w:spacing w:val="-5"/>
          <w:sz w:val="22"/>
        </w:rPr>
        <w:t xml:space="preserve"> </w:t>
      </w:r>
      <w:r>
        <w:rPr>
          <w:sz w:val="22"/>
        </w:rPr>
        <w:t>processing</w:t>
      </w:r>
      <w:r>
        <w:rPr>
          <w:spacing w:val="-5"/>
          <w:sz w:val="22"/>
        </w:rPr>
        <w:t xml:space="preserve"> </w:t>
      </w:r>
      <w:r>
        <w:rPr>
          <w:sz w:val="22"/>
        </w:rPr>
        <w:t>of</w:t>
      </w:r>
      <w:r>
        <w:rPr>
          <w:spacing w:val="2"/>
          <w:sz w:val="22"/>
        </w:rPr>
        <w:t xml:space="preserve"> </w:t>
      </w:r>
      <w:r>
        <w:rPr>
          <w:sz w:val="22"/>
        </w:rPr>
        <w:t>data.</w:t>
      </w:r>
    </w:p>
    <w:p>
      <w:pPr>
        <w:pStyle w:val="9"/>
        <w:numPr>
          <w:ilvl w:val="0"/>
          <w:numId w:val="14"/>
        </w:numPr>
        <w:tabs>
          <w:tab w:val="left" w:pos="1150"/>
        </w:tabs>
        <w:spacing w:before="0" w:after="0" w:line="261" w:lineRule="auto"/>
        <w:ind w:left="1149" w:right="493" w:hanging="284"/>
        <w:jc w:val="both"/>
        <w:rPr>
          <w:sz w:val="22"/>
        </w:rPr>
      </w:pPr>
      <w:r>
        <w:rPr>
          <w:sz w:val="22"/>
        </w:rPr>
        <w:t>Hadoop is designed for streaming reads caching of data isn’t provided. Caching of data is</w:t>
      </w:r>
      <w:r>
        <w:rPr>
          <w:spacing w:val="1"/>
          <w:sz w:val="22"/>
        </w:rPr>
        <w:t xml:space="preserve"> </w:t>
      </w:r>
      <w:r>
        <w:rPr>
          <w:sz w:val="22"/>
        </w:rPr>
        <w:t>provided which means that when you want to read data another time, it can be read very fast</w:t>
      </w:r>
      <w:r>
        <w:rPr>
          <w:spacing w:val="1"/>
          <w:sz w:val="22"/>
        </w:rPr>
        <w:t xml:space="preserve"> </w:t>
      </w:r>
      <w:r>
        <w:rPr>
          <w:sz w:val="22"/>
        </w:rPr>
        <w:t>from the cache. This caching isn’t possible because you get faster access to the data directly</w:t>
      </w:r>
      <w:r>
        <w:rPr>
          <w:spacing w:val="1"/>
          <w:sz w:val="22"/>
        </w:rPr>
        <w:t xml:space="preserve"> </w:t>
      </w:r>
      <w:r>
        <w:rPr>
          <w:sz w:val="22"/>
        </w:rPr>
        <w:t>by</w:t>
      </w:r>
      <w:r>
        <w:rPr>
          <w:spacing w:val="-13"/>
          <w:sz w:val="22"/>
        </w:rPr>
        <w:t xml:space="preserve"> </w:t>
      </w:r>
      <w:r>
        <w:rPr>
          <w:sz w:val="22"/>
        </w:rPr>
        <w:t>doing</w:t>
      </w:r>
      <w:r>
        <w:rPr>
          <w:spacing w:val="-13"/>
          <w:sz w:val="22"/>
        </w:rPr>
        <w:t xml:space="preserve"> </w:t>
      </w:r>
      <w:r>
        <w:rPr>
          <w:sz w:val="22"/>
        </w:rPr>
        <w:t>the</w:t>
      </w:r>
      <w:r>
        <w:rPr>
          <w:spacing w:val="-11"/>
          <w:sz w:val="22"/>
        </w:rPr>
        <w:t xml:space="preserve"> </w:t>
      </w:r>
      <w:r>
        <w:rPr>
          <w:sz w:val="22"/>
        </w:rPr>
        <w:t>sequential</w:t>
      </w:r>
      <w:r>
        <w:rPr>
          <w:spacing w:val="-6"/>
          <w:sz w:val="22"/>
        </w:rPr>
        <w:t xml:space="preserve"> </w:t>
      </w:r>
      <w:r>
        <w:rPr>
          <w:sz w:val="22"/>
        </w:rPr>
        <w:t>read;</w:t>
      </w:r>
      <w:r>
        <w:rPr>
          <w:spacing w:val="-1"/>
          <w:sz w:val="22"/>
        </w:rPr>
        <w:t xml:space="preserve"> </w:t>
      </w:r>
      <w:r>
        <w:rPr>
          <w:sz w:val="22"/>
        </w:rPr>
        <w:t>hence</w:t>
      </w:r>
      <w:r>
        <w:rPr>
          <w:spacing w:val="-11"/>
          <w:sz w:val="22"/>
        </w:rPr>
        <w:t xml:space="preserve"> </w:t>
      </w:r>
      <w:r>
        <w:rPr>
          <w:sz w:val="22"/>
        </w:rPr>
        <w:t>caching</w:t>
      </w:r>
      <w:r>
        <w:rPr>
          <w:spacing w:val="-8"/>
          <w:sz w:val="22"/>
        </w:rPr>
        <w:t xml:space="preserve"> </w:t>
      </w:r>
      <w:r>
        <w:rPr>
          <w:sz w:val="22"/>
        </w:rPr>
        <w:t>isn’t</w:t>
      </w:r>
      <w:r>
        <w:rPr>
          <w:spacing w:val="1"/>
          <w:sz w:val="22"/>
        </w:rPr>
        <w:t xml:space="preserve"> </w:t>
      </w:r>
      <w:r>
        <w:rPr>
          <w:sz w:val="22"/>
        </w:rPr>
        <w:t>available</w:t>
      </w:r>
      <w:r>
        <w:rPr>
          <w:spacing w:val="-7"/>
          <w:sz w:val="22"/>
        </w:rPr>
        <w:t xml:space="preserve"> </w:t>
      </w:r>
      <w:r>
        <w:rPr>
          <w:sz w:val="22"/>
        </w:rPr>
        <w:t>through</w:t>
      </w:r>
      <w:r>
        <w:rPr>
          <w:spacing w:val="-2"/>
          <w:sz w:val="22"/>
        </w:rPr>
        <w:t xml:space="preserve"> </w:t>
      </w:r>
      <w:r>
        <w:rPr>
          <w:sz w:val="22"/>
        </w:rPr>
        <w:t>Hadoop.</w:t>
      </w:r>
    </w:p>
    <w:p>
      <w:pPr>
        <w:pStyle w:val="9"/>
        <w:numPr>
          <w:ilvl w:val="0"/>
          <w:numId w:val="14"/>
        </w:numPr>
        <w:tabs>
          <w:tab w:val="left" w:pos="1150"/>
        </w:tabs>
        <w:spacing w:before="9" w:after="0" w:line="259" w:lineRule="auto"/>
        <w:ind w:left="1149" w:right="505" w:hanging="284"/>
        <w:jc w:val="both"/>
        <w:rPr>
          <w:sz w:val="22"/>
        </w:rPr>
      </w:pPr>
      <w:r>
        <w:rPr>
          <w:sz w:val="22"/>
        </w:rPr>
        <w:t>It</w:t>
      </w:r>
      <w:r>
        <w:rPr>
          <w:spacing w:val="-8"/>
          <w:sz w:val="22"/>
        </w:rPr>
        <w:t xml:space="preserve"> </w:t>
      </w:r>
      <w:r>
        <w:rPr>
          <w:sz w:val="22"/>
        </w:rPr>
        <w:t>will</w:t>
      </w:r>
      <w:r>
        <w:rPr>
          <w:spacing w:val="-9"/>
          <w:sz w:val="22"/>
        </w:rPr>
        <w:t xml:space="preserve"> </w:t>
      </w:r>
      <w:r>
        <w:rPr>
          <w:sz w:val="22"/>
        </w:rPr>
        <w:t>write</w:t>
      </w:r>
      <w:r>
        <w:rPr>
          <w:spacing w:val="-10"/>
          <w:sz w:val="22"/>
        </w:rPr>
        <w:t xml:space="preserve"> </w:t>
      </w:r>
      <w:r>
        <w:rPr>
          <w:sz w:val="22"/>
        </w:rPr>
        <w:t>the</w:t>
      </w:r>
      <w:r>
        <w:rPr>
          <w:spacing w:val="-11"/>
          <w:sz w:val="22"/>
        </w:rPr>
        <w:t xml:space="preserve"> </w:t>
      </w:r>
      <w:r>
        <w:rPr>
          <w:sz w:val="22"/>
        </w:rPr>
        <w:t>data</w:t>
      </w:r>
      <w:r>
        <w:rPr>
          <w:spacing w:val="-9"/>
          <w:sz w:val="22"/>
        </w:rPr>
        <w:t xml:space="preserve"> </w:t>
      </w:r>
      <w:r>
        <w:rPr>
          <w:sz w:val="22"/>
        </w:rPr>
        <w:t>and</w:t>
      </w:r>
      <w:r>
        <w:rPr>
          <w:spacing w:val="-10"/>
          <w:sz w:val="22"/>
        </w:rPr>
        <w:t xml:space="preserve"> </w:t>
      </w:r>
      <w:r>
        <w:rPr>
          <w:sz w:val="22"/>
        </w:rPr>
        <w:t>then</w:t>
      </w:r>
      <w:r>
        <w:rPr>
          <w:spacing w:val="-10"/>
          <w:sz w:val="22"/>
        </w:rPr>
        <w:t xml:space="preserve"> </w:t>
      </w:r>
      <w:r>
        <w:rPr>
          <w:sz w:val="22"/>
        </w:rPr>
        <w:t>it</w:t>
      </w:r>
      <w:r>
        <w:rPr>
          <w:spacing w:val="-6"/>
          <w:sz w:val="22"/>
        </w:rPr>
        <w:t xml:space="preserve"> </w:t>
      </w:r>
      <w:r>
        <w:rPr>
          <w:sz w:val="22"/>
        </w:rPr>
        <w:t>will</w:t>
      </w:r>
      <w:r>
        <w:rPr>
          <w:spacing w:val="-9"/>
          <w:sz w:val="22"/>
        </w:rPr>
        <w:t xml:space="preserve"> </w:t>
      </w:r>
      <w:r>
        <w:rPr>
          <w:sz w:val="22"/>
        </w:rPr>
        <w:t>read</w:t>
      </w:r>
      <w:r>
        <w:rPr>
          <w:spacing w:val="-8"/>
          <w:sz w:val="22"/>
        </w:rPr>
        <w:t xml:space="preserve"> </w:t>
      </w:r>
      <w:r>
        <w:rPr>
          <w:sz w:val="22"/>
        </w:rPr>
        <w:t>the</w:t>
      </w:r>
      <w:r>
        <w:rPr>
          <w:spacing w:val="-12"/>
          <w:sz w:val="22"/>
        </w:rPr>
        <w:t xml:space="preserve"> </w:t>
      </w:r>
      <w:r>
        <w:rPr>
          <w:sz w:val="22"/>
        </w:rPr>
        <w:t>data</w:t>
      </w:r>
      <w:r>
        <w:rPr>
          <w:spacing w:val="-8"/>
          <w:sz w:val="22"/>
        </w:rPr>
        <w:t xml:space="preserve"> </w:t>
      </w:r>
      <w:r>
        <w:rPr>
          <w:sz w:val="22"/>
        </w:rPr>
        <w:t>several</w:t>
      </w:r>
      <w:r>
        <w:rPr>
          <w:spacing w:val="-9"/>
          <w:sz w:val="22"/>
        </w:rPr>
        <w:t xml:space="preserve"> </w:t>
      </w:r>
      <w:r>
        <w:rPr>
          <w:sz w:val="22"/>
        </w:rPr>
        <w:t>times.</w:t>
      </w:r>
      <w:r>
        <w:rPr>
          <w:spacing w:val="-5"/>
          <w:sz w:val="22"/>
        </w:rPr>
        <w:t xml:space="preserve"> </w:t>
      </w:r>
      <w:r>
        <w:rPr>
          <w:sz w:val="22"/>
        </w:rPr>
        <w:t>It</w:t>
      </w:r>
      <w:r>
        <w:rPr>
          <w:spacing w:val="-6"/>
          <w:sz w:val="22"/>
        </w:rPr>
        <w:t xml:space="preserve"> </w:t>
      </w:r>
      <w:r>
        <w:rPr>
          <w:sz w:val="22"/>
        </w:rPr>
        <w:t>will</w:t>
      </w:r>
      <w:r>
        <w:rPr>
          <w:spacing w:val="-10"/>
          <w:sz w:val="22"/>
        </w:rPr>
        <w:t xml:space="preserve"> </w:t>
      </w:r>
      <w:r>
        <w:rPr>
          <w:sz w:val="22"/>
        </w:rPr>
        <w:t>not</w:t>
      </w:r>
      <w:r>
        <w:rPr>
          <w:spacing w:val="-8"/>
          <w:sz w:val="22"/>
        </w:rPr>
        <w:t xml:space="preserve"> </w:t>
      </w:r>
      <w:r>
        <w:rPr>
          <w:sz w:val="22"/>
        </w:rPr>
        <w:t>be</w:t>
      </w:r>
      <w:r>
        <w:rPr>
          <w:spacing w:val="-11"/>
          <w:sz w:val="22"/>
        </w:rPr>
        <w:t xml:space="preserve"> </w:t>
      </w:r>
      <w:r>
        <w:rPr>
          <w:sz w:val="22"/>
        </w:rPr>
        <w:t>updating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11"/>
          <w:sz w:val="22"/>
        </w:rPr>
        <w:t xml:space="preserve"> </w:t>
      </w:r>
      <w:r>
        <w:rPr>
          <w:sz w:val="22"/>
        </w:rPr>
        <w:t>data</w:t>
      </w:r>
      <w:r>
        <w:rPr>
          <w:spacing w:val="-53"/>
          <w:sz w:val="22"/>
        </w:rPr>
        <w:t xml:space="preserve"> </w:t>
      </w:r>
      <w:r>
        <w:rPr>
          <w:sz w:val="22"/>
        </w:rPr>
        <w:t>that it has written; hence updating data written to closed files is not available. However, you</w:t>
      </w:r>
      <w:r>
        <w:rPr>
          <w:spacing w:val="1"/>
          <w:sz w:val="22"/>
        </w:rPr>
        <w:t xml:space="preserve"> </w:t>
      </w:r>
      <w:r>
        <w:rPr>
          <w:spacing w:val="-2"/>
          <w:sz w:val="22"/>
        </w:rPr>
        <w:t>have</w:t>
      </w:r>
      <w:r>
        <w:rPr>
          <w:spacing w:val="-16"/>
          <w:sz w:val="22"/>
        </w:rPr>
        <w:t xml:space="preserve"> </w:t>
      </w:r>
      <w:r>
        <w:rPr>
          <w:spacing w:val="-1"/>
          <w:sz w:val="22"/>
        </w:rPr>
        <w:t>to</w:t>
      </w:r>
      <w:r>
        <w:rPr>
          <w:spacing w:val="-8"/>
          <w:sz w:val="22"/>
        </w:rPr>
        <w:t xml:space="preserve"> </w:t>
      </w:r>
      <w:r>
        <w:rPr>
          <w:spacing w:val="-1"/>
          <w:sz w:val="22"/>
        </w:rPr>
        <w:t>know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that</w:t>
      </w:r>
      <w:r>
        <w:rPr>
          <w:spacing w:val="-2"/>
          <w:sz w:val="22"/>
        </w:rPr>
        <w:t xml:space="preserve"> </w:t>
      </w:r>
      <w:r>
        <w:rPr>
          <w:spacing w:val="-1"/>
          <w:sz w:val="22"/>
        </w:rPr>
        <w:t>in</w:t>
      </w:r>
      <w:r>
        <w:rPr>
          <w:spacing w:val="-8"/>
          <w:sz w:val="22"/>
        </w:rPr>
        <w:t xml:space="preserve"> </w:t>
      </w:r>
      <w:r>
        <w:rPr>
          <w:spacing w:val="-1"/>
          <w:sz w:val="22"/>
        </w:rPr>
        <w:t>update</w:t>
      </w:r>
      <w:r>
        <w:rPr>
          <w:spacing w:val="-12"/>
          <w:sz w:val="22"/>
        </w:rPr>
        <w:t xml:space="preserve"> </w:t>
      </w:r>
      <w:r>
        <w:rPr>
          <w:spacing w:val="-1"/>
          <w:sz w:val="22"/>
        </w:rPr>
        <w:t>0.19</w:t>
      </w:r>
      <w:r>
        <w:rPr>
          <w:spacing w:val="-8"/>
          <w:sz w:val="22"/>
        </w:rPr>
        <w:t xml:space="preserve"> </w:t>
      </w:r>
      <w:r>
        <w:rPr>
          <w:spacing w:val="-1"/>
          <w:sz w:val="22"/>
        </w:rPr>
        <w:t>appending</w:t>
      </w:r>
      <w:r>
        <w:rPr>
          <w:spacing w:val="-7"/>
          <w:sz w:val="22"/>
        </w:rPr>
        <w:t xml:space="preserve"> </w:t>
      </w:r>
      <w:r>
        <w:rPr>
          <w:spacing w:val="-1"/>
          <w:sz w:val="22"/>
        </w:rPr>
        <w:t>will</w:t>
      </w:r>
      <w:r>
        <w:rPr>
          <w:spacing w:val="-7"/>
          <w:sz w:val="22"/>
        </w:rPr>
        <w:t xml:space="preserve"> </w:t>
      </w:r>
      <w:r>
        <w:rPr>
          <w:spacing w:val="-1"/>
          <w:sz w:val="22"/>
        </w:rPr>
        <w:t>be</w:t>
      </w:r>
      <w:r>
        <w:rPr>
          <w:spacing w:val="-6"/>
          <w:sz w:val="22"/>
        </w:rPr>
        <w:t xml:space="preserve"> </w:t>
      </w:r>
      <w:r>
        <w:rPr>
          <w:spacing w:val="-1"/>
          <w:sz w:val="22"/>
        </w:rPr>
        <w:t>supported</w:t>
      </w:r>
      <w:r>
        <w:rPr>
          <w:spacing w:val="-4"/>
          <w:sz w:val="22"/>
        </w:rPr>
        <w:t xml:space="preserve"> </w:t>
      </w:r>
      <w:r>
        <w:rPr>
          <w:spacing w:val="-1"/>
          <w:sz w:val="22"/>
        </w:rPr>
        <w:t>for</w:t>
      </w:r>
      <w:r>
        <w:rPr>
          <w:spacing w:val="5"/>
          <w:sz w:val="22"/>
        </w:rPr>
        <w:t xml:space="preserve"> </w:t>
      </w:r>
      <w:r>
        <w:rPr>
          <w:spacing w:val="-1"/>
          <w:sz w:val="22"/>
        </w:rPr>
        <w:t>those</w:t>
      </w:r>
      <w:r>
        <w:rPr>
          <w:spacing w:val="-6"/>
          <w:sz w:val="22"/>
        </w:rPr>
        <w:t xml:space="preserve"> </w:t>
      </w:r>
      <w:r>
        <w:rPr>
          <w:spacing w:val="-1"/>
          <w:sz w:val="22"/>
        </w:rPr>
        <w:t>files</w:t>
      </w:r>
      <w:r>
        <w:rPr>
          <w:spacing w:val="2"/>
          <w:sz w:val="22"/>
        </w:rPr>
        <w:t xml:space="preserve"> </w:t>
      </w:r>
      <w:r>
        <w:rPr>
          <w:spacing w:val="-1"/>
          <w:sz w:val="22"/>
        </w:rPr>
        <w:t>that</w:t>
      </w:r>
      <w:r>
        <w:rPr>
          <w:spacing w:val="-2"/>
          <w:sz w:val="22"/>
        </w:rPr>
        <w:t xml:space="preserve"> </w:t>
      </w:r>
      <w:r>
        <w:rPr>
          <w:spacing w:val="-1"/>
          <w:sz w:val="22"/>
        </w:rPr>
        <w:t>aren’t</w:t>
      </w:r>
      <w:r>
        <w:rPr>
          <w:spacing w:val="2"/>
          <w:sz w:val="22"/>
        </w:rPr>
        <w:t xml:space="preserve"> </w:t>
      </w:r>
      <w:r>
        <w:rPr>
          <w:spacing w:val="-1"/>
          <w:sz w:val="22"/>
        </w:rPr>
        <w:t>closed.</w:t>
      </w:r>
    </w:p>
    <w:p>
      <w:pPr>
        <w:spacing w:after="0" w:line="259" w:lineRule="auto"/>
        <w:jc w:val="both"/>
        <w:rPr>
          <w:sz w:val="22"/>
        </w:rPr>
        <w:sectPr>
          <w:pgSz w:w="12240" w:h="15840"/>
          <w:pgMar w:top="130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/>
        <w:ind w:left="1149"/>
        <w:jc w:val="both"/>
      </w:pPr>
      <w:r>
        <w:t>But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those</w:t>
      </w:r>
      <w:r>
        <w:rPr>
          <w:spacing w:val="-12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closed,</w:t>
      </w:r>
      <w:r>
        <w:rPr>
          <w:spacing w:val="-2"/>
        </w:rPr>
        <w:t xml:space="preserve"> </w:t>
      </w:r>
      <w:r>
        <w:t>updating</w:t>
      </w:r>
      <w:r>
        <w:rPr>
          <w:spacing w:val="-9"/>
        </w:rPr>
        <w:t xml:space="preserve"> </w:t>
      </w:r>
      <w:r>
        <w:t>isn’t</w:t>
      </w:r>
      <w:r>
        <w:rPr>
          <w:spacing w:val="2"/>
        </w:rPr>
        <w:t xml:space="preserve"> </w:t>
      </w:r>
      <w:r>
        <w:t>possible.</w:t>
      </w:r>
    </w:p>
    <w:p>
      <w:pPr>
        <w:pStyle w:val="9"/>
        <w:numPr>
          <w:ilvl w:val="0"/>
          <w:numId w:val="14"/>
        </w:numPr>
        <w:tabs>
          <w:tab w:val="left" w:pos="1150"/>
        </w:tabs>
        <w:spacing w:before="35" w:after="0" w:line="271" w:lineRule="auto"/>
        <w:ind w:left="1149" w:right="502" w:hanging="284"/>
        <w:jc w:val="both"/>
        <w:rPr>
          <w:sz w:val="22"/>
        </w:rPr>
      </w:pPr>
      <w:r>
        <w:rPr>
          <w:sz w:val="22"/>
        </w:rPr>
        <w:t>In case of Hadoop we aren’t talking about one computer; in this scenario we usually have a</w:t>
      </w:r>
      <w:r>
        <w:rPr>
          <w:spacing w:val="1"/>
          <w:sz w:val="22"/>
        </w:rPr>
        <w:t xml:space="preserve"> </w:t>
      </w:r>
      <w:r>
        <w:rPr>
          <w:spacing w:val="-2"/>
          <w:sz w:val="22"/>
        </w:rPr>
        <w:t>large</w:t>
      </w:r>
      <w:r>
        <w:rPr>
          <w:spacing w:val="-18"/>
          <w:sz w:val="22"/>
        </w:rPr>
        <w:t xml:space="preserve"> </w:t>
      </w:r>
      <w:r>
        <w:rPr>
          <w:spacing w:val="-1"/>
          <w:sz w:val="22"/>
        </w:rPr>
        <w:t>number</w:t>
      </w:r>
      <w:r>
        <w:rPr>
          <w:spacing w:val="-12"/>
          <w:sz w:val="22"/>
        </w:rPr>
        <w:t xml:space="preserve"> </w:t>
      </w:r>
      <w:r>
        <w:rPr>
          <w:spacing w:val="-1"/>
          <w:sz w:val="22"/>
        </w:rPr>
        <w:t>of</w:t>
      </w:r>
      <w:r>
        <w:rPr>
          <w:spacing w:val="-16"/>
          <w:sz w:val="22"/>
        </w:rPr>
        <w:t xml:space="preserve"> </w:t>
      </w:r>
      <w:r>
        <w:rPr>
          <w:spacing w:val="-1"/>
          <w:sz w:val="22"/>
        </w:rPr>
        <w:t>computers</w:t>
      </w:r>
      <w:r>
        <w:rPr>
          <w:spacing w:val="-14"/>
          <w:sz w:val="22"/>
        </w:rPr>
        <w:t xml:space="preserve"> </w:t>
      </w:r>
      <w:r>
        <w:rPr>
          <w:spacing w:val="-1"/>
          <w:sz w:val="22"/>
        </w:rPr>
        <w:t>and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hardware</w:t>
      </w:r>
      <w:r>
        <w:rPr>
          <w:spacing w:val="-17"/>
          <w:sz w:val="22"/>
        </w:rPr>
        <w:t xml:space="preserve"> </w:t>
      </w:r>
      <w:r>
        <w:rPr>
          <w:spacing w:val="-1"/>
          <w:sz w:val="22"/>
        </w:rPr>
        <w:t>failures</w:t>
      </w:r>
      <w:r>
        <w:rPr>
          <w:spacing w:val="-11"/>
          <w:sz w:val="22"/>
        </w:rPr>
        <w:t xml:space="preserve"> </w:t>
      </w:r>
      <w:r>
        <w:rPr>
          <w:spacing w:val="-1"/>
          <w:sz w:val="22"/>
        </w:rPr>
        <w:t>are</w:t>
      </w:r>
      <w:r>
        <w:rPr>
          <w:spacing w:val="-18"/>
          <w:sz w:val="22"/>
        </w:rPr>
        <w:t xml:space="preserve"> </w:t>
      </w:r>
      <w:r>
        <w:rPr>
          <w:spacing w:val="-1"/>
          <w:sz w:val="22"/>
        </w:rPr>
        <w:t>unavoidable;</w:t>
      </w:r>
      <w:r>
        <w:rPr>
          <w:spacing w:val="-8"/>
          <w:sz w:val="22"/>
        </w:rPr>
        <w:t xml:space="preserve"> </w:t>
      </w:r>
      <w:r>
        <w:rPr>
          <w:spacing w:val="-1"/>
          <w:sz w:val="22"/>
        </w:rPr>
        <w:t>sometime</w:t>
      </w:r>
      <w:r>
        <w:rPr>
          <w:spacing w:val="-9"/>
          <w:sz w:val="22"/>
        </w:rPr>
        <w:t xml:space="preserve"> </w:t>
      </w:r>
      <w:r>
        <w:rPr>
          <w:spacing w:val="-1"/>
          <w:sz w:val="22"/>
        </w:rPr>
        <w:t>one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computer</w:t>
      </w:r>
      <w:r>
        <w:rPr>
          <w:spacing w:val="-4"/>
          <w:sz w:val="22"/>
        </w:rPr>
        <w:t xml:space="preserve"> </w:t>
      </w:r>
      <w:r>
        <w:rPr>
          <w:spacing w:val="-1"/>
          <w:sz w:val="22"/>
        </w:rPr>
        <w:t>will</w:t>
      </w:r>
      <w:r>
        <w:rPr>
          <w:spacing w:val="-52"/>
          <w:sz w:val="22"/>
        </w:rPr>
        <w:t xml:space="preserve"> </w:t>
      </w:r>
      <w:r>
        <w:rPr>
          <w:sz w:val="22"/>
        </w:rPr>
        <w:t>fail and sometimes the entire rack can fail too. Hadoop gives excellent protection against</w:t>
      </w:r>
      <w:r>
        <w:rPr>
          <w:spacing w:val="1"/>
          <w:sz w:val="22"/>
        </w:rPr>
        <w:t xml:space="preserve"> </w:t>
      </w:r>
      <w:r>
        <w:rPr>
          <w:sz w:val="22"/>
        </w:rPr>
        <w:t>hardware failure; however the performance will go down proportionate to the number of</w:t>
      </w:r>
      <w:r>
        <w:rPr>
          <w:spacing w:val="1"/>
          <w:sz w:val="22"/>
        </w:rPr>
        <w:t xml:space="preserve"> </w:t>
      </w:r>
      <w:r>
        <w:rPr>
          <w:sz w:val="22"/>
        </w:rPr>
        <w:t>computers that are down. In the big picture, it doesn’t really matter and it is not generally</w:t>
      </w:r>
      <w:r>
        <w:rPr>
          <w:spacing w:val="1"/>
          <w:sz w:val="22"/>
        </w:rPr>
        <w:t xml:space="preserve"> </w:t>
      </w:r>
      <w:r>
        <w:rPr>
          <w:sz w:val="22"/>
        </w:rPr>
        <w:t>noticeable since if you have 100 computers and in them if 3 fail then 97 are still working. So</w:t>
      </w:r>
      <w:r>
        <w:rPr>
          <w:spacing w:val="1"/>
          <w:sz w:val="22"/>
        </w:rPr>
        <w:t xml:space="preserve"> </w:t>
      </w:r>
      <w:r>
        <w:rPr>
          <w:sz w:val="22"/>
        </w:rPr>
        <w:t>the proportionate loss of performance isn’t that noticeable. However, the way Hadoop works</w:t>
      </w:r>
      <w:r>
        <w:rPr>
          <w:spacing w:val="1"/>
          <w:sz w:val="22"/>
        </w:rPr>
        <w:t xml:space="preserve"> </w:t>
      </w:r>
      <w:r>
        <w:rPr>
          <w:sz w:val="22"/>
        </w:rPr>
        <w:t>there is the loss in performance. Now this loss of performance through hardware failures is</w:t>
      </w:r>
      <w:r>
        <w:rPr>
          <w:spacing w:val="1"/>
          <w:sz w:val="22"/>
        </w:rPr>
        <w:t xml:space="preserve"> </w:t>
      </w:r>
      <w:r>
        <w:rPr>
          <w:sz w:val="22"/>
        </w:rPr>
        <w:t>something</w:t>
      </w:r>
      <w:r>
        <w:rPr>
          <w:spacing w:val="-4"/>
          <w:sz w:val="22"/>
        </w:rPr>
        <w:t xml:space="preserve"> </w:t>
      </w:r>
      <w:r>
        <w:rPr>
          <w:sz w:val="22"/>
        </w:rPr>
        <w:t>that</w:t>
      </w:r>
      <w:r>
        <w:rPr>
          <w:spacing w:val="4"/>
          <w:sz w:val="22"/>
        </w:rPr>
        <w:t xml:space="preserve"> </w:t>
      </w:r>
      <w:r>
        <w:rPr>
          <w:sz w:val="22"/>
        </w:rPr>
        <w:t>is</w:t>
      </w:r>
      <w:r>
        <w:rPr>
          <w:spacing w:val="1"/>
          <w:sz w:val="22"/>
        </w:rPr>
        <w:t xml:space="preserve"> </w:t>
      </w:r>
      <w:r>
        <w:rPr>
          <w:sz w:val="22"/>
        </w:rPr>
        <w:t>managed</w:t>
      </w:r>
      <w:r>
        <w:rPr>
          <w:spacing w:val="-2"/>
          <w:sz w:val="22"/>
        </w:rPr>
        <w:t xml:space="preserve"> </w:t>
      </w:r>
      <w:r>
        <w:rPr>
          <w:sz w:val="22"/>
        </w:rPr>
        <w:t>through</w:t>
      </w:r>
      <w:r>
        <w:rPr>
          <w:spacing w:val="-4"/>
          <w:sz w:val="22"/>
        </w:rPr>
        <w:t xml:space="preserve"> </w:t>
      </w:r>
      <w:r>
        <w:rPr>
          <w:sz w:val="22"/>
        </w:rPr>
        <w:t>replication</w:t>
      </w:r>
      <w:r>
        <w:rPr>
          <w:spacing w:val="-4"/>
          <w:sz w:val="22"/>
        </w:rPr>
        <w:t xml:space="preserve"> </w:t>
      </w:r>
      <w:r>
        <w:rPr>
          <w:sz w:val="22"/>
        </w:rPr>
        <w:t>strategy.</w:t>
      </w:r>
    </w:p>
    <w:p>
      <w:pPr>
        <w:spacing w:after="0" w:line="271" w:lineRule="auto"/>
        <w:jc w:val="both"/>
        <w:rPr>
          <w:sz w:val="22"/>
        </w:rPr>
        <w:sectPr>
          <w:pgSz w:w="12240" w:h="15840"/>
          <w:pgMar w:top="132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"/>
        <w:spacing w:before="133"/>
        <w:ind w:left="3059" w:right="1891"/>
        <w:jc w:val="center"/>
      </w:pPr>
      <w:bookmarkStart w:id="48" w:name="UNIT-III"/>
      <w:bookmarkEnd w:id="48"/>
      <w:r>
        <w:rPr>
          <w:color w:val="FF0000"/>
        </w:rPr>
        <w:t>UNIT-III</w:t>
      </w:r>
    </w:p>
    <w:p>
      <w:pPr>
        <w:pStyle w:val="6"/>
        <w:spacing w:before="9"/>
        <w:rPr>
          <w:b/>
          <w:sz w:val="21"/>
        </w:rPr>
      </w:pPr>
    </w:p>
    <w:p>
      <w:pPr>
        <w:spacing w:before="0"/>
        <w:ind w:left="3059" w:right="1902" w:firstLine="0"/>
        <w:jc w:val="center"/>
        <w:rPr>
          <w:b/>
          <w:sz w:val="22"/>
        </w:rPr>
      </w:pPr>
      <w:r>
        <w:rPr>
          <w:b/>
          <w:color w:val="FF0000"/>
          <w:sz w:val="22"/>
        </w:rPr>
        <w:t>THE</w:t>
      </w:r>
      <w:r>
        <w:rPr>
          <w:b/>
          <w:color w:val="FF0000"/>
          <w:spacing w:val="-10"/>
          <w:sz w:val="22"/>
        </w:rPr>
        <w:t xml:space="preserve"> </w:t>
      </w:r>
      <w:r>
        <w:rPr>
          <w:b/>
          <w:color w:val="FF0000"/>
          <w:sz w:val="22"/>
        </w:rPr>
        <w:t>HADOOP</w:t>
      </w:r>
      <w:r>
        <w:rPr>
          <w:b/>
          <w:color w:val="FF0000"/>
          <w:spacing w:val="-12"/>
          <w:sz w:val="22"/>
        </w:rPr>
        <w:t xml:space="preserve"> </w:t>
      </w:r>
      <w:r>
        <w:rPr>
          <w:b/>
          <w:color w:val="FF0000"/>
          <w:sz w:val="22"/>
        </w:rPr>
        <w:t>DISTRIBUTEDFILESYSTEM</w:t>
      </w:r>
    </w:p>
    <w:p>
      <w:pPr>
        <w:pStyle w:val="6"/>
        <w:rPr>
          <w:b/>
          <w:sz w:val="24"/>
        </w:rPr>
      </w:pPr>
    </w:p>
    <w:p>
      <w:pPr>
        <w:pStyle w:val="6"/>
        <w:spacing w:before="6"/>
        <w:rPr>
          <w:b/>
        </w:rPr>
      </w:pPr>
    </w:p>
    <w:p>
      <w:pPr>
        <w:pStyle w:val="6"/>
        <w:spacing w:before="1" w:line="276" w:lineRule="auto"/>
        <w:ind w:left="1004" w:right="220"/>
        <w:jc w:val="both"/>
      </w:pPr>
      <w:r>
        <w:t>When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outgrows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storage</w:t>
      </w:r>
      <w:r>
        <w:rPr>
          <w:spacing w:val="1"/>
        </w:rPr>
        <w:t xml:space="preserve"> </w:t>
      </w:r>
      <w:r>
        <w:t>capacity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physical</w:t>
      </w:r>
      <w:r>
        <w:rPr>
          <w:spacing w:val="55"/>
        </w:rPr>
        <w:t xml:space="preserve"> </w:t>
      </w:r>
      <w:r>
        <w:t>machine,</w:t>
      </w:r>
      <w:r>
        <w:rPr>
          <w:spacing w:val="55"/>
        </w:rPr>
        <w:t xml:space="preserve"> </w:t>
      </w:r>
      <w:r>
        <w:t>it</w:t>
      </w:r>
      <w:r>
        <w:rPr>
          <w:spacing w:val="55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necessary to partition it across a number of separate machines. Filesystems that manage the</w:t>
      </w:r>
      <w:r>
        <w:rPr>
          <w:spacing w:val="1"/>
        </w:rPr>
        <w:t xml:space="preserve"> </w:t>
      </w:r>
      <w:r>
        <w:t>storage across a network of machines are called distributed filesystems. Since they are network-</w:t>
      </w:r>
      <w:r>
        <w:rPr>
          <w:spacing w:val="1"/>
        </w:rPr>
        <w:t xml:space="preserve"> </w:t>
      </w:r>
      <w:r>
        <w:t>based,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complications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kick</w:t>
      </w:r>
      <w:r>
        <w:rPr>
          <w:spacing w:val="1"/>
        </w:rPr>
        <w:t xml:space="preserve"> </w:t>
      </w:r>
      <w:r>
        <w:t>in,</w:t>
      </w:r>
      <w:r>
        <w:rPr>
          <w:spacing w:val="1"/>
        </w:rPr>
        <w:t xml:space="preserve"> </w:t>
      </w:r>
      <w:r>
        <w:t>thus</w:t>
      </w:r>
      <w:r>
        <w:rPr>
          <w:spacing w:val="56"/>
        </w:rPr>
        <w:t xml:space="preserve"> </w:t>
      </w:r>
      <w:r>
        <w:t>making</w:t>
      </w:r>
      <w:r>
        <w:rPr>
          <w:spacing w:val="56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filesystems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regular</w:t>
      </w:r>
      <w:r>
        <w:rPr>
          <w:spacing w:val="1"/>
        </w:rPr>
        <w:t xml:space="preserve"> </w:t>
      </w:r>
      <w:r>
        <w:t>disk</w:t>
      </w:r>
      <w:r>
        <w:rPr>
          <w:spacing w:val="1"/>
        </w:rPr>
        <w:t xml:space="preserve"> </w:t>
      </w:r>
      <w:r>
        <w:t>filesystems.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biggest</w:t>
      </w:r>
      <w:r>
        <w:rPr>
          <w:spacing w:val="1"/>
        </w:rPr>
        <w:t xml:space="preserve"> </w:t>
      </w:r>
      <w:r>
        <w:t>challenges is</w:t>
      </w:r>
      <w:r>
        <w:rPr>
          <w:spacing w:val="-2"/>
        </w:rPr>
        <w:t xml:space="preserve"> </w:t>
      </w:r>
      <w:r>
        <w:t>making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filesystem</w:t>
      </w:r>
      <w:r>
        <w:rPr>
          <w:spacing w:val="-12"/>
        </w:rPr>
        <w:t xml:space="preserve"> </w:t>
      </w:r>
      <w:r>
        <w:t>tolerate</w:t>
      </w:r>
      <w:r>
        <w:rPr>
          <w:spacing w:val="-9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failure</w:t>
      </w:r>
      <w:r>
        <w:rPr>
          <w:spacing w:val="-9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suffering</w:t>
      </w:r>
      <w:r>
        <w:rPr>
          <w:spacing w:val="16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loss.</w:t>
      </w:r>
    </w:p>
    <w:p>
      <w:pPr>
        <w:pStyle w:val="6"/>
        <w:spacing w:before="4"/>
        <w:rPr>
          <w:sz w:val="24"/>
        </w:rPr>
      </w:pPr>
    </w:p>
    <w:p>
      <w:pPr>
        <w:pStyle w:val="6"/>
        <w:spacing w:line="276" w:lineRule="auto"/>
        <w:ind w:left="1004" w:right="219"/>
        <w:jc w:val="both"/>
      </w:pPr>
      <w:r>
        <w:t>Hadoop</w:t>
      </w:r>
      <w:r>
        <w:rPr>
          <w:spacing w:val="1"/>
        </w:rPr>
        <w:t xml:space="preserve"> </w:t>
      </w:r>
      <w:r>
        <w:t>comes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filesystem</w:t>
      </w:r>
      <w:r>
        <w:rPr>
          <w:spacing w:val="56"/>
        </w:rPr>
        <w:t xml:space="preserve"> </w:t>
      </w:r>
      <w:r>
        <w:t>called</w:t>
      </w:r>
      <w:r>
        <w:rPr>
          <w:spacing w:val="56"/>
        </w:rPr>
        <w:t xml:space="preserve"> </w:t>
      </w:r>
      <w:r>
        <w:t>HDFS,</w:t>
      </w:r>
      <w:r>
        <w:rPr>
          <w:spacing w:val="56"/>
        </w:rPr>
        <w:t xml:space="preserve"> </w:t>
      </w:r>
      <w:r>
        <w:t>which</w:t>
      </w:r>
      <w:r>
        <w:rPr>
          <w:spacing w:val="56"/>
        </w:rPr>
        <w:t xml:space="preserve"> </w:t>
      </w:r>
      <w:r>
        <w:t>stands</w:t>
      </w:r>
      <w:r>
        <w:rPr>
          <w:spacing w:val="56"/>
        </w:rPr>
        <w:t xml:space="preserve"> </w:t>
      </w:r>
      <w:r>
        <w:t>for</w:t>
      </w:r>
      <w:r>
        <w:rPr>
          <w:spacing w:val="56"/>
        </w:rPr>
        <w:t xml:space="preserve"> </w:t>
      </w:r>
      <w:r>
        <w:t>Hadoop</w:t>
      </w:r>
      <w:r>
        <w:rPr>
          <w:spacing w:val="1"/>
        </w:rPr>
        <w:t xml:space="preserve"> </w:t>
      </w:r>
      <w:r>
        <w:t>Distributed Filesystem. (You may sometimes see references to “DFS”—informally or in older</w:t>
      </w:r>
      <w:r>
        <w:rPr>
          <w:spacing w:val="1"/>
        </w:rPr>
        <w:t xml:space="preserve"> </w:t>
      </w:r>
      <w:r>
        <w:t>documentation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configurations—which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thing.)</w:t>
      </w:r>
      <w:r>
        <w:rPr>
          <w:spacing w:val="1"/>
        </w:rPr>
        <w:t xml:space="preserve"> </w:t>
      </w:r>
      <w:r>
        <w:t>HDFS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Hadoop’s</w:t>
      </w:r>
      <w:r>
        <w:rPr>
          <w:spacing w:val="1"/>
        </w:rPr>
        <w:t xml:space="preserve"> </w:t>
      </w:r>
      <w:r>
        <w:t>flagship</w:t>
      </w:r>
      <w:r>
        <w:rPr>
          <w:spacing w:val="1"/>
        </w:rPr>
        <w:t xml:space="preserve"> </w:t>
      </w:r>
      <w:r>
        <w:t>filesystem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chapter,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Hadoop</w:t>
      </w:r>
      <w:r>
        <w:rPr>
          <w:spacing w:val="1"/>
        </w:rPr>
        <w:t xml:space="preserve"> </w:t>
      </w:r>
      <w:r>
        <w:t>actually</w:t>
      </w:r>
      <w:r>
        <w:rPr>
          <w:spacing w:val="55"/>
        </w:rPr>
        <w:t xml:space="preserve"> </w:t>
      </w:r>
      <w:r>
        <w:t>has</w:t>
      </w:r>
      <w:r>
        <w:rPr>
          <w:spacing w:val="55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general-</w:t>
      </w:r>
      <w:r>
        <w:rPr>
          <w:spacing w:val="55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filesystem abstraction, so we’ll see along the way how Hadoop integrates with other storage</w:t>
      </w:r>
      <w:r>
        <w:rPr>
          <w:spacing w:val="1"/>
        </w:rPr>
        <w:t xml:space="preserve"> </w:t>
      </w:r>
      <w:r>
        <w:t>systems</w:t>
      </w:r>
      <w:r>
        <w:rPr>
          <w:spacing w:val="8"/>
        </w:rPr>
        <w:t xml:space="preserve"> </w:t>
      </w:r>
      <w:r>
        <w:t>(such as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local</w:t>
      </w:r>
      <w:r>
        <w:rPr>
          <w:spacing w:val="6"/>
        </w:rPr>
        <w:t xml:space="preserve"> </w:t>
      </w:r>
      <w:r>
        <w:t>filesystem</w:t>
      </w:r>
      <w:r>
        <w:rPr>
          <w:spacing w:val="2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Amazon</w:t>
      </w:r>
      <w:r>
        <w:rPr>
          <w:spacing w:val="6"/>
        </w:rPr>
        <w:t xml:space="preserve"> </w:t>
      </w:r>
      <w:r>
        <w:t>S3).</w:t>
      </w:r>
    </w:p>
    <w:p>
      <w:pPr>
        <w:pStyle w:val="6"/>
        <w:spacing w:before="4"/>
        <w:rPr>
          <w:sz w:val="24"/>
        </w:rPr>
      </w:pPr>
    </w:p>
    <w:p>
      <w:pPr>
        <w:pStyle w:val="2"/>
      </w:pPr>
      <w:bookmarkStart w:id="49" w:name="THE DESIGN OF HDFS"/>
      <w:bookmarkEnd w:id="49"/>
      <w:r>
        <w:t>THE</w:t>
      </w:r>
      <w:r>
        <w:rPr>
          <w:spacing w:val="-6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HDFS</w:t>
      </w:r>
    </w:p>
    <w:p>
      <w:pPr>
        <w:pStyle w:val="6"/>
        <w:spacing w:before="2"/>
        <w:rPr>
          <w:b/>
          <w:sz w:val="28"/>
        </w:rPr>
      </w:pPr>
    </w:p>
    <w:p>
      <w:pPr>
        <w:pStyle w:val="6"/>
        <w:spacing w:line="271" w:lineRule="auto"/>
        <w:ind w:left="1005" w:right="240"/>
        <w:jc w:val="both"/>
      </w:pPr>
      <w:r>
        <w:t>HDFS is a filesystem designed for storing very large files with streaming data access patterns,</w:t>
      </w:r>
      <w:r>
        <w:rPr>
          <w:spacing w:val="1"/>
        </w:rPr>
        <w:t xml:space="preserve"> </w:t>
      </w:r>
      <w:r>
        <w:t>running</w:t>
      </w:r>
      <w:r>
        <w:rPr>
          <w:spacing w:val="17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clusters</w:t>
      </w:r>
      <w:r>
        <w:rPr>
          <w:spacing w:val="19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commodity</w:t>
      </w:r>
      <w:r>
        <w:rPr>
          <w:spacing w:val="19"/>
        </w:rPr>
        <w:t xml:space="preserve"> </w:t>
      </w:r>
      <w:r>
        <w:t>hardware.</w:t>
      </w:r>
      <w:r>
        <w:rPr>
          <w:position w:val="5"/>
        </w:rPr>
        <w:t>1</w:t>
      </w:r>
      <w:r>
        <w:rPr>
          <w:spacing w:val="20"/>
          <w:position w:val="5"/>
        </w:rPr>
        <w:t xml:space="preserve"> </w:t>
      </w:r>
      <w:r>
        <w:t>Let’s</w:t>
      </w:r>
      <w:r>
        <w:rPr>
          <w:spacing w:val="19"/>
        </w:rPr>
        <w:t xml:space="preserve"> </w:t>
      </w:r>
      <w:r>
        <w:t>examine</w:t>
      </w:r>
      <w:r>
        <w:rPr>
          <w:spacing w:val="17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statement</w:t>
      </w:r>
      <w:r>
        <w:rPr>
          <w:spacing w:val="24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more</w:t>
      </w:r>
      <w:r>
        <w:rPr>
          <w:spacing w:val="13"/>
        </w:rPr>
        <w:t xml:space="preserve"> </w:t>
      </w:r>
      <w:r>
        <w:t>detail:</w:t>
      </w:r>
    </w:p>
    <w:p>
      <w:pPr>
        <w:pStyle w:val="6"/>
        <w:spacing w:before="8"/>
        <w:rPr>
          <w:sz w:val="24"/>
        </w:rPr>
      </w:pPr>
    </w:p>
    <w:p>
      <w:pPr>
        <w:pStyle w:val="2"/>
      </w:pPr>
      <w:bookmarkStart w:id="50" w:name="VERY LARGE FILES"/>
      <w:bookmarkEnd w:id="50"/>
      <w:r>
        <w:t>VERY</w:t>
      </w:r>
      <w:r>
        <w:rPr>
          <w:spacing w:val="-7"/>
        </w:rPr>
        <w:t xml:space="preserve"> </w:t>
      </w:r>
      <w:r>
        <w:t>LARGE</w:t>
      </w:r>
      <w:r>
        <w:rPr>
          <w:spacing w:val="-7"/>
        </w:rPr>
        <w:t xml:space="preserve"> </w:t>
      </w:r>
      <w:r>
        <w:t>FILES</w:t>
      </w:r>
    </w:p>
    <w:p>
      <w:pPr>
        <w:pStyle w:val="6"/>
        <w:spacing w:before="2"/>
        <w:rPr>
          <w:b/>
          <w:sz w:val="21"/>
        </w:rPr>
      </w:pPr>
    </w:p>
    <w:p>
      <w:pPr>
        <w:pStyle w:val="6"/>
        <w:spacing w:line="276" w:lineRule="auto"/>
        <w:ind w:left="1004"/>
        <w:rPr>
          <w:rFonts w:ascii="Calibri" w:hAnsi="Calibri"/>
        </w:rPr>
      </w:pPr>
      <w:r>
        <w:rPr>
          <w:rFonts w:ascii="Calibri" w:hAnsi="Calibri"/>
          <w:w w:val="105"/>
        </w:rPr>
        <w:t>“Very large”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in this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context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means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files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that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are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hundreds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megabytes,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gigabytes, or</w:t>
      </w:r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>terabytes</w:t>
      </w:r>
      <w:r>
        <w:rPr>
          <w:rFonts w:ascii="Calibri" w:hAnsi="Calibri"/>
          <w:spacing w:val="-4"/>
          <w:w w:val="105"/>
        </w:rPr>
        <w:t xml:space="preserve"> </w:t>
      </w:r>
      <w:r>
        <w:rPr>
          <w:rFonts w:ascii="Calibri" w:hAnsi="Calibri"/>
          <w:w w:val="105"/>
        </w:rPr>
        <w:t>in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size.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There</w:t>
      </w:r>
      <w:r>
        <w:rPr>
          <w:rFonts w:ascii="Calibri" w:hAnsi="Calibri"/>
          <w:spacing w:val="-4"/>
          <w:w w:val="105"/>
        </w:rPr>
        <w:t xml:space="preserve"> </w:t>
      </w:r>
      <w:r>
        <w:rPr>
          <w:rFonts w:ascii="Calibri" w:hAnsi="Calibri"/>
          <w:w w:val="105"/>
        </w:rPr>
        <w:t>are</w:t>
      </w:r>
      <w:r>
        <w:rPr>
          <w:rFonts w:ascii="Calibri" w:hAnsi="Calibri"/>
          <w:spacing w:val="-3"/>
          <w:w w:val="105"/>
        </w:rPr>
        <w:t xml:space="preserve"> </w:t>
      </w:r>
      <w:r>
        <w:rPr>
          <w:rFonts w:ascii="Calibri" w:hAnsi="Calibri"/>
          <w:w w:val="105"/>
        </w:rPr>
        <w:t>Hadoop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clusters</w:t>
      </w:r>
      <w:r>
        <w:rPr>
          <w:rFonts w:ascii="Calibri" w:hAnsi="Calibri"/>
          <w:spacing w:val="-3"/>
          <w:w w:val="105"/>
        </w:rPr>
        <w:t xml:space="preserve"> </w:t>
      </w:r>
      <w:r>
        <w:rPr>
          <w:rFonts w:ascii="Calibri" w:hAnsi="Calibri"/>
          <w:w w:val="105"/>
        </w:rPr>
        <w:t>running</w:t>
      </w:r>
      <w:r>
        <w:rPr>
          <w:rFonts w:ascii="Calibri" w:hAnsi="Calibri"/>
          <w:spacing w:val="2"/>
          <w:w w:val="105"/>
        </w:rPr>
        <w:t xml:space="preserve"> </w:t>
      </w:r>
      <w:r>
        <w:rPr>
          <w:rFonts w:ascii="Calibri" w:hAnsi="Calibri"/>
          <w:w w:val="105"/>
        </w:rPr>
        <w:t>today</w:t>
      </w:r>
      <w:r>
        <w:rPr>
          <w:rFonts w:ascii="Calibri" w:hAnsi="Calibri"/>
          <w:spacing w:val="-3"/>
          <w:w w:val="105"/>
        </w:rPr>
        <w:t xml:space="preserve"> </w:t>
      </w:r>
      <w:r>
        <w:rPr>
          <w:rFonts w:ascii="Calibri" w:hAnsi="Calibri"/>
          <w:w w:val="105"/>
        </w:rPr>
        <w:t>that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store</w:t>
      </w:r>
      <w:r>
        <w:rPr>
          <w:rFonts w:ascii="Calibri" w:hAnsi="Calibri"/>
          <w:spacing w:val="-2"/>
          <w:w w:val="105"/>
        </w:rPr>
        <w:t xml:space="preserve"> </w:t>
      </w:r>
      <w:r>
        <w:rPr>
          <w:rFonts w:ascii="Calibri" w:hAnsi="Calibri"/>
          <w:w w:val="105"/>
        </w:rPr>
        <w:t>petabytes</w:t>
      </w:r>
      <w:r>
        <w:rPr>
          <w:rFonts w:ascii="Calibri" w:hAnsi="Calibri"/>
          <w:spacing w:val="-3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2"/>
          <w:w w:val="105"/>
        </w:rPr>
        <w:t xml:space="preserve"> </w:t>
      </w:r>
      <w:r>
        <w:rPr>
          <w:rFonts w:ascii="Calibri" w:hAnsi="Calibri"/>
          <w:w w:val="105"/>
        </w:rPr>
        <w:t>data.</w:t>
      </w:r>
    </w:p>
    <w:p>
      <w:pPr>
        <w:pStyle w:val="2"/>
        <w:spacing w:before="197"/>
      </w:pPr>
      <w:bookmarkStart w:id="51" w:name="STREAMING DATA ACCESS"/>
      <w:bookmarkEnd w:id="51"/>
      <w:r>
        <w:t>STREAMING</w:t>
      </w:r>
      <w:r>
        <w:rPr>
          <w:spacing w:val="-10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ACCESS</w:t>
      </w:r>
    </w:p>
    <w:p>
      <w:pPr>
        <w:pStyle w:val="6"/>
        <w:spacing w:before="8"/>
        <w:rPr>
          <w:b/>
          <w:sz w:val="27"/>
        </w:rPr>
      </w:pPr>
    </w:p>
    <w:p>
      <w:pPr>
        <w:pStyle w:val="6"/>
        <w:spacing w:before="1" w:line="276" w:lineRule="auto"/>
        <w:ind w:left="1005" w:right="222"/>
        <w:jc w:val="both"/>
      </w:pPr>
      <w:r>
        <w:t>HDFS is built around the idea that the most efficient data processing pattern is a write-once, read-</w:t>
      </w:r>
      <w:r>
        <w:rPr>
          <w:spacing w:val="-52"/>
        </w:rPr>
        <w:t xml:space="preserve"> </w:t>
      </w:r>
      <w:r>
        <w:t>many-times pattern. A dataset is typically generated or copied from source, then various analyses</w:t>
      </w:r>
      <w:r>
        <w:rPr>
          <w:spacing w:val="1"/>
        </w:rPr>
        <w:t xml:space="preserve"> </w:t>
      </w:r>
      <w:r>
        <w:t>are performed on that dataset over time.</w:t>
      </w:r>
      <w:r>
        <w:rPr>
          <w:spacing w:val="55"/>
        </w:rPr>
        <w:t xml:space="preserve"> </w:t>
      </w:r>
      <w:r>
        <w:t>Each analysis will involve a large proportion, if not all,</w:t>
      </w:r>
      <w:r>
        <w:rPr>
          <w:spacing w:val="1"/>
        </w:rPr>
        <w:t xml:space="preserve"> </w:t>
      </w:r>
      <w:r>
        <w:t>of the dataset, so the time to read the whole dataset is more important than the latency in reading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first</w:t>
      </w:r>
      <w:r>
        <w:rPr>
          <w:spacing w:val="7"/>
        </w:rPr>
        <w:t xml:space="preserve"> </w:t>
      </w:r>
      <w:r>
        <w:t>record.</w:t>
      </w:r>
    </w:p>
    <w:p>
      <w:pPr>
        <w:pStyle w:val="6"/>
        <w:spacing w:before="2"/>
        <w:rPr>
          <w:sz w:val="24"/>
        </w:rPr>
      </w:pPr>
    </w:p>
    <w:p>
      <w:pPr>
        <w:pStyle w:val="2"/>
      </w:pPr>
      <w:bookmarkStart w:id="52" w:name="COMMODITY HARDWARE"/>
      <w:bookmarkEnd w:id="52"/>
      <w:r>
        <w:t xml:space="preserve">COMMODITY  </w:t>
      </w:r>
      <w:r>
        <w:rPr>
          <w:spacing w:val="17"/>
        </w:rPr>
        <w:t xml:space="preserve"> </w:t>
      </w:r>
      <w:r>
        <w:t>HARDWARE</w:t>
      </w:r>
    </w:p>
    <w:p>
      <w:pPr>
        <w:pStyle w:val="6"/>
        <w:spacing w:before="9"/>
        <w:rPr>
          <w:b/>
          <w:sz w:val="27"/>
        </w:rPr>
      </w:pPr>
    </w:p>
    <w:p>
      <w:pPr>
        <w:pStyle w:val="6"/>
        <w:spacing w:line="276" w:lineRule="auto"/>
        <w:ind w:left="1004" w:right="209"/>
        <w:jc w:val="both"/>
      </w:pPr>
      <w:r>
        <w:t>Hadoop doesn’t require expensive, highly reliable hardware to run on. It’s designed to run on</w:t>
      </w:r>
      <w:r>
        <w:rPr>
          <w:spacing w:val="1"/>
        </w:rPr>
        <w:t xml:space="preserve"> </w:t>
      </w:r>
      <w:r>
        <w:t>clusters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commodity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(commonly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from</w:t>
      </w:r>
      <w:r>
        <w:rPr>
          <w:spacing w:val="56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vendors</w:t>
      </w:r>
      <w:r>
        <w:rPr>
          <w:position w:val="5"/>
        </w:rPr>
        <w:t>3</w:t>
      </w:r>
      <w:r>
        <w:t>) for which the chance of node failure across the cluster is</w:t>
      </w:r>
      <w:r>
        <w:rPr>
          <w:spacing w:val="55"/>
        </w:rPr>
        <w:t xml:space="preserve"> </w:t>
      </w:r>
      <w:r>
        <w:t>high, at least for</w:t>
      </w:r>
      <w:r>
        <w:rPr>
          <w:spacing w:val="55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clusters. HDFS</w:t>
      </w:r>
      <w:r>
        <w:rPr>
          <w:spacing w:val="55"/>
        </w:rPr>
        <w:t xml:space="preserve"> </w:t>
      </w:r>
      <w:r>
        <w:t>is designed to carry on working without</w:t>
      </w:r>
      <w:r>
        <w:rPr>
          <w:spacing w:val="55"/>
        </w:rPr>
        <w:t xml:space="preserve"> </w:t>
      </w:r>
      <w:r>
        <w:t>a noticeable interruption to the user in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face</w:t>
      </w:r>
      <w:r>
        <w:rPr>
          <w:spacing w:val="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failure.</w:t>
      </w:r>
    </w:p>
    <w:p>
      <w:pPr>
        <w:spacing w:after="0" w:line="276" w:lineRule="auto"/>
        <w:jc w:val="both"/>
        <w:sectPr>
          <w:pgSz w:w="12240" w:h="15840"/>
          <w:pgMar w:top="150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 w:line="273" w:lineRule="auto"/>
        <w:ind w:left="1005" w:right="218"/>
        <w:jc w:val="both"/>
      </w:pPr>
      <w:r>
        <w:t>It is also worth examining the applications for which using HDFS does not work so well. While</w:t>
      </w:r>
      <w:r>
        <w:rPr>
          <w:spacing w:val="1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may</w:t>
      </w:r>
      <w:r>
        <w:rPr>
          <w:spacing w:val="4"/>
        </w:rPr>
        <w:t xml:space="preserve"> </w:t>
      </w:r>
      <w:r>
        <w:t>change in</w:t>
      </w:r>
      <w:r>
        <w:rPr>
          <w:spacing w:val="-4"/>
        </w:rPr>
        <w:t xml:space="preserve"> </w:t>
      </w:r>
      <w:r>
        <w:t>the future,</w:t>
      </w:r>
      <w:r>
        <w:rPr>
          <w:spacing w:val="7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areas</w:t>
      </w:r>
      <w:r>
        <w:rPr>
          <w:spacing w:val="8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HDFS</w:t>
      </w:r>
      <w:r>
        <w:rPr>
          <w:spacing w:val="1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fit</w:t>
      </w:r>
      <w:r>
        <w:rPr>
          <w:spacing w:val="12"/>
        </w:rPr>
        <w:t xml:space="preserve"> </w:t>
      </w:r>
      <w:r>
        <w:t>today:</w:t>
      </w:r>
    </w:p>
    <w:p>
      <w:pPr>
        <w:pStyle w:val="6"/>
        <w:spacing w:before="5"/>
        <w:rPr>
          <w:sz w:val="24"/>
        </w:rPr>
      </w:pPr>
    </w:p>
    <w:p>
      <w:pPr>
        <w:pStyle w:val="2"/>
      </w:pPr>
      <w:bookmarkStart w:id="53" w:name="LOW-LATENCY DATA ACCESS"/>
      <w:bookmarkEnd w:id="53"/>
      <w:r>
        <w:t>LOW-LATENCY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ACCESS</w:t>
      </w:r>
    </w:p>
    <w:p>
      <w:pPr>
        <w:pStyle w:val="6"/>
        <w:spacing w:before="8"/>
        <w:rPr>
          <w:b/>
          <w:sz w:val="27"/>
        </w:rPr>
      </w:pPr>
    </w:p>
    <w:p>
      <w:pPr>
        <w:pStyle w:val="6"/>
        <w:spacing w:line="276" w:lineRule="auto"/>
        <w:ind w:left="1005" w:right="221"/>
        <w:jc w:val="both"/>
      </w:pPr>
      <w:r>
        <w:t>Applications that require low-latency access to data, in the tens of milliseconds range, will not</w:t>
      </w:r>
      <w:r>
        <w:rPr>
          <w:spacing w:val="1"/>
        </w:rPr>
        <w:t xml:space="preserve"> </w:t>
      </w:r>
      <w:r>
        <w:t>work well with HDFS. Remember, HDFS is optimized for delivering a high throughput of data,</w:t>
      </w:r>
      <w:r>
        <w:rPr>
          <w:spacing w:val="1"/>
        </w:rPr>
        <w:t xml:space="preserve"> </w:t>
      </w:r>
      <w:r>
        <w:t>and this may be at the expense of latency. HBase is currently a better choice for low-latency</w:t>
      </w:r>
      <w:r>
        <w:rPr>
          <w:spacing w:val="1"/>
        </w:rPr>
        <w:t xml:space="preserve"> </w:t>
      </w:r>
      <w:r>
        <w:t>access.</w:t>
      </w:r>
    </w:p>
    <w:p>
      <w:pPr>
        <w:pStyle w:val="6"/>
        <w:spacing w:before="6"/>
        <w:rPr>
          <w:sz w:val="24"/>
        </w:rPr>
      </w:pPr>
    </w:p>
    <w:p>
      <w:pPr>
        <w:pStyle w:val="6"/>
        <w:spacing w:line="276" w:lineRule="auto"/>
        <w:ind w:left="1005" w:right="216"/>
        <w:jc w:val="both"/>
      </w:pPr>
      <w:r>
        <w:t>Since the namenode holds filesystem metadata in memory, the limit to the number of files in a</w:t>
      </w:r>
      <w:r>
        <w:rPr>
          <w:spacing w:val="1"/>
        </w:rPr>
        <w:t xml:space="preserve"> </w:t>
      </w:r>
      <w:r>
        <w:t>filesystem is governed by the amount of memory on the namenode. As a rule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thumb,</w:t>
      </w:r>
      <w:r>
        <w:rPr>
          <w:spacing w:val="55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file, directory, and block takes</w:t>
      </w:r>
      <w:r>
        <w:rPr>
          <w:spacing w:val="55"/>
        </w:rPr>
        <w:t xml:space="preserve"> </w:t>
      </w:r>
      <w:r>
        <w:t>about 150 bytes. So, for example, if you</w:t>
      </w:r>
      <w:r>
        <w:rPr>
          <w:spacing w:val="55"/>
        </w:rPr>
        <w:t xml:space="preserve"> </w:t>
      </w:r>
      <w:r>
        <w:t>had one million files,</w:t>
      </w:r>
      <w:r>
        <w:rPr>
          <w:spacing w:val="1"/>
        </w:rPr>
        <w:t xml:space="preserve"> </w:t>
      </w:r>
      <w:r>
        <w:t>each taking one block, you</w:t>
      </w:r>
      <w:r>
        <w:rPr>
          <w:spacing w:val="55"/>
        </w:rPr>
        <w:t xml:space="preserve"> </w:t>
      </w:r>
      <w:r>
        <w:t>would need at least 300 MB of memory. While storing millions of</w:t>
      </w:r>
      <w:r>
        <w:rPr>
          <w:spacing w:val="1"/>
        </w:rPr>
        <w:t xml:space="preserve"> </w:t>
      </w:r>
      <w:r>
        <w:t>files</w:t>
      </w:r>
      <w:r>
        <w:rPr>
          <w:spacing w:val="10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feasible,</w:t>
      </w:r>
      <w:r>
        <w:rPr>
          <w:spacing w:val="15"/>
        </w:rPr>
        <w:t xml:space="preserve"> </w:t>
      </w:r>
      <w:r>
        <w:t>billions</w:t>
      </w:r>
      <w:r>
        <w:rPr>
          <w:spacing w:val="11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be-</w:t>
      </w:r>
      <w:r>
        <w:rPr>
          <w:spacing w:val="12"/>
        </w:rPr>
        <w:t xml:space="preserve"> </w:t>
      </w:r>
      <w:r>
        <w:t>yond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capability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current hardware.</w:t>
      </w:r>
    </w:p>
    <w:p>
      <w:pPr>
        <w:pStyle w:val="6"/>
        <w:spacing w:before="2"/>
        <w:rPr>
          <w:sz w:val="24"/>
        </w:rPr>
      </w:pPr>
    </w:p>
    <w:p>
      <w:pPr>
        <w:pStyle w:val="2"/>
        <w:spacing w:before="1"/>
      </w:pPr>
      <w:bookmarkStart w:id="54" w:name="MULTIPLE WRITERS, ARBITRARY FILE MODIFIC"/>
      <w:bookmarkEnd w:id="54"/>
      <w:r>
        <w:t>MULTIPLE</w:t>
      </w:r>
      <w:r>
        <w:rPr>
          <w:spacing w:val="-9"/>
        </w:rPr>
        <w:t xml:space="preserve"> </w:t>
      </w:r>
      <w:r>
        <w:t>WRITERS,</w:t>
      </w:r>
      <w:r>
        <w:rPr>
          <w:spacing w:val="-10"/>
        </w:rPr>
        <w:t xml:space="preserve"> </w:t>
      </w:r>
      <w:r>
        <w:t>ARBITRARY</w:t>
      </w:r>
      <w:r>
        <w:rPr>
          <w:spacing w:val="-10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MODIFICATIONS</w:t>
      </w:r>
    </w:p>
    <w:p>
      <w:pPr>
        <w:pStyle w:val="6"/>
        <w:spacing w:before="7"/>
        <w:rPr>
          <w:b/>
          <w:sz w:val="27"/>
        </w:rPr>
      </w:pPr>
    </w:p>
    <w:p>
      <w:pPr>
        <w:pStyle w:val="6"/>
        <w:spacing w:line="276" w:lineRule="auto"/>
        <w:ind w:left="1005" w:right="220" w:hanging="1"/>
        <w:jc w:val="both"/>
      </w:pPr>
      <w:r>
        <w:t>Files</w:t>
      </w:r>
      <w:r>
        <w:rPr>
          <w:spacing w:val="55"/>
        </w:rPr>
        <w:t xml:space="preserve"> </w:t>
      </w:r>
      <w:r>
        <w:t>in HDFS</w:t>
      </w:r>
      <w:r>
        <w:rPr>
          <w:spacing w:val="55"/>
        </w:rPr>
        <w:t xml:space="preserve"> </w:t>
      </w:r>
      <w:r>
        <w:t>may be written to by a single writer. Writes are always</w:t>
      </w:r>
      <w:r>
        <w:rPr>
          <w:spacing w:val="55"/>
        </w:rPr>
        <w:t xml:space="preserve"> </w:t>
      </w:r>
      <w:r>
        <w:t>made at the end of the</w:t>
      </w:r>
      <w:r>
        <w:rPr>
          <w:spacing w:val="1"/>
        </w:rPr>
        <w:t xml:space="preserve"> </w:t>
      </w:r>
      <w:r>
        <w:t>file. There is no support for multiple writers, or for modifications at arbitrary offsets in the file.</w:t>
      </w:r>
      <w:r>
        <w:rPr>
          <w:spacing w:val="1"/>
        </w:rPr>
        <w:t xml:space="preserve"> </w:t>
      </w:r>
      <w:r>
        <w:t>(These</w:t>
      </w:r>
      <w:r>
        <w:rPr>
          <w:spacing w:val="18"/>
        </w:rPr>
        <w:t xml:space="preserve"> </w:t>
      </w:r>
      <w:r>
        <w:t>might</w:t>
      </w:r>
      <w:r>
        <w:rPr>
          <w:spacing w:val="17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supported</w:t>
      </w:r>
      <w:r>
        <w:rPr>
          <w:spacing w:val="15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future,</w:t>
      </w:r>
      <w:r>
        <w:rPr>
          <w:spacing w:val="19"/>
        </w:rPr>
        <w:t xml:space="preserve"> </w:t>
      </w:r>
      <w:r>
        <w:t>but</w:t>
      </w:r>
      <w:r>
        <w:rPr>
          <w:spacing w:val="9"/>
        </w:rPr>
        <w:t xml:space="preserve"> </w:t>
      </w:r>
      <w:r>
        <w:t>they</w:t>
      </w:r>
      <w:r>
        <w:rPr>
          <w:spacing w:val="13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likely</w:t>
      </w:r>
      <w:r>
        <w:rPr>
          <w:spacing w:val="12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relatively</w:t>
      </w:r>
      <w:r>
        <w:rPr>
          <w:spacing w:val="12"/>
        </w:rPr>
        <w:t xml:space="preserve"> </w:t>
      </w:r>
      <w:r>
        <w:t>inefficient.)</w:t>
      </w:r>
    </w:p>
    <w:p>
      <w:pPr>
        <w:pStyle w:val="6"/>
        <w:spacing w:before="5"/>
        <w:rPr>
          <w:sz w:val="24"/>
        </w:rPr>
      </w:pPr>
    </w:p>
    <w:p>
      <w:pPr>
        <w:pStyle w:val="2"/>
        <w:spacing w:line="518" w:lineRule="auto"/>
        <w:ind w:right="6708"/>
      </w:pPr>
      <w:bookmarkStart w:id="55" w:name="HDFS CONCEPTS BLOCKS"/>
      <w:bookmarkEnd w:id="55"/>
      <w:r>
        <w:rPr>
          <w:spacing w:val="-2"/>
          <w:w w:val="90"/>
        </w:rPr>
        <w:t>HDFS</w:t>
      </w:r>
      <w:r>
        <w:rPr>
          <w:spacing w:val="-1"/>
          <w:w w:val="90"/>
        </w:rPr>
        <w:t xml:space="preserve"> </w:t>
      </w:r>
      <w:r>
        <w:rPr>
          <w:spacing w:val="-2"/>
          <w:w w:val="90"/>
        </w:rPr>
        <w:t>CONCEPTS</w:t>
      </w:r>
      <w:r>
        <w:rPr>
          <w:spacing w:val="-47"/>
          <w:w w:val="90"/>
        </w:rPr>
        <w:t xml:space="preserve"> </w:t>
      </w:r>
      <w:r>
        <w:t>BLOCKS</w:t>
      </w:r>
    </w:p>
    <w:p>
      <w:pPr>
        <w:pStyle w:val="6"/>
        <w:spacing w:before="25" w:line="276" w:lineRule="auto"/>
        <w:ind w:left="1005" w:right="213"/>
        <w:jc w:val="both"/>
      </w:pPr>
      <w:r>
        <w:t>A</w:t>
      </w:r>
      <w:r>
        <w:rPr>
          <w:spacing w:val="1"/>
        </w:rPr>
        <w:t xml:space="preserve"> </w:t>
      </w:r>
      <w:r>
        <w:t>disk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block</w:t>
      </w:r>
      <w:r>
        <w:rPr>
          <w:spacing w:val="1"/>
        </w:rPr>
        <w:t xml:space="preserve"> </w:t>
      </w:r>
      <w:r>
        <w:t>size,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minimum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write.</w:t>
      </w:r>
      <w:r>
        <w:rPr>
          <w:spacing w:val="-52"/>
        </w:rPr>
        <w:t xml:space="preserve"> </w:t>
      </w:r>
      <w:r>
        <w:t>Filesystems for a single disk build on this by dealing with data in blocks, which are an integral</w:t>
      </w:r>
      <w:r>
        <w:rPr>
          <w:spacing w:val="1"/>
        </w:rPr>
        <w:t xml:space="preserve"> </w:t>
      </w:r>
      <w:r>
        <w:t>multiple of the disk block size. Filesystem blocks are typically a few</w:t>
      </w:r>
      <w:r>
        <w:rPr>
          <w:spacing w:val="55"/>
        </w:rPr>
        <w:t xml:space="preserve"> </w:t>
      </w:r>
      <w:r>
        <w:t>kilobytes</w:t>
      </w:r>
      <w:r>
        <w:rPr>
          <w:spacing w:val="55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size,</w:t>
      </w:r>
      <w:r>
        <w:rPr>
          <w:spacing w:val="55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disk blocks are normally 512 bytes. This is generally transparent to the filesystem user who is</w:t>
      </w:r>
      <w:r>
        <w:rPr>
          <w:spacing w:val="1"/>
        </w:rPr>
        <w:t xml:space="preserve"> </w:t>
      </w:r>
      <w:r>
        <w:t>simply</w:t>
      </w:r>
      <w:r>
        <w:rPr>
          <w:spacing w:val="1"/>
        </w:rPr>
        <w:t xml:space="preserve"> </w:t>
      </w:r>
      <w:r>
        <w:t>reading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writing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file—of</w:t>
      </w:r>
      <w:r>
        <w:rPr>
          <w:spacing w:val="1"/>
        </w:rPr>
        <w:t xml:space="preserve"> </w:t>
      </w:r>
      <w:r>
        <w:t>whatever</w:t>
      </w:r>
      <w:r>
        <w:rPr>
          <w:spacing w:val="1"/>
        </w:rPr>
        <w:t xml:space="preserve"> </w:t>
      </w:r>
      <w:r>
        <w:t>length.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filesystem</w:t>
      </w:r>
      <w:r>
        <w:rPr>
          <w:spacing w:val="18"/>
        </w:rPr>
        <w:t xml:space="preserve"> </w:t>
      </w:r>
      <w:r>
        <w:t>maintenance,</w:t>
      </w:r>
      <w:r>
        <w:rPr>
          <w:spacing w:val="24"/>
        </w:rPr>
        <w:t xml:space="preserve"> </w:t>
      </w:r>
      <w:r>
        <w:t>such</w:t>
      </w:r>
      <w:r>
        <w:rPr>
          <w:spacing w:val="10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df</w:t>
      </w:r>
      <w:r>
        <w:rPr>
          <w:spacing w:val="19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fsck,</w:t>
      </w:r>
      <w:r>
        <w:rPr>
          <w:spacing w:val="12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operate</w:t>
      </w:r>
      <w:r>
        <w:rPr>
          <w:spacing w:val="13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filesystem</w:t>
      </w:r>
      <w:r>
        <w:rPr>
          <w:spacing w:val="10"/>
        </w:rPr>
        <w:t xml:space="preserve"> </w:t>
      </w:r>
      <w:r>
        <w:t>block</w:t>
      </w:r>
      <w:r>
        <w:rPr>
          <w:spacing w:val="2"/>
        </w:rPr>
        <w:t xml:space="preserve"> </w:t>
      </w:r>
      <w:r>
        <w:t>level.</w:t>
      </w:r>
    </w:p>
    <w:p>
      <w:pPr>
        <w:pStyle w:val="6"/>
        <w:spacing w:before="4"/>
        <w:rPr>
          <w:sz w:val="24"/>
        </w:rPr>
      </w:pPr>
    </w:p>
    <w:p>
      <w:pPr>
        <w:pStyle w:val="6"/>
        <w:spacing w:line="276" w:lineRule="auto"/>
        <w:ind w:left="1005" w:right="206" w:hanging="1"/>
        <w:jc w:val="both"/>
      </w:pPr>
      <w:r>
        <w:t>HDFS, too,</w:t>
      </w:r>
      <w:r>
        <w:rPr>
          <w:spacing w:val="55"/>
        </w:rPr>
        <w:t xml:space="preserve"> </w:t>
      </w:r>
      <w:r>
        <w:t>has the concept</w:t>
      </w:r>
      <w:r>
        <w:rPr>
          <w:spacing w:val="55"/>
        </w:rPr>
        <w:t xml:space="preserve"> </w:t>
      </w:r>
      <w:r>
        <w:t>of a</w:t>
      </w:r>
      <w:r>
        <w:rPr>
          <w:spacing w:val="55"/>
        </w:rPr>
        <w:t xml:space="preserve"> </w:t>
      </w:r>
      <w:r>
        <w:t>block, but it is a</w:t>
      </w:r>
      <w:r>
        <w:rPr>
          <w:spacing w:val="55"/>
        </w:rPr>
        <w:t xml:space="preserve"> </w:t>
      </w:r>
      <w:r>
        <w:t>much larger</w:t>
      </w:r>
      <w:r>
        <w:rPr>
          <w:spacing w:val="55"/>
        </w:rPr>
        <w:t xml:space="preserve"> </w:t>
      </w:r>
      <w:r>
        <w:t>unit—64 MB by default. Like in</w:t>
      </w:r>
      <w:r>
        <w:rPr>
          <w:spacing w:val="1"/>
        </w:rPr>
        <w:t xml:space="preserve"> </w:t>
      </w:r>
      <w:r>
        <w:t>a filesystem for a single disk, files in HDFS are broken into block-sized chunks, which are stored</w:t>
      </w:r>
      <w:r>
        <w:rPr>
          <w:spacing w:val="1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independent</w:t>
      </w:r>
      <w:r>
        <w:rPr>
          <w:spacing w:val="25"/>
        </w:rPr>
        <w:t xml:space="preserve"> </w:t>
      </w:r>
      <w:r>
        <w:t>units.</w:t>
      </w:r>
      <w:r>
        <w:rPr>
          <w:spacing w:val="27"/>
        </w:rPr>
        <w:t xml:space="preserve"> </w:t>
      </w:r>
      <w:r>
        <w:t>Unlike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filesystem</w:t>
      </w:r>
      <w:r>
        <w:rPr>
          <w:spacing w:val="21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single</w:t>
      </w:r>
      <w:r>
        <w:rPr>
          <w:spacing w:val="24"/>
        </w:rPr>
        <w:t xml:space="preserve"> </w:t>
      </w:r>
      <w:r>
        <w:t>disk,</w:t>
      </w:r>
      <w:r>
        <w:rPr>
          <w:spacing w:val="23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file</w:t>
      </w:r>
      <w:r>
        <w:rPr>
          <w:spacing w:val="32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HDFS</w:t>
      </w:r>
      <w:r>
        <w:rPr>
          <w:spacing w:val="27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smaller</w:t>
      </w:r>
      <w:r>
        <w:rPr>
          <w:spacing w:val="27"/>
        </w:rPr>
        <w:t xml:space="preserve"> </w:t>
      </w:r>
      <w:r>
        <w:t>than</w:t>
      </w:r>
      <w:r>
        <w:rPr>
          <w:spacing w:val="-5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single</w:t>
      </w:r>
      <w:r>
        <w:rPr>
          <w:spacing w:val="24"/>
        </w:rPr>
        <w:t xml:space="preserve"> </w:t>
      </w:r>
      <w:r>
        <w:t>block</w:t>
      </w:r>
      <w:r>
        <w:rPr>
          <w:spacing w:val="25"/>
        </w:rPr>
        <w:t xml:space="preserve"> </w:t>
      </w:r>
      <w:r>
        <w:t>does</w:t>
      </w:r>
      <w:r>
        <w:rPr>
          <w:spacing w:val="51"/>
        </w:rPr>
        <w:t xml:space="preserve"> </w:t>
      </w:r>
      <w:r>
        <w:t>not</w:t>
      </w:r>
      <w:r>
        <w:rPr>
          <w:spacing w:val="52"/>
        </w:rPr>
        <w:t xml:space="preserve"> </w:t>
      </w:r>
      <w:r>
        <w:t>occupy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full</w:t>
      </w:r>
      <w:r>
        <w:rPr>
          <w:spacing w:val="24"/>
        </w:rPr>
        <w:t xml:space="preserve"> </w:t>
      </w:r>
      <w:r>
        <w:t>block’s</w:t>
      </w:r>
      <w:r>
        <w:rPr>
          <w:spacing w:val="51"/>
        </w:rPr>
        <w:t xml:space="preserve"> </w:t>
      </w:r>
      <w:r>
        <w:t>worth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underlying</w:t>
      </w:r>
      <w:r>
        <w:rPr>
          <w:spacing w:val="25"/>
        </w:rPr>
        <w:t xml:space="preserve"> </w:t>
      </w:r>
      <w:r>
        <w:t>storage.</w:t>
      </w:r>
      <w:r>
        <w:rPr>
          <w:spacing w:val="52"/>
        </w:rPr>
        <w:t xml:space="preserve"> </w:t>
      </w:r>
      <w:r>
        <w:t>When</w:t>
      </w:r>
      <w:r>
        <w:rPr>
          <w:spacing w:val="25"/>
        </w:rPr>
        <w:t xml:space="preserve"> </w:t>
      </w:r>
      <w:r>
        <w:t>unqualified,</w:t>
      </w:r>
      <w:r>
        <w:rPr>
          <w:spacing w:val="-5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term</w:t>
      </w:r>
      <w:r>
        <w:rPr>
          <w:spacing w:val="-2"/>
        </w:rPr>
        <w:t xml:space="preserve"> </w:t>
      </w:r>
      <w:r>
        <w:t>“block”</w:t>
      </w:r>
      <w:r>
        <w:rPr>
          <w:spacing w:val="11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book</w:t>
      </w:r>
      <w:r>
        <w:rPr>
          <w:spacing w:val="11"/>
        </w:rPr>
        <w:t xml:space="preserve"> </w:t>
      </w:r>
      <w:r>
        <w:t>refers</w:t>
      </w:r>
      <w:r>
        <w:rPr>
          <w:spacing w:val="9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block</w:t>
      </w:r>
      <w:r>
        <w:rPr>
          <w:spacing w:val="10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HDFS.</w:t>
      </w:r>
    </w:p>
    <w:p>
      <w:pPr>
        <w:pStyle w:val="6"/>
        <w:spacing w:before="7"/>
        <w:rPr>
          <w:sz w:val="24"/>
        </w:rPr>
      </w:pPr>
    </w:p>
    <w:p>
      <w:pPr>
        <w:pStyle w:val="6"/>
        <w:spacing w:line="276" w:lineRule="auto"/>
        <w:ind w:left="1004" w:right="222"/>
        <w:jc w:val="both"/>
      </w:pPr>
      <w:r>
        <w:rPr>
          <w:w w:val="105"/>
        </w:rPr>
        <w:t>Having  ablockabstractionforadistributedfilesystembringsseveralbenefits.   Thefirst    benefit</w:t>
      </w:r>
      <w:r>
        <w:rPr>
          <w:spacing w:val="1"/>
          <w:w w:val="105"/>
        </w:rPr>
        <w:t xml:space="preserve"> </w:t>
      </w:r>
      <w:r>
        <w:rPr>
          <w:w w:val="105"/>
        </w:rPr>
        <w:t>is the most obvious: a file can be larger than any single disk in the network. There’s nothing</w:t>
      </w:r>
      <w:r>
        <w:rPr>
          <w:spacing w:val="1"/>
          <w:w w:val="105"/>
        </w:rPr>
        <w:t xml:space="preserve"> </w:t>
      </w:r>
      <w:r>
        <w:rPr>
          <w:w w:val="105"/>
        </w:rPr>
        <w:t>that requires the blocks from a file to be stored on the same disk, so they can take advantage</w:t>
      </w:r>
      <w:r>
        <w:rPr>
          <w:spacing w:val="1"/>
          <w:w w:val="105"/>
        </w:rPr>
        <w:t xml:space="preserve"> </w:t>
      </w:r>
      <w:r>
        <w:rPr>
          <w:w w:val="105"/>
        </w:rPr>
        <w:t>of any of the disks in the cluster. In fact, it would be possible, if unusual, to store a single file</w:t>
      </w:r>
      <w:r>
        <w:rPr>
          <w:spacing w:val="-55"/>
          <w:w w:val="105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HDFS</w:t>
      </w:r>
      <w:r>
        <w:rPr>
          <w:spacing w:val="-4"/>
        </w:rPr>
        <w:t xml:space="preserve"> </w:t>
      </w:r>
      <w:r>
        <w:t>cluster</w:t>
      </w:r>
      <w:r>
        <w:rPr>
          <w:spacing w:val="-4"/>
        </w:rPr>
        <w:t xml:space="preserve"> </w:t>
      </w:r>
      <w:r>
        <w:t>whose</w:t>
      </w:r>
      <w:r>
        <w:rPr>
          <w:spacing w:val="-10"/>
        </w:rPr>
        <w:t xml:space="preserve"> </w:t>
      </w:r>
      <w:r>
        <w:t>blocks</w:t>
      </w:r>
      <w:r>
        <w:rPr>
          <w:spacing w:val="-9"/>
        </w:rPr>
        <w:t xml:space="preserve"> </w:t>
      </w:r>
      <w:r>
        <w:t>filled</w:t>
      </w:r>
      <w:r>
        <w:rPr>
          <w:spacing w:val="-5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disks</w:t>
      </w:r>
      <w:r>
        <w:rPr>
          <w:spacing w:val="-13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cluster.</w:t>
      </w:r>
    </w:p>
    <w:p>
      <w:pPr>
        <w:spacing w:after="0" w:line="276" w:lineRule="auto"/>
        <w:jc w:val="both"/>
        <w:sectPr>
          <w:pgSz w:w="12240" w:h="15840"/>
          <w:pgMar w:top="132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 w:line="276" w:lineRule="auto"/>
        <w:ind w:left="1004" w:right="220"/>
        <w:jc w:val="both"/>
      </w:pPr>
      <w:r>
        <w:t>Second,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abstraction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block</w:t>
      </w:r>
      <w:r>
        <w:rPr>
          <w:spacing w:val="1"/>
        </w:rPr>
        <w:t xml:space="preserve"> </w:t>
      </w:r>
      <w:r>
        <w:t>rather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file</w:t>
      </w:r>
      <w:r>
        <w:rPr>
          <w:spacing w:val="55"/>
        </w:rPr>
        <w:t xml:space="preserve"> </w:t>
      </w:r>
      <w:r>
        <w:t>simplifies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storage</w:t>
      </w:r>
      <w:r>
        <w:rPr>
          <w:spacing w:val="1"/>
        </w:rPr>
        <w:t xml:space="preserve"> </w:t>
      </w:r>
      <w:r>
        <w:t>subsystem. Simplicity is</w:t>
      </w:r>
      <w:r>
        <w:rPr>
          <w:spacing w:val="55"/>
        </w:rPr>
        <w:t xml:space="preserve"> </w:t>
      </w:r>
      <w:r>
        <w:t>something to strive for all</w:t>
      </w:r>
      <w:r>
        <w:rPr>
          <w:spacing w:val="55"/>
        </w:rPr>
        <w:t xml:space="preserve"> </w:t>
      </w:r>
      <w:r>
        <w:t>in all systems,</w:t>
      </w:r>
      <w:r>
        <w:rPr>
          <w:spacing w:val="55"/>
        </w:rPr>
        <w:t xml:space="preserve"> </w:t>
      </w:r>
      <w:r>
        <w:t>but</w:t>
      </w:r>
      <w:r>
        <w:rPr>
          <w:spacing w:val="55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especially important</w:t>
      </w:r>
      <w:r>
        <w:rPr>
          <w:spacing w:val="1"/>
        </w:rPr>
        <w:t xml:space="preserve"> </w:t>
      </w:r>
      <w:r>
        <w:t>for a distributed system in which the failure modes are so varied. The storage subsystem deals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blocks,</w:t>
      </w:r>
      <w:r>
        <w:rPr>
          <w:spacing w:val="1"/>
        </w:rPr>
        <w:t xml:space="preserve"> </w:t>
      </w:r>
      <w:r>
        <w:t>simplifying</w:t>
      </w:r>
      <w:r>
        <w:rPr>
          <w:spacing w:val="1"/>
        </w:rPr>
        <w:t xml:space="preserve"> </w:t>
      </w:r>
      <w:r>
        <w:t>storage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(since</w:t>
      </w:r>
      <w:r>
        <w:rPr>
          <w:spacing w:val="1"/>
        </w:rPr>
        <w:t xml:space="preserve"> </w:t>
      </w:r>
      <w:r>
        <w:t>blocks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fixed</w:t>
      </w:r>
      <w:r>
        <w:rPr>
          <w:spacing w:val="1"/>
        </w:rPr>
        <w:t xml:space="preserve"> </w:t>
      </w:r>
      <w:r>
        <w:t>size,</w:t>
      </w:r>
      <w:r>
        <w:rPr>
          <w:spacing w:val="1"/>
        </w:rPr>
        <w:t xml:space="preserve"> </w:t>
      </w:r>
      <w:r>
        <w:t>it</w:t>
      </w:r>
      <w:r>
        <w:rPr>
          <w:spacing w:val="55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easy</w:t>
      </w:r>
      <w:r>
        <w:rPr>
          <w:spacing w:val="5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calculate how many can be stored on a</w:t>
      </w:r>
      <w:r>
        <w:rPr>
          <w:spacing w:val="55"/>
        </w:rPr>
        <w:t xml:space="preserve"> </w:t>
      </w:r>
      <w:r>
        <w:t>given disk) and eliminating</w:t>
      </w:r>
      <w:r>
        <w:rPr>
          <w:spacing w:val="55"/>
        </w:rPr>
        <w:t xml:space="preserve"> </w:t>
      </w:r>
      <w:r>
        <w:t>metadata</w:t>
      </w:r>
      <w:r>
        <w:rPr>
          <w:spacing w:val="55"/>
        </w:rPr>
        <w:t xml:space="preserve"> </w:t>
      </w:r>
      <w:r>
        <w:t>concerns (blocks</w:t>
      </w:r>
      <w:r>
        <w:rPr>
          <w:spacing w:val="1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just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chunk</w:t>
      </w:r>
      <w:r>
        <w:rPr>
          <w:spacing w:val="27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data</w:t>
      </w:r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t>stored—file</w:t>
      </w:r>
      <w:r>
        <w:rPr>
          <w:spacing w:val="28"/>
        </w:rPr>
        <w:t xml:space="preserve"> </w:t>
      </w:r>
      <w:r>
        <w:t>metadata</w:t>
      </w:r>
      <w:r>
        <w:rPr>
          <w:spacing w:val="26"/>
        </w:rPr>
        <w:t xml:space="preserve"> </w:t>
      </w:r>
      <w:r>
        <w:t>such</w:t>
      </w:r>
      <w:r>
        <w:rPr>
          <w:spacing w:val="28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permissions</w:t>
      </w:r>
      <w:r>
        <w:rPr>
          <w:spacing w:val="53"/>
        </w:rPr>
        <w:t xml:space="preserve"> </w:t>
      </w:r>
      <w:r>
        <w:t>information</w:t>
      </w:r>
      <w:r>
        <w:rPr>
          <w:spacing w:val="27"/>
        </w:rPr>
        <w:t xml:space="preserve"> </w:t>
      </w:r>
      <w:r>
        <w:t>does</w:t>
      </w:r>
      <w:r>
        <w:rPr>
          <w:spacing w:val="26"/>
        </w:rPr>
        <w:t xml:space="preserve"> </w:t>
      </w:r>
      <w:r>
        <w:t>not</w:t>
      </w:r>
      <w:r>
        <w:rPr>
          <w:spacing w:val="-52"/>
        </w:rPr>
        <w:t xml:space="preserve"> </w:t>
      </w:r>
      <w:r>
        <w:t>need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stored</w:t>
      </w:r>
      <w:r>
        <w:rPr>
          <w:spacing w:val="15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blocks,</w:t>
      </w:r>
      <w:r>
        <w:rPr>
          <w:spacing w:val="18"/>
        </w:rPr>
        <w:t xml:space="preserve"> </w:t>
      </w:r>
      <w:r>
        <w:t>so</w:t>
      </w:r>
      <w:r>
        <w:rPr>
          <w:spacing w:val="4"/>
        </w:rPr>
        <w:t xml:space="preserve"> </w:t>
      </w:r>
      <w:r>
        <w:t>another</w:t>
      </w:r>
      <w:r>
        <w:rPr>
          <w:spacing w:val="14"/>
        </w:rPr>
        <w:t xml:space="preserve"> </w:t>
      </w:r>
      <w:r>
        <w:t>system</w:t>
      </w:r>
      <w:r>
        <w:rPr>
          <w:spacing w:val="15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handle</w:t>
      </w:r>
      <w:r>
        <w:rPr>
          <w:spacing w:val="18"/>
        </w:rPr>
        <w:t xml:space="preserve"> </w:t>
      </w:r>
      <w:r>
        <w:t>metadata</w:t>
      </w:r>
      <w:r>
        <w:rPr>
          <w:spacing w:val="6"/>
        </w:rPr>
        <w:t xml:space="preserve"> </w:t>
      </w:r>
      <w:r>
        <w:t>separately).</w:t>
      </w:r>
    </w:p>
    <w:p>
      <w:pPr>
        <w:pStyle w:val="6"/>
        <w:spacing w:before="1"/>
        <w:rPr>
          <w:sz w:val="24"/>
        </w:rPr>
      </w:pPr>
    </w:p>
    <w:p>
      <w:pPr>
        <w:pStyle w:val="6"/>
        <w:spacing w:line="276" w:lineRule="auto"/>
        <w:ind w:left="1005" w:right="219"/>
        <w:jc w:val="both"/>
      </w:pPr>
      <w:r>
        <w:t>Furthermore, blocks fit well with replication for providing fault tolerance and availability. To</w:t>
      </w:r>
      <w:r>
        <w:rPr>
          <w:spacing w:val="1"/>
        </w:rPr>
        <w:t xml:space="preserve"> </w:t>
      </w:r>
      <w:r>
        <w:t>insure against corrupted blocks and disk and machine failure, each block is replicated to a small</w:t>
      </w:r>
      <w:r>
        <w:rPr>
          <w:spacing w:val="1"/>
        </w:rPr>
        <w:t xml:space="preserve"> </w:t>
      </w:r>
      <w:r>
        <w:t>number of physically separate machines (typically three). If a block becomes unavailable, a copy</w:t>
      </w:r>
      <w:r>
        <w:rPr>
          <w:spacing w:val="1"/>
        </w:rPr>
        <w:t xml:space="preserve"> </w:t>
      </w:r>
      <w:r>
        <w:t>can be read from another location in a way that is trans- parent to the client. A block that is no</w:t>
      </w:r>
      <w:r>
        <w:rPr>
          <w:spacing w:val="1"/>
        </w:rPr>
        <w:t xml:space="preserve"> </w:t>
      </w:r>
      <w:r>
        <w:t>longer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corruption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failure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replicated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alternative</w:t>
      </w:r>
      <w:r>
        <w:rPr>
          <w:spacing w:val="-52"/>
        </w:rPr>
        <w:t xml:space="preserve"> </w:t>
      </w:r>
      <w:r>
        <w:t>locations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live</w:t>
      </w:r>
      <w:r>
        <w:rPr>
          <w:spacing w:val="1"/>
        </w:rPr>
        <w:t xml:space="preserve"> </w:t>
      </w:r>
      <w:r>
        <w:t>machines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replication</w:t>
      </w:r>
      <w:r>
        <w:rPr>
          <w:spacing w:val="1"/>
        </w:rPr>
        <w:t xml:space="preserve"> </w:t>
      </w:r>
      <w:r>
        <w:t>factor</w:t>
      </w:r>
      <w:r>
        <w:rPr>
          <w:spacing w:val="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normal</w:t>
      </w:r>
      <w:r>
        <w:rPr>
          <w:spacing w:val="55"/>
        </w:rPr>
        <w:t xml:space="preserve"> </w:t>
      </w:r>
      <w:r>
        <w:t>level.</w:t>
      </w:r>
      <w:r>
        <w:rPr>
          <w:spacing w:val="1"/>
        </w:rPr>
        <w:t xml:space="preserve"> </w:t>
      </w:r>
      <w:r>
        <w:t>Similarly, some applications may choose to set a high replication factor for the blocks</w:t>
      </w:r>
      <w:r>
        <w:rPr>
          <w:spacing w:val="55"/>
        </w:rPr>
        <w:t xml:space="preserve"> </w:t>
      </w:r>
      <w:r>
        <w:t>in a</w:t>
      </w:r>
      <w:r>
        <w:rPr>
          <w:spacing w:val="1"/>
        </w:rPr>
        <w:t xml:space="preserve"> </w:t>
      </w:r>
      <w:r>
        <w:t>popular</w:t>
      </w:r>
      <w:r>
        <w:rPr>
          <w:spacing w:val="11"/>
        </w:rPr>
        <w:t xml:space="preserve"> </w:t>
      </w:r>
      <w:r>
        <w:t>file to</w:t>
      </w:r>
      <w:r>
        <w:rPr>
          <w:spacing w:val="8"/>
        </w:rPr>
        <w:t xml:space="preserve"> </w:t>
      </w:r>
      <w:r>
        <w:t>spread</w:t>
      </w:r>
      <w:r>
        <w:rPr>
          <w:spacing w:val="9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read</w:t>
      </w:r>
      <w:r>
        <w:rPr>
          <w:spacing w:val="10"/>
        </w:rPr>
        <w:t xml:space="preserve"> </w:t>
      </w:r>
      <w:r>
        <w:t>load</w:t>
      </w:r>
      <w:r>
        <w:rPr>
          <w:spacing w:val="8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cluster.</w:t>
      </w:r>
    </w:p>
    <w:p>
      <w:pPr>
        <w:pStyle w:val="6"/>
        <w:spacing w:before="4"/>
        <w:rPr>
          <w:sz w:val="24"/>
        </w:rPr>
      </w:pPr>
    </w:p>
    <w:p>
      <w:pPr>
        <w:pStyle w:val="6"/>
        <w:spacing w:line="278" w:lineRule="auto"/>
        <w:ind w:left="1005" w:right="226"/>
        <w:jc w:val="both"/>
      </w:pPr>
      <w:r>
        <w:rPr>
          <w:w w:val="105"/>
        </w:rPr>
        <w:t>Like its disk filesystem cousin, HDFS’s fsck command understands blocks. For example,</w:t>
      </w:r>
      <w:r>
        <w:rPr>
          <w:spacing w:val="1"/>
          <w:w w:val="105"/>
        </w:rPr>
        <w:t xml:space="preserve"> </w:t>
      </w:r>
      <w:r>
        <w:rPr>
          <w:w w:val="105"/>
        </w:rPr>
        <w:t>running:</w:t>
      </w:r>
    </w:p>
    <w:p>
      <w:pPr>
        <w:pStyle w:val="6"/>
        <w:rPr>
          <w:sz w:val="24"/>
        </w:rPr>
      </w:pPr>
    </w:p>
    <w:p>
      <w:pPr>
        <w:pStyle w:val="6"/>
        <w:ind w:left="1005"/>
        <w:jc w:val="both"/>
      </w:pPr>
      <w:r>
        <w:rPr>
          <w:w w:val="105"/>
        </w:rPr>
        <w:t>%</w:t>
      </w:r>
      <w:r>
        <w:rPr>
          <w:spacing w:val="-2"/>
          <w:w w:val="105"/>
        </w:rPr>
        <w:t xml:space="preserve"> </w:t>
      </w:r>
      <w:r>
        <w:rPr>
          <w:w w:val="105"/>
        </w:rPr>
        <w:t>hadoop</w:t>
      </w:r>
      <w:r>
        <w:rPr>
          <w:spacing w:val="2"/>
          <w:w w:val="105"/>
        </w:rPr>
        <w:t xml:space="preserve"> </w:t>
      </w:r>
      <w:r>
        <w:rPr>
          <w:w w:val="105"/>
        </w:rPr>
        <w:t>fsck</w:t>
      </w:r>
      <w:r>
        <w:rPr>
          <w:spacing w:val="8"/>
          <w:w w:val="105"/>
        </w:rPr>
        <w:t xml:space="preserve"> </w:t>
      </w:r>
      <w:r>
        <w:rPr>
          <w:w w:val="105"/>
        </w:rPr>
        <w:t>/</w:t>
      </w:r>
      <w:r>
        <w:rPr>
          <w:spacing w:val="11"/>
          <w:w w:val="105"/>
        </w:rPr>
        <w:t xml:space="preserve"> </w:t>
      </w:r>
      <w:r>
        <w:rPr>
          <w:w w:val="105"/>
        </w:rPr>
        <w:t>-files</w:t>
      </w:r>
      <w:r>
        <w:rPr>
          <w:spacing w:val="16"/>
          <w:w w:val="105"/>
        </w:rPr>
        <w:t xml:space="preserve"> </w:t>
      </w:r>
      <w:r>
        <w:rPr>
          <w:w w:val="105"/>
        </w:rPr>
        <w:t>-blocks</w:t>
      </w:r>
      <w:r>
        <w:rPr>
          <w:spacing w:val="14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list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blocks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w w:val="105"/>
        </w:rPr>
        <w:t>make</w:t>
      </w:r>
      <w:r>
        <w:rPr>
          <w:spacing w:val="-10"/>
          <w:w w:val="105"/>
        </w:rPr>
        <w:t xml:space="preserve"> </w:t>
      </w:r>
      <w:r>
        <w:rPr>
          <w:w w:val="105"/>
        </w:rPr>
        <w:t>up</w:t>
      </w:r>
      <w:r>
        <w:rPr>
          <w:spacing w:val="2"/>
          <w:w w:val="105"/>
        </w:rPr>
        <w:t xml:space="preserve"> </w:t>
      </w:r>
      <w:r>
        <w:rPr>
          <w:w w:val="105"/>
        </w:rPr>
        <w:t>each</w:t>
      </w:r>
      <w:r>
        <w:rPr>
          <w:spacing w:val="-3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filesystem.</w:t>
      </w:r>
    </w:p>
    <w:p>
      <w:pPr>
        <w:pStyle w:val="6"/>
        <w:spacing w:before="7"/>
        <w:rPr>
          <w:sz w:val="20"/>
        </w:rPr>
      </w:pPr>
    </w:p>
    <w:p>
      <w:pPr>
        <w:pStyle w:val="2"/>
        <w:jc w:val="both"/>
      </w:pPr>
      <w:bookmarkStart w:id="56" w:name="NAMENODES AND DATANODES"/>
      <w:bookmarkEnd w:id="56"/>
      <w:r>
        <w:t>NAMENODES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DATANODES</w:t>
      </w:r>
    </w:p>
    <w:p>
      <w:pPr>
        <w:pStyle w:val="6"/>
        <w:spacing w:before="9"/>
        <w:rPr>
          <w:b/>
          <w:sz w:val="27"/>
        </w:rPr>
      </w:pPr>
    </w:p>
    <w:p>
      <w:pPr>
        <w:pStyle w:val="6"/>
        <w:spacing w:line="276" w:lineRule="auto"/>
        <w:ind w:left="1005" w:right="216" w:hanging="1"/>
        <w:jc w:val="both"/>
      </w:pPr>
      <w:r>
        <w:t>An</w:t>
      </w:r>
      <w:r>
        <w:rPr>
          <w:spacing w:val="55"/>
        </w:rPr>
        <w:t xml:space="preserve"> </w:t>
      </w:r>
      <w:r>
        <w:t>HDFS</w:t>
      </w:r>
      <w:r>
        <w:rPr>
          <w:spacing w:val="55"/>
        </w:rPr>
        <w:t xml:space="preserve"> </w:t>
      </w:r>
      <w:r>
        <w:t>cluster has two types</w:t>
      </w:r>
      <w:r>
        <w:rPr>
          <w:spacing w:val="55"/>
        </w:rPr>
        <w:t xml:space="preserve"> </w:t>
      </w:r>
      <w:r>
        <w:t>of node operating in a</w:t>
      </w:r>
      <w:r>
        <w:rPr>
          <w:spacing w:val="55"/>
        </w:rPr>
        <w:t xml:space="preserve"> </w:t>
      </w:r>
      <w:r>
        <w:t>master-worker pattern: a name-</w:t>
      </w:r>
      <w:r>
        <w:rPr>
          <w:spacing w:val="55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t>(the</w:t>
      </w:r>
      <w:r>
        <w:rPr>
          <w:spacing w:val="1"/>
        </w:rPr>
        <w:t xml:space="preserve"> </w:t>
      </w:r>
      <w:r>
        <w:t>master)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datanodes</w:t>
      </w:r>
      <w:r>
        <w:rPr>
          <w:spacing w:val="1"/>
        </w:rPr>
        <w:t xml:space="preserve"> </w:t>
      </w:r>
      <w:r>
        <w:t>(workers).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namenode</w:t>
      </w:r>
      <w:r>
        <w:rPr>
          <w:spacing w:val="1"/>
        </w:rPr>
        <w:t xml:space="preserve"> </w:t>
      </w:r>
      <w:r>
        <w:t>manages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filesystem</w:t>
      </w:r>
      <w:r>
        <w:rPr>
          <w:spacing w:val="1"/>
        </w:rPr>
        <w:t xml:space="preserve"> </w:t>
      </w:r>
      <w:r>
        <w:t>namespace. It maintains the filesystem tree and the metadata for</w:t>
      </w:r>
      <w:r>
        <w:rPr>
          <w:spacing w:val="55"/>
        </w:rPr>
        <w:t xml:space="preserve"> </w:t>
      </w:r>
      <w:r>
        <w:t>all the files and</w:t>
      </w:r>
      <w:r>
        <w:rPr>
          <w:spacing w:val="55"/>
        </w:rPr>
        <w:t xml:space="preserve"> </w:t>
      </w:r>
      <w:r>
        <w:t>directories</w:t>
      </w:r>
      <w:r>
        <w:rPr>
          <w:spacing w:val="5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tree. This information is stored persistently on the local disk in the form of two files: the</w:t>
      </w:r>
      <w:r>
        <w:rPr>
          <w:spacing w:val="1"/>
        </w:rPr>
        <w:t xml:space="preserve"> </w:t>
      </w:r>
      <w:r>
        <w:t>namespace image and the edit log. The namenode also knows the datanodes on which all the</w:t>
      </w:r>
      <w:r>
        <w:rPr>
          <w:spacing w:val="1"/>
        </w:rPr>
        <w:t xml:space="preserve"> </w:t>
      </w:r>
      <w:r>
        <w:t>blocks for a given file are located, however, it does not store block locations persistently, since</w:t>
      </w:r>
      <w:r>
        <w:rPr>
          <w:spacing w:val="1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information</w:t>
      </w:r>
      <w:r>
        <w:rPr>
          <w:spacing w:val="11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reconstructed</w:t>
      </w:r>
      <w:r>
        <w:rPr>
          <w:spacing w:val="11"/>
        </w:rPr>
        <w:t xml:space="preserve"> </w:t>
      </w:r>
      <w:r>
        <w:t>from</w:t>
      </w:r>
      <w:r>
        <w:rPr>
          <w:spacing w:val="14"/>
        </w:rPr>
        <w:t xml:space="preserve"> </w:t>
      </w:r>
      <w:r>
        <w:t>datanodes</w:t>
      </w:r>
      <w:r>
        <w:rPr>
          <w:spacing w:val="20"/>
        </w:rPr>
        <w:t xml:space="preserve"> </w:t>
      </w:r>
      <w:r>
        <w:t>when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starts.</w:t>
      </w:r>
    </w:p>
    <w:p>
      <w:pPr>
        <w:pStyle w:val="6"/>
        <w:spacing w:before="7"/>
        <w:rPr>
          <w:sz w:val="24"/>
        </w:rPr>
      </w:pPr>
    </w:p>
    <w:p>
      <w:pPr>
        <w:pStyle w:val="6"/>
        <w:spacing w:line="276" w:lineRule="auto"/>
        <w:ind w:left="1005" w:right="218" w:hanging="1"/>
        <w:jc w:val="both"/>
      </w:pPr>
      <w:r>
        <w:t>A client accesses the filesystem on behalf</w:t>
      </w:r>
      <w:r>
        <w:rPr>
          <w:spacing w:val="55"/>
        </w:rPr>
        <w:t xml:space="preserve"> </w:t>
      </w:r>
      <w:r>
        <w:t>of the user by communicating</w:t>
      </w:r>
      <w:r>
        <w:rPr>
          <w:spacing w:val="55"/>
        </w:rPr>
        <w:t xml:space="preserve"> </w:t>
      </w:r>
      <w:r>
        <w:t>with the name-</w:t>
      </w:r>
      <w:r>
        <w:rPr>
          <w:spacing w:val="55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t>and datanodes. The client presents a POSIX-like filesystem interface, so the user code does not</w:t>
      </w:r>
      <w:r>
        <w:rPr>
          <w:spacing w:val="1"/>
        </w:rPr>
        <w:t xml:space="preserve"> </w:t>
      </w:r>
      <w:r>
        <w:t>need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know</w:t>
      </w:r>
      <w:r>
        <w:rPr>
          <w:spacing w:val="8"/>
        </w:rPr>
        <w:t xml:space="preserve"> </w:t>
      </w:r>
      <w:r>
        <w:t>about</w:t>
      </w:r>
      <w:r>
        <w:rPr>
          <w:spacing w:val="1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namenode</w:t>
      </w:r>
      <w:r>
        <w:rPr>
          <w:spacing w:val="6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datanode</w:t>
      </w:r>
      <w:r>
        <w:rPr>
          <w:spacing w:val="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function.</w:t>
      </w:r>
    </w:p>
    <w:p>
      <w:pPr>
        <w:pStyle w:val="6"/>
        <w:spacing w:before="2"/>
        <w:rPr>
          <w:sz w:val="24"/>
        </w:rPr>
      </w:pPr>
    </w:p>
    <w:p>
      <w:pPr>
        <w:pStyle w:val="6"/>
        <w:spacing w:line="276" w:lineRule="auto"/>
        <w:ind w:left="1005" w:right="226"/>
        <w:jc w:val="both"/>
      </w:pPr>
      <w:r>
        <w:t>Datanodes</w:t>
      </w:r>
      <w:r>
        <w:rPr>
          <w:spacing w:val="55"/>
        </w:rPr>
        <w:t xml:space="preserve"> </w:t>
      </w:r>
      <w:r>
        <w:t>are the workhorses of the filesystem. They store and retrieve blocks</w:t>
      </w:r>
      <w:r>
        <w:rPr>
          <w:spacing w:val="55"/>
        </w:rPr>
        <w:t xml:space="preserve"> </w:t>
      </w:r>
      <w:r>
        <w:t>when they are</w:t>
      </w:r>
      <w:r>
        <w:rPr>
          <w:spacing w:val="1"/>
        </w:rPr>
        <w:t xml:space="preserve"> </w:t>
      </w:r>
      <w:r>
        <w:t>told to (by clients</w:t>
      </w:r>
      <w:r>
        <w:rPr>
          <w:spacing w:val="55"/>
        </w:rPr>
        <w:t xml:space="preserve"> </w:t>
      </w:r>
      <w:r>
        <w:t>or</w:t>
      </w:r>
      <w:r>
        <w:rPr>
          <w:spacing w:val="55"/>
        </w:rPr>
        <w:t xml:space="preserve"> </w:t>
      </w:r>
      <w:r>
        <w:t>the namenode), and they report</w:t>
      </w:r>
      <w:r>
        <w:rPr>
          <w:spacing w:val="55"/>
        </w:rPr>
        <w:t xml:space="preserve"> </w:t>
      </w:r>
      <w:r>
        <w:t>back to the namenode periodically</w:t>
      </w:r>
      <w:r>
        <w:rPr>
          <w:spacing w:val="5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lists</w:t>
      </w:r>
      <w:r>
        <w:rPr>
          <w:spacing w:val="5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blocks</w:t>
      </w:r>
      <w:r>
        <w:rPr>
          <w:spacing w:val="12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they</w:t>
      </w:r>
      <w:r>
        <w:rPr>
          <w:spacing w:val="9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storing.</w:t>
      </w:r>
    </w:p>
    <w:p>
      <w:pPr>
        <w:pStyle w:val="6"/>
        <w:spacing w:before="4"/>
        <w:rPr>
          <w:sz w:val="24"/>
        </w:rPr>
      </w:pPr>
    </w:p>
    <w:p>
      <w:pPr>
        <w:pStyle w:val="6"/>
        <w:spacing w:before="1" w:line="276" w:lineRule="auto"/>
        <w:ind w:left="1006" w:right="215" w:hanging="2"/>
        <w:jc w:val="both"/>
      </w:pPr>
      <w:r>
        <w:t>Without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namenode,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filesystem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fact,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running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namenode were</w:t>
      </w:r>
      <w:r>
        <w:rPr>
          <w:spacing w:val="55"/>
        </w:rPr>
        <w:t xml:space="preserve"> </w:t>
      </w:r>
      <w:r>
        <w:t>obliterated,</w:t>
      </w:r>
      <w:r>
        <w:rPr>
          <w:spacing w:val="55"/>
        </w:rPr>
        <w:t xml:space="preserve"> </w:t>
      </w:r>
      <w:r>
        <w:t>all the files</w:t>
      </w:r>
      <w:r>
        <w:rPr>
          <w:spacing w:val="55"/>
        </w:rPr>
        <w:t xml:space="preserve"> </w:t>
      </w:r>
      <w:r>
        <w:t>on the filesystem</w:t>
      </w:r>
      <w:r>
        <w:rPr>
          <w:spacing w:val="55"/>
        </w:rPr>
        <w:t xml:space="preserve"> </w:t>
      </w:r>
      <w:r>
        <w:t>would be lost since there</w:t>
      </w:r>
      <w:r>
        <w:rPr>
          <w:spacing w:val="55"/>
        </w:rPr>
        <w:t xml:space="preserve"> </w:t>
      </w:r>
      <w:r>
        <w:t>would</w:t>
      </w:r>
      <w:r>
        <w:rPr>
          <w:spacing w:val="55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no</w:t>
      </w:r>
      <w:r>
        <w:rPr>
          <w:spacing w:val="42"/>
        </w:rPr>
        <w:t xml:space="preserve"> </w:t>
      </w:r>
      <w:r>
        <w:t>way</w:t>
      </w:r>
      <w:r>
        <w:rPr>
          <w:spacing w:val="41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knowing</w:t>
      </w:r>
      <w:r>
        <w:rPr>
          <w:spacing w:val="40"/>
        </w:rPr>
        <w:t xml:space="preserve"> </w:t>
      </w:r>
      <w:r>
        <w:t>how</w:t>
      </w:r>
      <w:r>
        <w:rPr>
          <w:spacing w:val="41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reconstruct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files</w:t>
      </w:r>
      <w:r>
        <w:rPr>
          <w:spacing w:val="40"/>
        </w:rPr>
        <w:t xml:space="preserve"> </w:t>
      </w:r>
      <w:r>
        <w:t>from</w:t>
      </w:r>
      <w:r>
        <w:rPr>
          <w:spacing w:val="39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blocks</w:t>
      </w:r>
      <w:r>
        <w:rPr>
          <w:spacing w:val="14"/>
        </w:rPr>
        <w:t xml:space="preserve"> </w:t>
      </w:r>
      <w:r>
        <w:t>on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datanodes.</w:t>
      </w:r>
      <w:r>
        <w:rPr>
          <w:spacing w:val="14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this</w:t>
      </w:r>
      <w:r>
        <w:rPr>
          <w:spacing w:val="-53"/>
        </w:rPr>
        <w:t xml:space="preserve"> </w:t>
      </w:r>
      <w:r>
        <w:t>reason, it is important to make the namenode resilient to failure, and Hadoop provides two</w:t>
      </w:r>
      <w:r>
        <w:rPr>
          <w:spacing w:val="1"/>
        </w:rPr>
        <w:t xml:space="preserve"> </w:t>
      </w:r>
      <w:r>
        <w:t>mechanisms</w:t>
      </w:r>
      <w:r>
        <w:rPr>
          <w:spacing w:val="10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this.</w:t>
      </w:r>
    </w:p>
    <w:p>
      <w:pPr>
        <w:spacing w:after="0" w:line="276" w:lineRule="auto"/>
        <w:jc w:val="both"/>
        <w:sectPr>
          <w:pgSz w:w="12240" w:h="15840"/>
          <w:pgMar w:top="132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 w:line="273" w:lineRule="auto"/>
        <w:ind w:left="1004" w:right="219" w:firstLine="1"/>
        <w:jc w:val="both"/>
      </w:pPr>
      <w:r>
        <w:t>The first way is to back up the files that make up the persistent state of the filesystem metadata.</w:t>
      </w:r>
      <w:r>
        <w:rPr>
          <w:spacing w:val="1"/>
        </w:rPr>
        <w:t xml:space="preserve"> </w:t>
      </w:r>
      <w:r>
        <w:t>Hadoop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configured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namenode</w:t>
      </w:r>
      <w:r>
        <w:rPr>
          <w:spacing w:val="1"/>
        </w:rPr>
        <w:t xml:space="preserve"> </w:t>
      </w:r>
      <w:r>
        <w:t>writes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persistent</w:t>
      </w:r>
      <w:r>
        <w:rPr>
          <w:spacing w:val="56"/>
        </w:rPr>
        <w:t xml:space="preserve"> </w:t>
      </w:r>
      <w:r>
        <w:t>state</w:t>
      </w:r>
      <w:r>
        <w:rPr>
          <w:spacing w:val="56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filesystems. These writes are synchronous and atomic. The usual configu- ration</w:t>
      </w:r>
      <w:r>
        <w:rPr>
          <w:spacing w:val="55"/>
        </w:rPr>
        <w:t xml:space="preserve"> </w:t>
      </w:r>
      <w:r>
        <w:t>choice is</w:t>
      </w:r>
      <w:r>
        <w:rPr>
          <w:spacing w:val="5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write to</w:t>
      </w:r>
      <w:r>
        <w:rPr>
          <w:spacing w:val="10"/>
        </w:rPr>
        <w:t xml:space="preserve"> </w:t>
      </w:r>
      <w:r>
        <w:t>local</w:t>
      </w:r>
      <w:r>
        <w:rPr>
          <w:spacing w:val="9"/>
        </w:rPr>
        <w:t xml:space="preserve"> </w:t>
      </w:r>
      <w:r>
        <w:t>disk</w:t>
      </w:r>
      <w:r>
        <w:rPr>
          <w:spacing w:val="4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well</w:t>
      </w:r>
      <w:r>
        <w:rPr>
          <w:spacing w:val="10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remote</w:t>
      </w:r>
      <w:r>
        <w:rPr>
          <w:spacing w:val="7"/>
        </w:rPr>
        <w:t xml:space="preserve"> </w:t>
      </w:r>
      <w:r>
        <w:t>NFS</w:t>
      </w:r>
      <w:r>
        <w:rPr>
          <w:spacing w:val="-14"/>
        </w:rPr>
        <w:t xml:space="preserve"> </w:t>
      </w:r>
      <w:r>
        <w:t>mount.</w:t>
      </w:r>
    </w:p>
    <w:p>
      <w:pPr>
        <w:pStyle w:val="6"/>
        <w:spacing w:before="9"/>
        <w:rPr>
          <w:sz w:val="24"/>
        </w:rPr>
      </w:pPr>
    </w:p>
    <w:p>
      <w:pPr>
        <w:pStyle w:val="6"/>
        <w:spacing w:line="276" w:lineRule="auto"/>
        <w:ind w:left="1004" w:right="219"/>
        <w:jc w:val="both"/>
      </w:pPr>
      <w:r>
        <w:t>It is also possible to run a secondary namenode, which despite its name does not act as a</w:t>
      </w:r>
      <w:r>
        <w:rPr>
          <w:spacing w:val="1"/>
        </w:rPr>
        <w:t xml:space="preserve"> </w:t>
      </w:r>
      <w:r>
        <w:t>namenode. Its main role is to periodically</w:t>
      </w:r>
      <w:r>
        <w:rPr>
          <w:spacing w:val="55"/>
        </w:rPr>
        <w:t xml:space="preserve"> </w:t>
      </w:r>
      <w:r>
        <w:t>merge the namespace image</w:t>
      </w:r>
      <w:r>
        <w:rPr>
          <w:spacing w:val="55"/>
        </w:rPr>
        <w:t xml:space="preserve"> </w:t>
      </w:r>
      <w:r>
        <w:t>with the edit log to</w:t>
      </w:r>
      <w:r>
        <w:rPr>
          <w:spacing w:val="1"/>
        </w:rPr>
        <w:t xml:space="preserve"> </w:t>
      </w:r>
      <w:r>
        <w:t>prevent</w:t>
      </w:r>
      <w:r>
        <w:rPr>
          <w:spacing w:val="1"/>
        </w:rPr>
        <w:t xml:space="preserve"> </w:t>
      </w:r>
      <w:r>
        <w:t>the edit</w:t>
      </w:r>
      <w:r>
        <w:rPr>
          <w:spacing w:val="1"/>
        </w:rPr>
        <w:t xml:space="preserve"> </w:t>
      </w:r>
      <w:r>
        <w:t>log from becoming</w:t>
      </w:r>
      <w:r>
        <w:rPr>
          <w:spacing w:val="1"/>
        </w:rPr>
        <w:t xml:space="preserve"> </w:t>
      </w:r>
      <w:r>
        <w:t>too large. The secondary</w:t>
      </w:r>
      <w:r>
        <w:rPr>
          <w:spacing w:val="1"/>
        </w:rPr>
        <w:t xml:space="preserve"> </w:t>
      </w:r>
      <w:r>
        <w:t>namenode usually</w:t>
      </w:r>
      <w:r>
        <w:rPr>
          <w:spacing w:val="1"/>
        </w:rPr>
        <w:t xml:space="preserve"> </w:t>
      </w:r>
      <w:r>
        <w:t>runs</w:t>
      </w:r>
      <w:r>
        <w:rPr>
          <w:spacing w:val="55"/>
        </w:rPr>
        <w:t xml:space="preserve"> </w:t>
      </w:r>
      <w:r>
        <w:t>on</w:t>
      </w:r>
      <w:r>
        <w:rPr>
          <w:spacing w:val="5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separate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machine,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plenty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CPU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memory</w:t>
      </w:r>
      <w:r>
        <w:rPr>
          <w:spacing w:val="55"/>
        </w:rPr>
        <w:t xml:space="preserve"> </w:t>
      </w:r>
      <w:r>
        <w:t>as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namenode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perform</w:t>
      </w:r>
      <w:r>
        <w:rPr>
          <w:spacing w:val="1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merge.</w:t>
      </w:r>
      <w:r>
        <w:rPr>
          <w:spacing w:val="22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keeps</w:t>
      </w:r>
      <w:r>
        <w:rPr>
          <w:spacing w:val="20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copy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merged</w:t>
      </w:r>
      <w:r>
        <w:rPr>
          <w:spacing w:val="31"/>
        </w:rPr>
        <w:t xml:space="preserve"> </w:t>
      </w:r>
      <w:r>
        <w:t>name-</w:t>
      </w:r>
      <w:r>
        <w:rPr>
          <w:spacing w:val="18"/>
        </w:rPr>
        <w:t xml:space="preserve"> </w:t>
      </w:r>
      <w:r>
        <w:t>space</w:t>
      </w:r>
      <w:r>
        <w:rPr>
          <w:spacing w:val="17"/>
        </w:rPr>
        <w:t xml:space="preserve"> </w:t>
      </w:r>
      <w:r>
        <w:t>image,</w:t>
      </w:r>
      <w:r>
        <w:rPr>
          <w:spacing w:val="21"/>
        </w:rPr>
        <w:t xml:space="preserve"> </w:t>
      </w:r>
      <w:r>
        <w:t>which</w:t>
      </w:r>
      <w:r>
        <w:rPr>
          <w:spacing w:val="21"/>
        </w:rPr>
        <w:t xml:space="preserve"> </w:t>
      </w:r>
      <w:r>
        <w:t>can</w:t>
      </w:r>
      <w:r>
        <w:rPr>
          <w:spacing w:val="-53"/>
        </w:rPr>
        <w:t xml:space="preserve"> </w:t>
      </w:r>
      <w:r>
        <w:t>be used in the</w:t>
      </w:r>
      <w:r>
        <w:rPr>
          <w:spacing w:val="55"/>
        </w:rPr>
        <w:t xml:space="preserve"> </w:t>
      </w:r>
      <w:r>
        <w:t>event</w:t>
      </w:r>
      <w:r>
        <w:rPr>
          <w:spacing w:val="55"/>
        </w:rPr>
        <w:t xml:space="preserve"> </w:t>
      </w:r>
      <w:r>
        <w:t>of the namenode failing.</w:t>
      </w:r>
      <w:r>
        <w:rPr>
          <w:spacing w:val="55"/>
        </w:rPr>
        <w:t xml:space="preserve"> </w:t>
      </w:r>
      <w:r>
        <w:t>However,</w:t>
      </w:r>
      <w:r>
        <w:rPr>
          <w:spacing w:val="55"/>
        </w:rPr>
        <w:t xml:space="preserve"> </w:t>
      </w:r>
      <w:r>
        <w:t>the state of the secondary namenode</w:t>
      </w:r>
      <w:r>
        <w:rPr>
          <w:spacing w:val="1"/>
        </w:rPr>
        <w:t xml:space="preserve"> </w:t>
      </w:r>
      <w:r>
        <w:t>lags that of the primary, so in the event of total failure of the primary, data loss is almost certain.</w:t>
      </w:r>
      <w:r>
        <w:rPr>
          <w:spacing w:val="1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usual</w:t>
      </w:r>
      <w:r>
        <w:rPr>
          <w:spacing w:val="30"/>
        </w:rPr>
        <w:t xml:space="preserve"> </w:t>
      </w:r>
      <w:r>
        <w:t>course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action</w:t>
      </w:r>
      <w:r>
        <w:rPr>
          <w:spacing w:val="31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this</w:t>
      </w:r>
      <w:r>
        <w:rPr>
          <w:spacing w:val="29"/>
        </w:rPr>
        <w:t xml:space="preserve"> </w:t>
      </w:r>
      <w:r>
        <w:t>case</w:t>
      </w:r>
      <w:r>
        <w:rPr>
          <w:spacing w:val="30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copy</w:t>
      </w:r>
      <w:r>
        <w:rPr>
          <w:spacing w:val="2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namenode’s</w:t>
      </w:r>
      <w:r>
        <w:rPr>
          <w:spacing w:val="2"/>
        </w:rPr>
        <w:t xml:space="preserve"> </w:t>
      </w:r>
      <w:r>
        <w:t>metadata</w:t>
      </w:r>
      <w:r>
        <w:rPr>
          <w:spacing w:val="3"/>
        </w:rPr>
        <w:t xml:space="preserve"> </w:t>
      </w:r>
      <w:r>
        <w:t>files</w:t>
      </w:r>
      <w:r>
        <w:rPr>
          <w:spacing w:val="30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on</w:t>
      </w:r>
      <w:r>
        <w:rPr>
          <w:spacing w:val="-53"/>
        </w:rPr>
        <w:t xml:space="preserve"> </w:t>
      </w:r>
      <w:r>
        <w:t>NFS</w:t>
      </w:r>
      <w:r>
        <w:rPr>
          <w:spacing w:val="9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secondary</w:t>
      </w:r>
      <w:r>
        <w:rPr>
          <w:spacing w:val="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run</w:t>
      </w:r>
      <w:r>
        <w:rPr>
          <w:spacing w:val="10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the new</w:t>
      </w:r>
      <w:r>
        <w:rPr>
          <w:spacing w:val="3"/>
        </w:rPr>
        <w:t xml:space="preserve"> </w:t>
      </w:r>
      <w:r>
        <w:t>primary.</w:t>
      </w:r>
    </w:p>
    <w:p>
      <w:pPr>
        <w:pStyle w:val="6"/>
        <w:spacing w:before="5"/>
        <w:rPr>
          <w:sz w:val="24"/>
        </w:rPr>
      </w:pPr>
    </w:p>
    <w:p>
      <w:pPr>
        <w:pStyle w:val="2"/>
        <w:jc w:val="both"/>
      </w:pPr>
      <w:bookmarkStart w:id="57" w:name="HDFS FEDERATION"/>
      <w:bookmarkEnd w:id="57"/>
      <w:r>
        <w:rPr>
          <w:spacing w:val="-1"/>
          <w:w w:val="90"/>
        </w:rPr>
        <w:t>HDFS FEDERATION</w:t>
      </w:r>
    </w:p>
    <w:p>
      <w:pPr>
        <w:pStyle w:val="6"/>
        <w:spacing w:before="8"/>
        <w:rPr>
          <w:b/>
          <w:sz w:val="27"/>
        </w:rPr>
      </w:pPr>
    </w:p>
    <w:p>
      <w:pPr>
        <w:pStyle w:val="6"/>
        <w:spacing w:line="276" w:lineRule="auto"/>
        <w:ind w:left="1005" w:right="210"/>
        <w:jc w:val="both"/>
      </w:pPr>
      <w:r>
        <w:t>The namenode keeps a reference to every file and block in the filesystem in memory,</w:t>
      </w:r>
      <w:r>
        <w:rPr>
          <w:spacing w:val="55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means that on very large clusters with many files, memory becomes the limiting factor</w:t>
      </w:r>
      <w:r>
        <w:rPr>
          <w:spacing w:val="5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scaling. HDFS Federation, introduced in the 0.23 release series, allows a cluster to scale</w:t>
      </w:r>
      <w:r>
        <w:rPr>
          <w:spacing w:val="55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adding namenodes, each of which manages a portion of the filesystem namespace. For example,</w:t>
      </w:r>
      <w:r>
        <w:rPr>
          <w:spacing w:val="1"/>
        </w:rPr>
        <w:t xml:space="preserve"> </w:t>
      </w:r>
      <w:r>
        <w:t>one namenode might manage all the files rooted under /user, say, and a second namenode might</w:t>
      </w:r>
      <w:r>
        <w:rPr>
          <w:spacing w:val="1"/>
        </w:rPr>
        <w:t xml:space="preserve"> </w:t>
      </w:r>
      <w:r>
        <w:t>handle</w:t>
      </w:r>
      <w:r>
        <w:rPr>
          <w:spacing w:val="3"/>
        </w:rPr>
        <w:t xml:space="preserve"> </w:t>
      </w:r>
      <w:r>
        <w:t>files</w:t>
      </w:r>
      <w:r>
        <w:rPr>
          <w:spacing w:val="12"/>
        </w:rPr>
        <w:t xml:space="preserve"> </w:t>
      </w:r>
      <w:r>
        <w:t>under</w:t>
      </w:r>
      <w:r>
        <w:rPr>
          <w:spacing w:val="-6"/>
        </w:rPr>
        <w:t xml:space="preserve"> </w:t>
      </w:r>
      <w:r>
        <w:t>/share.</w:t>
      </w:r>
    </w:p>
    <w:p>
      <w:pPr>
        <w:pStyle w:val="6"/>
        <w:spacing w:before="5"/>
        <w:rPr>
          <w:sz w:val="24"/>
        </w:rPr>
      </w:pPr>
    </w:p>
    <w:p>
      <w:pPr>
        <w:pStyle w:val="6"/>
        <w:spacing w:line="276" w:lineRule="auto"/>
        <w:ind w:left="1005" w:right="216" w:hanging="1"/>
        <w:jc w:val="both"/>
      </w:pPr>
      <w:r>
        <w:t>Under</w:t>
      </w:r>
      <w:r>
        <w:rPr>
          <w:spacing w:val="1"/>
        </w:rPr>
        <w:t xml:space="preserve"> </w:t>
      </w:r>
      <w:r>
        <w:t>federation,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namenode</w:t>
      </w:r>
      <w:r>
        <w:rPr>
          <w:spacing w:val="1"/>
        </w:rPr>
        <w:t xml:space="preserve"> </w:t>
      </w:r>
      <w:r>
        <w:t>manages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namespace</w:t>
      </w:r>
      <w:r>
        <w:rPr>
          <w:spacing w:val="1"/>
        </w:rPr>
        <w:t xml:space="preserve"> </w:t>
      </w:r>
      <w:r>
        <w:t>volume,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metadata for the namespace, and a block pool containing all the blocks for the files in the</w:t>
      </w:r>
      <w:r>
        <w:rPr>
          <w:spacing w:val="1"/>
        </w:rPr>
        <w:t xml:space="preserve"> </w:t>
      </w:r>
      <w:r>
        <w:t>namespace. Namespace volumes are independent of</w:t>
      </w:r>
      <w:r>
        <w:rPr>
          <w:spacing w:val="55"/>
        </w:rPr>
        <w:t xml:space="preserve"> </w:t>
      </w:r>
      <w:r>
        <w:t>each other,</w:t>
      </w:r>
      <w:r>
        <w:rPr>
          <w:spacing w:val="55"/>
        </w:rPr>
        <w:t xml:space="preserve"> </w:t>
      </w:r>
      <w:r>
        <w:t>which</w:t>
      </w:r>
      <w:r>
        <w:rPr>
          <w:spacing w:val="55"/>
        </w:rPr>
        <w:t xml:space="preserve"> </w:t>
      </w:r>
      <w:r>
        <w:t>means</w:t>
      </w:r>
      <w:r>
        <w:rPr>
          <w:spacing w:val="55"/>
        </w:rPr>
        <w:t xml:space="preserve"> </w:t>
      </w:r>
      <w:r>
        <w:t>namenodes</w:t>
      </w:r>
      <w:r>
        <w:rPr>
          <w:spacing w:val="55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 communicate with one another, and furthermore the</w:t>
      </w:r>
      <w:r>
        <w:rPr>
          <w:spacing w:val="55"/>
        </w:rPr>
        <w:t xml:space="preserve"> </w:t>
      </w:r>
      <w:r>
        <w:t>failure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one</w:t>
      </w:r>
      <w:r>
        <w:rPr>
          <w:spacing w:val="55"/>
        </w:rPr>
        <w:t xml:space="preserve"> </w:t>
      </w:r>
      <w:r>
        <w:t>namenode</w:t>
      </w:r>
      <w:r>
        <w:rPr>
          <w:spacing w:val="55"/>
        </w:rPr>
        <w:t xml:space="preserve"> </w:t>
      </w:r>
      <w:r>
        <w:t>does not</w:t>
      </w:r>
      <w:r>
        <w:rPr>
          <w:spacing w:val="1"/>
        </w:rPr>
        <w:t xml:space="preserve"> </w:t>
      </w:r>
      <w:r>
        <w:t>affect the availability of the namespaces managed by other namen- odes. Block</w:t>
      </w:r>
      <w:r>
        <w:rPr>
          <w:spacing w:val="55"/>
        </w:rPr>
        <w:t xml:space="preserve"> </w:t>
      </w:r>
      <w:r>
        <w:t>pool</w:t>
      </w:r>
      <w:r>
        <w:rPr>
          <w:spacing w:val="55"/>
        </w:rPr>
        <w:t xml:space="preserve"> </w:t>
      </w:r>
      <w:r>
        <w:t>storage is</w:t>
      </w:r>
      <w:r>
        <w:rPr>
          <w:spacing w:val="1"/>
        </w:rPr>
        <w:t xml:space="preserve"> </w:t>
      </w:r>
      <w:r>
        <w:t>not partitioned, however, so datanodes register</w:t>
      </w:r>
      <w:r>
        <w:rPr>
          <w:spacing w:val="55"/>
        </w:rPr>
        <w:t xml:space="preserve"> </w:t>
      </w:r>
      <w:r>
        <w:t>with</w:t>
      </w:r>
      <w:r>
        <w:rPr>
          <w:spacing w:val="55"/>
        </w:rPr>
        <w:t xml:space="preserve"> </w:t>
      </w:r>
      <w:r>
        <w:t>each namenode in the cluster and store</w:t>
      </w:r>
      <w:r>
        <w:rPr>
          <w:spacing w:val="1"/>
        </w:rPr>
        <w:t xml:space="preserve"> </w:t>
      </w:r>
      <w:r>
        <w:t>blocks</w:t>
      </w:r>
      <w:r>
        <w:rPr>
          <w:spacing w:val="11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multiple</w:t>
      </w:r>
      <w:r>
        <w:rPr>
          <w:spacing w:val="4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pools.</w:t>
      </w:r>
    </w:p>
    <w:p>
      <w:pPr>
        <w:pStyle w:val="6"/>
        <w:spacing w:before="6"/>
        <w:rPr>
          <w:sz w:val="24"/>
        </w:rPr>
      </w:pPr>
    </w:p>
    <w:p>
      <w:pPr>
        <w:pStyle w:val="6"/>
        <w:spacing w:line="273" w:lineRule="auto"/>
        <w:ind w:left="1005" w:right="228"/>
        <w:jc w:val="both"/>
      </w:pPr>
      <w:r>
        <w:t>To access a federated HDFS cluster, clients use client-side mount tables to map file paths to</w:t>
      </w:r>
      <w:r>
        <w:rPr>
          <w:spacing w:val="1"/>
        </w:rPr>
        <w:t xml:space="preserve"> </w:t>
      </w:r>
      <w:r>
        <w:t>namenodes.</w:t>
      </w:r>
      <w:r>
        <w:rPr>
          <w:spacing w:val="28"/>
        </w:rPr>
        <w:t xml:space="preserve"> </w:t>
      </w:r>
      <w:r>
        <w:t>This</w:t>
      </w:r>
      <w:r>
        <w:rPr>
          <w:spacing w:val="31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managed</w:t>
      </w:r>
      <w:r>
        <w:rPr>
          <w:spacing w:val="27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configuration</w:t>
      </w:r>
      <w:r>
        <w:rPr>
          <w:spacing w:val="26"/>
        </w:rPr>
        <w:t xml:space="preserve"> </w:t>
      </w:r>
      <w:r>
        <w:t>using</w:t>
      </w:r>
      <w:r>
        <w:rPr>
          <w:spacing w:val="1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ViewFileSystem,</w:t>
      </w:r>
      <w:r>
        <w:rPr>
          <w:spacing w:val="3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viewfs://</w:t>
      </w:r>
      <w:r>
        <w:rPr>
          <w:spacing w:val="32"/>
        </w:rPr>
        <w:t xml:space="preserve"> </w:t>
      </w:r>
      <w:r>
        <w:t>URIs.</w:t>
      </w:r>
    </w:p>
    <w:p>
      <w:pPr>
        <w:pStyle w:val="6"/>
        <w:spacing w:before="5"/>
        <w:rPr>
          <w:sz w:val="24"/>
        </w:rPr>
      </w:pPr>
    </w:p>
    <w:p>
      <w:pPr>
        <w:pStyle w:val="2"/>
        <w:jc w:val="both"/>
      </w:pPr>
      <w:bookmarkStart w:id="58" w:name="HDFS HIGH-AVAILABILITY"/>
      <w:bookmarkEnd w:id="58"/>
      <w:r>
        <w:rPr>
          <w:spacing w:val="-1"/>
          <w:w w:val="90"/>
        </w:rPr>
        <w:t>HDFS</w:t>
      </w:r>
      <w:r>
        <w:rPr>
          <w:spacing w:val="1"/>
          <w:w w:val="90"/>
        </w:rPr>
        <w:t xml:space="preserve"> </w:t>
      </w:r>
      <w:r>
        <w:rPr>
          <w:spacing w:val="-1"/>
          <w:w w:val="90"/>
        </w:rPr>
        <w:t>HIGH-AVAILABILITY</w:t>
      </w:r>
    </w:p>
    <w:p>
      <w:pPr>
        <w:pStyle w:val="6"/>
        <w:spacing w:before="8"/>
        <w:rPr>
          <w:b/>
          <w:sz w:val="27"/>
        </w:rPr>
      </w:pPr>
    </w:p>
    <w:p>
      <w:pPr>
        <w:pStyle w:val="6"/>
        <w:spacing w:line="276" w:lineRule="auto"/>
        <w:ind w:left="1004" w:right="218"/>
        <w:jc w:val="both"/>
      </w:pPr>
      <w:r>
        <w:t>The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replicating</w:t>
      </w:r>
      <w:r>
        <w:rPr>
          <w:spacing w:val="1"/>
        </w:rPr>
        <w:t xml:space="preserve"> </w:t>
      </w:r>
      <w:r>
        <w:t>namenode</w:t>
      </w:r>
      <w:r>
        <w:rPr>
          <w:spacing w:val="1"/>
        </w:rPr>
        <w:t xml:space="preserve"> </w:t>
      </w:r>
      <w:r>
        <w:t>metadata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filesystems,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secondary namenode to create checkpoints protects against data loss, but does not provide high-</w:t>
      </w:r>
      <w:r>
        <w:rPr>
          <w:spacing w:val="1"/>
        </w:rPr>
        <w:t xml:space="preserve"> </w:t>
      </w:r>
      <w:r>
        <w:t>availability</w:t>
      </w:r>
      <w:r>
        <w:rPr>
          <w:spacing w:val="50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filesystem.</w:t>
      </w:r>
      <w:r>
        <w:rPr>
          <w:spacing w:val="50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namenode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still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single</w:t>
      </w:r>
      <w:r>
        <w:rPr>
          <w:spacing w:val="16"/>
        </w:rPr>
        <w:t xml:space="preserve"> </w:t>
      </w:r>
      <w:r>
        <w:t>point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fail-</w:t>
      </w:r>
      <w:r>
        <w:rPr>
          <w:spacing w:val="48"/>
        </w:rPr>
        <w:t xml:space="preserve"> </w:t>
      </w:r>
      <w:r>
        <w:t>ure</w:t>
      </w:r>
      <w:r>
        <w:rPr>
          <w:spacing w:val="47"/>
        </w:rPr>
        <w:t xml:space="preserve"> </w:t>
      </w:r>
      <w:r>
        <w:t>(SPOF),</w:t>
      </w:r>
      <w:r>
        <w:rPr>
          <w:spacing w:val="14"/>
        </w:rPr>
        <w:t xml:space="preserve"> </w:t>
      </w:r>
      <w:r>
        <w:t>since</w:t>
      </w:r>
      <w:r>
        <w:rPr>
          <w:spacing w:val="28"/>
        </w:rPr>
        <w:t xml:space="preserve"> </w:t>
      </w:r>
      <w:r>
        <w:t>if</w:t>
      </w:r>
      <w:r>
        <w:rPr>
          <w:spacing w:val="-5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did</w:t>
      </w:r>
      <w:r>
        <w:rPr>
          <w:spacing w:val="1"/>
        </w:rPr>
        <w:t xml:space="preserve"> </w:t>
      </w:r>
      <w:r>
        <w:t>fail,</w:t>
      </w:r>
      <w:r>
        <w:rPr>
          <w:spacing w:val="1"/>
        </w:rPr>
        <w:t xml:space="preserve"> </w:t>
      </w:r>
      <w:r>
        <w:t>all</w:t>
      </w:r>
      <w:r>
        <w:rPr>
          <w:spacing w:val="55"/>
        </w:rPr>
        <w:t xml:space="preserve"> </w:t>
      </w:r>
      <w:r>
        <w:t>clients—including</w:t>
      </w:r>
      <w:r>
        <w:rPr>
          <w:spacing w:val="55"/>
        </w:rPr>
        <w:t xml:space="preserve"> </w:t>
      </w:r>
      <w:r>
        <w:t>MapReduce jobs—would</w:t>
      </w:r>
      <w:r>
        <w:rPr>
          <w:spacing w:val="55"/>
        </w:rPr>
        <w:t xml:space="preserve"> </w:t>
      </w:r>
      <w:r>
        <w:t>be un- able</w:t>
      </w:r>
      <w:r>
        <w:rPr>
          <w:spacing w:val="55"/>
        </w:rPr>
        <w:t xml:space="preserve"> </w:t>
      </w:r>
      <w:r>
        <w:t>to read,</w:t>
      </w:r>
      <w:r>
        <w:rPr>
          <w:spacing w:val="55"/>
        </w:rPr>
        <w:t xml:space="preserve"> </w:t>
      </w:r>
      <w:r>
        <w:t>write, or list</w:t>
      </w:r>
      <w:r>
        <w:rPr>
          <w:spacing w:val="1"/>
        </w:rPr>
        <w:t xml:space="preserve"> </w:t>
      </w:r>
      <w:r>
        <w:t>files, because the namenode is the sole repository of the metadata and the file-to-block mapping.</w:t>
      </w:r>
      <w:r>
        <w:rPr>
          <w:spacing w:val="1"/>
        </w:rPr>
        <w:t xml:space="preserve"> </w:t>
      </w:r>
      <w:r>
        <w:t>In such an event the whole Hadoop system would effectively be out of service until a new</w:t>
      </w:r>
      <w:r>
        <w:rPr>
          <w:spacing w:val="1"/>
        </w:rPr>
        <w:t xml:space="preserve"> </w:t>
      </w:r>
      <w:r>
        <w:t>namenode</w:t>
      </w:r>
      <w:r>
        <w:rPr>
          <w:spacing w:val="8"/>
        </w:rPr>
        <w:t xml:space="preserve"> </w:t>
      </w:r>
      <w:r>
        <w:t>could</w:t>
      </w:r>
      <w:r>
        <w:rPr>
          <w:spacing w:val="9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brought</w:t>
      </w:r>
      <w:r>
        <w:rPr>
          <w:spacing w:val="-5"/>
        </w:rPr>
        <w:t xml:space="preserve"> </w:t>
      </w:r>
      <w:r>
        <w:t>online.</w:t>
      </w:r>
    </w:p>
    <w:p>
      <w:pPr>
        <w:spacing w:after="0" w:line="276" w:lineRule="auto"/>
        <w:jc w:val="both"/>
        <w:sectPr>
          <w:pgSz w:w="12240" w:h="15840"/>
          <w:pgMar w:top="132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 w:line="276" w:lineRule="auto"/>
        <w:ind w:left="1004" w:right="225"/>
        <w:jc w:val="both"/>
      </w:pPr>
      <w:r>
        <w:t>To recover from a failed</w:t>
      </w:r>
      <w:r>
        <w:rPr>
          <w:spacing w:val="1"/>
        </w:rPr>
        <w:t xml:space="preserve"> </w:t>
      </w:r>
      <w:r>
        <w:t>namenode in this situation, an administrator starts a new primary</w:t>
      </w:r>
      <w:r>
        <w:rPr>
          <w:spacing w:val="1"/>
        </w:rPr>
        <w:t xml:space="preserve"> </w:t>
      </w:r>
      <w:r>
        <w:t>namenode with</w:t>
      </w:r>
      <w:r>
        <w:rPr>
          <w:spacing w:val="1"/>
        </w:rPr>
        <w:t xml:space="preserve"> </w:t>
      </w:r>
      <w:r>
        <w:t>one of the filesystem</w:t>
      </w:r>
      <w:r>
        <w:rPr>
          <w:spacing w:val="55"/>
        </w:rPr>
        <w:t xml:space="preserve"> </w:t>
      </w:r>
      <w:r>
        <w:t>metadata replicas, and</w:t>
      </w:r>
      <w:r>
        <w:rPr>
          <w:spacing w:val="55"/>
        </w:rPr>
        <w:t xml:space="preserve"> </w:t>
      </w:r>
      <w:r>
        <w:t>configures</w:t>
      </w:r>
      <w:r>
        <w:rPr>
          <w:spacing w:val="55"/>
        </w:rPr>
        <w:t xml:space="preserve"> </w:t>
      </w:r>
      <w:r>
        <w:t>da- tanodes</w:t>
      </w:r>
      <w:r>
        <w:rPr>
          <w:spacing w:val="55"/>
        </w:rPr>
        <w:t xml:space="preserve"> </w:t>
      </w:r>
      <w:r>
        <w:t>and clients</w:t>
      </w:r>
      <w:r>
        <w:rPr>
          <w:spacing w:val="1"/>
        </w:rPr>
        <w:t xml:space="preserve"> </w:t>
      </w:r>
      <w:r>
        <w:t>to use this new namenode. The new namenode is not able to</w:t>
      </w:r>
      <w:r>
        <w:rPr>
          <w:spacing w:val="55"/>
        </w:rPr>
        <w:t xml:space="preserve"> </w:t>
      </w:r>
      <w:r>
        <w:t>serve requests until it has i) loaded</w:t>
      </w:r>
      <w:r>
        <w:rPr>
          <w:spacing w:val="1"/>
        </w:rPr>
        <w:t xml:space="preserve"> </w:t>
      </w:r>
      <w:r>
        <w:t>its namespace image into memory, ii) replayed its edit log, and</w:t>
      </w:r>
      <w:r>
        <w:rPr>
          <w:spacing w:val="55"/>
        </w:rPr>
        <w:t xml:space="preserve"> </w:t>
      </w:r>
      <w:r>
        <w:t>iii) received</w:t>
      </w:r>
      <w:r>
        <w:rPr>
          <w:spacing w:val="55"/>
        </w:rPr>
        <w:t xml:space="preserve"> </w:t>
      </w:r>
      <w:r>
        <w:t>enough</w:t>
      </w:r>
      <w:r>
        <w:rPr>
          <w:spacing w:val="55"/>
        </w:rPr>
        <w:t xml:space="preserve"> </w:t>
      </w:r>
      <w:r>
        <w:t>block</w:t>
      </w:r>
      <w:r>
        <w:rPr>
          <w:spacing w:val="1"/>
        </w:rPr>
        <w:t xml:space="preserve"> </w:t>
      </w:r>
      <w:r>
        <w:t>reports from the datanodes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leave</w:t>
      </w:r>
      <w:r>
        <w:rPr>
          <w:spacing w:val="55"/>
        </w:rPr>
        <w:t xml:space="preserve"> </w:t>
      </w:r>
      <w:r>
        <w:t>safe</w:t>
      </w:r>
      <w:r>
        <w:rPr>
          <w:spacing w:val="55"/>
        </w:rPr>
        <w:t xml:space="preserve"> </w:t>
      </w:r>
      <w:r>
        <w:t>mode. On</w:t>
      </w:r>
      <w:r>
        <w:rPr>
          <w:spacing w:val="55"/>
        </w:rPr>
        <w:t xml:space="preserve"> </w:t>
      </w:r>
      <w:r>
        <w:t>large clusters with many files and blocks,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takes</w:t>
      </w:r>
      <w:r>
        <w:rPr>
          <w:spacing w:val="8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namenode</w:t>
      </w:r>
      <w:r>
        <w:rPr>
          <w:spacing w:val="-2"/>
        </w:rPr>
        <w:t xml:space="preserve"> </w:t>
      </w:r>
      <w:r>
        <w:t>to start</w:t>
      </w:r>
      <w:r>
        <w:rPr>
          <w:spacing w:val="2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cold</w:t>
      </w:r>
      <w:r>
        <w:rPr>
          <w:spacing w:val="12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30</w:t>
      </w:r>
      <w:r>
        <w:rPr>
          <w:spacing w:val="22"/>
        </w:rPr>
        <w:t xml:space="preserve"> </w:t>
      </w:r>
      <w:r>
        <w:t>minutes</w:t>
      </w:r>
      <w:r>
        <w:rPr>
          <w:spacing w:val="14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more.</w:t>
      </w:r>
    </w:p>
    <w:p>
      <w:pPr>
        <w:pStyle w:val="6"/>
        <w:rPr>
          <w:sz w:val="24"/>
        </w:rPr>
      </w:pPr>
    </w:p>
    <w:p>
      <w:pPr>
        <w:pStyle w:val="6"/>
        <w:spacing w:before="1" w:line="278" w:lineRule="auto"/>
        <w:ind w:left="1004" w:right="220"/>
        <w:jc w:val="both"/>
      </w:pPr>
      <w:r>
        <w:t>The long recovery time is a problem for routine maintenance too. In fact, since unex- pected</w:t>
      </w:r>
      <w:r>
        <w:rPr>
          <w:spacing w:val="1"/>
        </w:rPr>
        <w:t xml:space="preserve"> </w:t>
      </w:r>
      <w:r>
        <w:t>failure</w:t>
      </w:r>
      <w:r>
        <w:rPr>
          <w:spacing w:val="28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namenode</w:t>
      </w:r>
      <w:r>
        <w:rPr>
          <w:spacing w:val="32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so</w:t>
      </w:r>
      <w:r>
        <w:rPr>
          <w:spacing w:val="32"/>
        </w:rPr>
        <w:t xml:space="preserve"> </w:t>
      </w:r>
      <w:r>
        <w:t>rare,</w:t>
      </w:r>
      <w:r>
        <w:rPr>
          <w:spacing w:val="33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case</w:t>
      </w:r>
      <w:r>
        <w:rPr>
          <w:spacing w:val="28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t>planned</w:t>
      </w:r>
      <w:r>
        <w:rPr>
          <w:spacing w:val="42"/>
        </w:rPr>
        <w:t xml:space="preserve"> </w:t>
      </w:r>
      <w:r>
        <w:t>downtime</w:t>
      </w:r>
      <w:r>
        <w:rPr>
          <w:spacing w:val="32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actually</w:t>
      </w:r>
      <w:r>
        <w:rPr>
          <w:spacing w:val="37"/>
        </w:rPr>
        <w:t xml:space="preserve"> </w:t>
      </w:r>
      <w:r>
        <w:t>more</w:t>
      </w:r>
      <w:r>
        <w:rPr>
          <w:spacing w:val="28"/>
        </w:rPr>
        <w:t xml:space="preserve"> </w:t>
      </w:r>
      <w:r>
        <w:t>important</w:t>
      </w:r>
      <w:r>
        <w:rPr>
          <w:spacing w:val="-52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practice.</w:t>
      </w:r>
    </w:p>
    <w:p>
      <w:pPr>
        <w:pStyle w:val="6"/>
        <w:spacing w:before="10"/>
        <w:rPr>
          <w:sz w:val="23"/>
        </w:rPr>
      </w:pPr>
    </w:p>
    <w:p>
      <w:pPr>
        <w:pStyle w:val="6"/>
        <w:spacing w:line="276" w:lineRule="auto"/>
        <w:ind w:left="1004" w:right="220" w:firstLine="1"/>
        <w:jc w:val="both"/>
      </w:pPr>
      <w:r>
        <w:t>The 0.23 release series of Hadoop remedies this situation by adding support for HDFS high-</w:t>
      </w:r>
      <w:r>
        <w:rPr>
          <w:spacing w:val="1"/>
        </w:rPr>
        <w:t xml:space="preserve"> </w:t>
      </w:r>
      <w:r>
        <w:t>availability (HA). In this implementation there is a pair of namenodes in an active- standby</w:t>
      </w:r>
      <w:r>
        <w:rPr>
          <w:spacing w:val="1"/>
        </w:rPr>
        <w:t xml:space="preserve"> </w:t>
      </w:r>
      <w:r>
        <w:t>configuration.</w:t>
      </w:r>
      <w:r>
        <w:rPr>
          <w:spacing w:val="38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event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failure</w:t>
      </w:r>
      <w:r>
        <w:rPr>
          <w:spacing w:val="37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active</w:t>
      </w:r>
      <w:r>
        <w:rPr>
          <w:spacing w:val="38"/>
        </w:rPr>
        <w:t xml:space="preserve"> </w:t>
      </w:r>
      <w:r>
        <w:t>namenode,</w:t>
      </w:r>
      <w:r>
        <w:rPr>
          <w:spacing w:val="11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standby</w:t>
      </w:r>
      <w:r>
        <w:rPr>
          <w:spacing w:val="39"/>
        </w:rPr>
        <w:t xml:space="preserve"> </w:t>
      </w:r>
      <w:r>
        <w:t>takes</w:t>
      </w:r>
      <w:r>
        <w:rPr>
          <w:spacing w:val="10"/>
        </w:rPr>
        <w:t xml:space="preserve"> </w:t>
      </w:r>
      <w:r>
        <w:t>over</w:t>
      </w:r>
      <w:r>
        <w:rPr>
          <w:spacing w:val="10"/>
        </w:rPr>
        <w:t xml:space="preserve"> </w:t>
      </w:r>
      <w:r>
        <w:t>its</w:t>
      </w:r>
      <w:r>
        <w:rPr>
          <w:spacing w:val="-53"/>
        </w:rPr>
        <w:t xml:space="preserve"> </w:t>
      </w:r>
      <w:r>
        <w:t>duties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continue</w:t>
      </w:r>
      <w:r>
        <w:rPr>
          <w:spacing w:val="1"/>
        </w:rPr>
        <w:t xml:space="preserve"> </w:t>
      </w:r>
      <w:r>
        <w:t>servicing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requests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inter-</w:t>
      </w:r>
      <w:r>
        <w:rPr>
          <w:spacing w:val="1"/>
        </w:rPr>
        <w:t xml:space="preserve"> </w:t>
      </w:r>
      <w:r>
        <w:t>ruption.</w:t>
      </w:r>
      <w:r>
        <w:rPr>
          <w:spacing w:val="56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architectural</w:t>
      </w:r>
      <w:r>
        <w:rPr>
          <w:spacing w:val="4"/>
        </w:rPr>
        <w:t xml:space="preserve"> </w:t>
      </w:r>
      <w:r>
        <w:t>changes</w:t>
      </w:r>
      <w:r>
        <w:rPr>
          <w:spacing w:val="15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needed</w:t>
      </w:r>
      <w:r>
        <w:rPr>
          <w:spacing w:val="10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allow</w:t>
      </w:r>
      <w:r>
        <w:rPr>
          <w:spacing w:val="8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happen:</w:t>
      </w:r>
    </w:p>
    <w:p>
      <w:pPr>
        <w:pStyle w:val="6"/>
        <w:spacing w:before="4"/>
        <w:rPr>
          <w:sz w:val="24"/>
        </w:rPr>
      </w:pPr>
    </w:p>
    <w:p>
      <w:pPr>
        <w:pStyle w:val="6"/>
        <w:spacing w:line="276" w:lineRule="auto"/>
        <w:ind w:left="1005" w:right="221"/>
        <w:jc w:val="both"/>
        <w:rPr>
          <w:rFonts w:ascii="Calibri"/>
        </w:rPr>
      </w:pPr>
      <w:r>
        <w:rPr>
          <w:rFonts w:ascii="Calibri"/>
        </w:rPr>
        <w:t>The namenodes must use highly-available shared storage to share the edit log. (In the initial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implementation of HA this will require an NFS filer, but in future releases more options will be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provided,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such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BookKeeper-based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system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built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Zoo-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Keeper.)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When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standby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namenode comes up it reads up to the end of the shared edit log to synchronize its state with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active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namenode,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continues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read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new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entries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they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written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by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active</w:t>
      </w:r>
      <w:r>
        <w:rPr>
          <w:rFonts w:ascii="Calibri"/>
          <w:spacing w:val="-20"/>
        </w:rPr>
        <w:t xml:space="preserve"> </w:t>
      </w:r>
      <w:r>
        <w:rPr>
          <w:rFonts w:ascii="Calibri"/>
        </w:rPr>
        <w:t>namenode.</w:t>
      </w:r>
    </w:p>
    <w:p>
      <w:pPr>
        <w:pStyle w:val="6"/>
        <w:rPr>
          <w:rFonts w:ascii="Calibri"/>
        </w:rPr>
      </w:pPr>
    </w:p>
    <w:p>
      <w:pPr>
        <w:pStyle w:val="6"/>
        <w:spacing w:before="6"/>
        <w:rPr>
          <w:rFonts w:ascii="Calibri"/>
          <w:sz w:val="23"/>
        </w:rPr>
      </w:pPr>
    </w:p>
    <w:p>
      <w:pPr>
        <w:pStyle w:val="6"/>
        <w:spacing w:line="278" w:lineRule="auto"/>
        <w:ind w:left="1005" w:right="230"/>
        <w:jc w:val="both"/>
      </w:pPr>
      <w:r>
        <w:t>Datanodes</w:t>
      </w:r>
      <w:r>
        <w:rPr>
          <w:spacing w:val="36"/>
        </w:rPr>
        <w:t xml:space="preserve"> </w:t>
      </w:r>
      <w:r>
        <w:t>must</w:t>
      </w:r>
      <w:r>
        <w:rPr>
          <w:spacing w:val="28"/>
        </w:rPr>
        <w:t xml:space="preserve"> </w:t>
      </w:r>
      <w:r>
        <w:t>send</w:t>
      </w:r>
      <w:r>
        <w:rPr>
          <w:spacing w:val="27"/>
        </w:rPr>
        <w:t xml:space="preserve"> </w:t>
      </w:r>
      <w:r>
        <w:t>block</w:t>
      </w:r>
      <w:r>
        <w:rPr>
          <w:spacing w:val="26"/>
        </w:rPr>
        <w:t xml:space="preserve"> </w:t>
      </w:r>
      <w:r>
        <w:t>reports</w:t>
      </w:r>
      <w:r>
        <w:rPr>
          <w:spacing w:val="26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both</w:t>
      </w:r>
      <w:r>
        <w:rPr>
          <w:spacing w:val="26"/>
        </w:rPr>
        <w:t xml:space="preserve"> </w:t>
      </w:r>
      <w:r>
        <w:t>namenodes</w:t>
      </w:r>
      <w:r>
        <w:rPr>
          <w:spacing w:val="29"/>
        </w:rPr>
        <w:t xml:space="preserve"> </w:t>
      </w:r>
      <w:r>
        <w:t>since</w:t>
      </w:r>
      <w:r>
        <w:rPr>
          <w:spacing w:val="24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block</w:t>
      </w:r>
      <w:r>
        <w:rPr>
          <w:spacing w:val="30"/>
        </w:rPr>
        <w:t xml:space="preserve"> </w:t>
      </w:r>
      <w:r>
        <w:t>mappings</w:t>
      </w:r>
      <w:r>
        <w:rPr>
          <w:spacing w:val="25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stored</w:t>
      </w:r>
      <w:r>
        <w:rPr>
          <w:spacing w:val="25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namenode’s</w:t>
      </w:r>
      <w:r>
        <w:rPr>
          <w:spacing w:val="16"/>
        </w:rPr>
        <w:t xml:space="preserve"> </w:t>
      </w:r>
      <w:r>
        <w:t>memory,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disk.</w:t>
      </w:r>
    </w:p>
    <w:p>
      <w:pPr>
        <w:pStyle w:val="6"/>
        <w:spacing w:before="62" w:line="271" w:lineRule="auto"/>
        <w:ind w:left="1004" w:right="225"/>
        <w:jc w:val="both"/>
      </w:pPr>
      <w:r>
        <w:t>Clients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configured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namenode</w:t>
      </w:r>
      <w:r>
        <w:rPr>
          <w:spacing w:val="1"/>
        </w:rPr>
        <w:t xml:space="preserve"> </w:t>
      </w:r>
      <w:r>
        <w:t>failover,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mechanism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transparent</w:t>
      </w:r>
      <w:r>
        <w:rPr>
          <w:spacing w:val="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users.</w:t>
      </w:r>
    </w:p>
    <w:p>
      <w:pPr>
        <w:pStyle w:val="6"/>
        <w:spacing w:before="9"/>
        <w:rPr>
          <w:sz w:val="24"/>
        </w:rPr>
      </w:pPr>
    </w:p>
    <w:p>
      <w:pPr>
        <w:pStyle w:val="6"/>
        <w:spacing w:line="276" w:lineRule="auto"/>
        <w:ind w:left="1004" w:right="220"/>
        <w:jc w:val="both"/>
      </w:pPr>
      <w:r>
        <w:t>If the active namenode fails, then the standby can take over very quickly (in a few tens</w:t>
      </w:r>
      <w:r>
        <w:rPr>
          <w:spacing w:val="5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seconds)</w:t>
      </w:r>
      <w:r>
        <w:rPr>
          <w:spacing w:val="1"/>
        </w:rPr>
        <w:t xml:space="preserve"> </w:t>
      </w:r>
      <w:r>
        <w:t>since it</w:t>
      </w:r>
      <w:r>
        <w:rPr>
          <w:spacing w:val="55"/>
        </w:rPr>
        <w:t xml:space="preserve"> </w:t>
      </w:r>
      <w:r>
        <w:t>has the latest</w:t>
      </w:r>
      <w:r>
        <w:rPr>
          <w:spacing w:val="55"/>
        </w:rPr>
        <w:t xml:space="preserve"> </w:t>
      </w:r>
      <w:r>
        <w:t>state available in</w:t>
      </w:r>
      <w:r>
        <w:rPr>
          <w:spacing w:val="55"/>
        </w:rPr>
        <w:t xml:space="preserve"> </w:t>
      </w:r>
      <w:r>
        <w:t>memory:</w:t>
      </w:r>
      <w:r>
        <w:rPr>
          <w:spacing w:val="55"/>
        </w:rPr>
        <w:t xml:space="preserve"> </w:t>
      </w:r>
      <w:r>
        <w:t>both the latest edit</w:t>
      </w:r>
      <w:r>
        <w:rPr>
          <w:spacing w:val="55"/>
        </w:rPr>
        <w:t xml:space="preserve"> </w:t>
      </w:r>
      <w:r>
        <w:t>log</w:t>
      </w:r>
      <w:r>
        <w:rPr>
          <w:spacing w:val="55"/>
        </w:rPr>
        <w:t xml:space="preserve"> </w:t>
      </w:r>
      <w:r>
        <w:t>entries,</w:t>
      </w:r>
      <w:r>
        <w:rPr>
          <w:spacing w:val="5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up-to-date</w:t>
      </w:r>
      <w:r>
        <w:rPr>
          <w:spacing w:val="1"/>
        </w:rPr>
        <w:t xml:space="preserve"> </w:t>
      </w:r>
      <w:r>
        <w:t>block</w:t>
      </w:r>
      <w:r>
        <w:rPr>
          <w:spacing w:val="1"/>
        </w:rPr>
        <w:t xml:space="preserve"> </w:t>
      </w:r>
      <w:r>
        <w:t>mapping.</w:t>
      </w:r>
      <w:r>
        <w:rPr>
          <w:spacing w:val="1"/>
        </w:rPr>
        <w:t xml:space="preserve"> </w:t>
      </w:r>
      <w:r>
        <w:t>The actual</w:t>
      </w:r>
      <w:r>
        <w:rPr>
          <w:spacing w:val="1"/>
        </w:rPr>
        <w:t xml:space="preserve"> </w:t>
      </w:r>
      <w:r>
        <w:t>observed</w:t>
      </w:r>
      <w:r>
        <w:rPr>
          <w:spacing w:val="1"/>
        </w:rPr>
        <w:t xml:space="preserve"> </w:t>
      </w:r>
      <w:r>
        <w:t>failover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will</w:t>
      </w:r>
      <w:r>
        <w:rPr>
          <w:spacing w:val="55"/>
        </w:rPr>
        <w:t xml:space="preserve"> </w:t>
      </w:r>
      <w:r>
        <w:t>be longer</w:t>
      </w:r>
      <w:r>
        <w:rPr>
          <w:spacing w:val="55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practice</w:t>
      </w:r>
      <w:r>
        <w:rPr>
          <w:spacing w:val="1"/>
        </w:rPr>
        <w:t xml:space="preserve"> </w:t>
      </w:r>
      <w:r>
        <w:t>(around a minute or so), since the system needs to be conservative in deciding that the active</w:t>
      </w:r>
      <w:r>
        <w:rPr>
          <w:spacing w:val="1"/>
        </w:rPr>
        <w:t xml:space="preserve"> </w:t>
      </w:r>
      <w:r>
        <w:t>namenode</w:t>
      </w:r>
      <w:r>
        <w:rPr>
          <w:spacing w:val="8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failed.</w:t>
      </w:r>
    </w:p>
    <w:p>
      <w:pPr>
        <w:pStyle w:val="6"/>
        <w:spacing w:before="8"/>
        <w:rPr>
          <w:sz w:val="24"/>
        </w:rPr>
      </w:pPr>
    </w:p>
    <w:p>
      <w:pPr>
        <w:pStyle w:val="6"/>
        <w:spacing w:line="276" w:lineRule="auto"/>
        <w:ind w:left="1004" w:right="223"/>
        <w:jc w:val="both"/>
      </w:pPr>
      <w:r>
        <w:t>In the unlikely event of the standby being down when the active fails, the administrator can still</w:t>
      </w:r>
      <w:r>
        <w:rPr>
          <w:spacing w:val="1"/>
        </w:rPr>
        <w:t xml:space="preserve"> </w:t>
      </w:r>
      <w:r>
        <w:t>start the standby from cold. This</w:t>
      </w:r>
      <w:r>
        <w:rPr>
          <w:spacing w:val="55"/>
        </w:rPr>
        <w:t xml:space="preserve"> </w:t>
      </w:r>
      <w:r>
        <w:t>is no</w:t>
      </w:r>
      <w:r>
        <w:rPr>
          <w:spacing w:val="55"/>
        </w:rPr>
        <w:t xml:space="preserve"> </w:t>
      </w:r>
      <w:r>
        <w:t>worse than the non-HA case, and from an operational</w:t>
      </w:r>
      <w:r>
        <w:rPr>
          <w:spacing w:val="1"/>
        </w:rPr>
        <w:t xml:space="preserve"> </w:t>
      </w:r>
      <w:r>
        <w:t>point of view it’s an improvement, since the process is a standard op- erational procedure built</w:t>
      </w:r>
      <w:r>
        <w:rPr>
          <w:spacing w:val="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Hadoop.</w:t>
      </w:r>
    </w:p>
    <w:p>
      <w:pPr>
        <w:pStyle w:val="6"/>
        <w:spacing w:before="11"/>
        <w:rPr>
          <w:sz w:val="23"/>
        </w:rPr>
      </w:pPr>
    </w:p>
    <w:p>
      <w:pPr>
        <w:pStyle w:val="2"/>
        <w:jc w:val="both"/>
      </w:pPr>
      <w:bookmarkStart w:id="59" w:name="FAILOVER AND FENCING"/>
      <w:bookmarkEnd w:id="59"/>
      <w:r>
        <w:rPr>
          <w:spacing w:val="-1"/>
          <w:w w:val="90"/>
        </w:rPr>
        <w:t>FAILOVER</w:t>
      </w:r>
      <w:r>
        <w:rPr>
          <w:spacing w:val="-7"/>
          <w:w w:val="90"/>
        </w:rPr>
        <w:t xml:space="preserve"> </w:t>
      </w:r>
      <w:r>
        <w:rPr>
          <w:w w:val="90"/>
        </w:rPr>
        <w:t>AND</w:t>
      </w:r>
      <w:r>
        <w:rPr>
          <w:spacing w:val="-7"/>
          <w:w w:val="90"/>
        </w:rPr>
        <w:t xml:space="preserve"> </w:t>
      </w:r>
      <w:r>
        <w:rPr>
          <w:w w:val="90"/>
        </w:rPr>
        <w:t>FENCING</w:t>
      </w:r>
    </w:p>
    <w:p>
      <w:pPr>
        <w:pStyle w:val="6"/>
        <w:spacing w:before="9"/>
        <w:rPr>
          <w:b/>
          <w:sz w:val="27"/>
        </w:rPr>
      </w:pPr>
    </w:p>
    <w:p>
      <w:pPr>
        <w:pStyle w:val="6"/>
        <w:spacing w:line="278" w:lineRule="auto"/>
        <w:ind w:left="1004" w:right="219"/>
        <w:jc w:val="both"/>
      </w:pPr>
      <w:r>
        <w:t>The transition from the active namenode to the standby is</w:t>
      </w:r>
      <w:r>
        <w:rPr>
          <w:spacing w:val="55"/>
        </w:rPr>
        <w:t xml:space="preserve"> </w:t>
      </w:r>
      <w:r>
        <w:t>managed by a</w:t>
      </w:r>
      <w:r>
        <w:rPr>
          <w:spacing w:val="55"/>
        </w:rPr>
        <w:t xml:space="preserve"> </w:t>
      </w:r>
      <w:r>
        <w:t>new</w:t>
      </w:r>
      <w:r>
        <w:rPr>
          <w:spacing w:val="55"/>
        </w:rPr>
        <w:t xml:space="preserve"> </w:t>
      </w:r>
      <w:r>
        <w:t>entity</w:t>
      </w:r>
      <w:r>
        <w:rPr>
          <w:spacing w:val="55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failover</w:t>
      </w:r>
      <w:r>
        <w:rPr>
          <w:spacing w:val="1"/>
        </w:rPr>
        <w:t xml:space="preserve"> </w:t>
      </w:r>
      <w:r>
        <w:t>controller.</w:t>
      </w:r>
      <w:r>
        <w:rPr>
          <w:spacing w:val="1"/>
        </w:rPr>
        <w:t xml:space="preserve"> </w:t>
      </w:r>
      <w:r>
        <w:t>Failover</w:t>
      </w:r>
      <w:r>
        <w:rPr>
          <w:spacing w:val="1"/>
        </w:rPr>
        <w:t xml:space="preserve"> </w:t>
      </w:r>
      <w:r>
        <w:t>controllers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pluggable,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implementation</w:t>
      </w:r>
      <w:r>
        <w:rPr>
          <w:spacing w:val="21"/>
        </w:rPr>
        <w:t xml:space="preserve"> </w:t>
      </w:r>
      <w:r>
        <w:t>uses</w:t>
      </w:r>
      <w:r>
        <w:rPr>
          <w:spacing w:val="28"/>
        </w:rPr>
        <w:t xml:space="preserve"> </w:t>
      </w:r>
      <w:r>
        <w:t>ZooKeeper</w:t>
      </w:r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ensure</w:t>
      </w:r>
      <w:r>
        <w:rPr>
          <w:spacing w:val="19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only</w:t>
      </w:r>
      <w:r>
        <w:rPr>
          <w:spacing w:val="27"/>
        </w:rPr>
        <w:t xml:space="preserve"> </w:t>
      </w:r>
      <w:r>
        <w:t>one</w:t>
      </w:r>
      <w:r>
        <w:rPr>
          <w:spacing w:val="24"/>
        </w:rPr>
        <w:t xml:space="preserve"> </w:t>
      </w:r>
      <w:r>
        <w:t>namenode</w:t>
      </w:r>
      <w:r>
        <w:rPr>
          <w:spacing w:val="25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active.</w:t>
      </w:r>
      <w:r>
        <w:rPr>
          <w:spacing w:val="47"/>
        </w:rPr>
        <w:t xml:space="preserve"> </w:t>
      </w:r>
      <w:r>
        <w:t>Each</w:t>
      </w:r>
      <w:r>
        <w:rPr>
          <w:spacing w:val="37"/>
        </w:rPr>
        <w:t xml:space="preserve"> </w:t>
      </w:r>
      <w:r>
        <w:t>namenode</w:t>
      </w:r>
    </w:p>
    <w:p>
      <w:pPr>
        <w:spacing w:after="0" w:line="278" w:lineRule="auto"/>
        <w:jc w:val="both"/>
        <w:sectPr>
          <w:pgSz w:w="12240" w:h="15840"/>
          <w:pgMar w:top="132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 w:line="276" w:lineRule="auto"/>
        <w:ind w:left="1005" w:right="229"/>
        <w:jc w:val="both"/>
      </w:pPr>
      <w:r>
        <w:t>runs a lightweight failover controller process whose job it</w:t>
      </w:r>
      <w:r>
        <w:rPr>
          <w:spacing w:val="55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monitor</w:t>
      </w:r>
      <w:r>
        <w:rPr>
          <w:spacing w:val="55"/>
        </w:rPr>
        <w:t xml:space="preserve"> </w:t>
      </w:r>
      <w:r>
        <w:t>its namenode for</w:t>
      </w:r>
      <w:r>
        <w:rPr>
          <w:spacing w:val="1"/>
        </w:rPr>
        <w:t xml:space="preserve"> </w:t>
      </w:r>
      <w:r>
        <w:t>failures (using a simple</w:t>
      </w:r>
      <w:r>
        <w:rPr>
          <w:spacing w:val="55"/>
        </w:rPr>
        <w:t xml:space="preserve"> </w:t>
      </w:r>
      <w:r>
        <w:t>heartbeating</w:t>
      </w:r>
      <w:r>
        <w:rPr>
          <w:spacing w:val="55"/>
        </w:rPr>
        <w:t xml:space="preserve"> </w:t>
      </w:r>
      <w:r>
        <w:t>mechanism) and trigger</w:t>
      </w:r>
      <w:r>
        <w:rPr>
          <w:spacing w:val="55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failover</w:t>
      </w:r>
      <w:r>
        <w:rPr>
          <w:spacing w:val="55"/>
        </w:rPr>
        <w:t xml:space="preserve"> </w:t>
      </w:r>
      <w:r>
        <w:t>should a</w:t>
      </w:r>
      <w:r>
        <w:rPr>
          <w:spacing w:val="55"/>
        </w:rPr>
        <w:t xml:space="preserve"> </w:t>
      </w:r>
      <w:r>
        <w:t>namenode</w:t>
      </w:r>
      <w:r>
        <w:rPr>
          <w:spacing w:val="1"/>
        </w:rPr>
        <w:t xml:space="preserve"> </w:t>
      </w:r>
      <w:r>
        <w:t>fail.</w:t>
      </w:r>
    </w:p>
    <w:p>
      <w:pPr>
        <w:pStyle w:val="6"/>
        <w:spacing w:before="3"/>
        <w:rPr>
          <w:sz w:val="24"/>
        </w:rPr>
      </w:pPr>
    </w:p>
    <w:p>
      <w:pPr>
        <w:pStyle w:val="6"/>
        <w:spacing w:line="276" w:lineRule="auto"/>
        <w:ind w:left="1005" w:right="223"/>
        <w:jc w:val="both"/>
      </w:pPr>
      <w:r>
        <w:t>Failover may also be initiated manually by an adminstrator,</w:t>
      </w:r>
      <w:r>
        <w:rPr>
          <w:spacing w:val="55"/>
        </w:rPr>
        <w:t xml:space="preserve"> </w:t>
      </w:r>
      <w:r>
        <w:t>in the case of routine maintenance,</w:t>
      </w:r>
      <w:r>
        <w:rPr>
          <w:spacing w:val="1"/>
        </w:rPr>
        <w:t xml:space="preserve"> </w:t>
      </w:r>
      <w:r>
        <w:t>for example. This is known as a graceful failover, since the failover con- troller arranges an</w:t>
      </w:r>
      <w:r>
        <w:rPr>
          <w:spacing w:val="1"/>
        </w:rPr>
        <w:t xml:space="preserve"> </w:t>
      </w:r>
      <w:r>
        <w:t>orderly</w:t>
      </w:r>
      <w:r>
        <w:rPr>
          <w:spacing w:val="4"/>
        </w:rPr>
        <w:t xml:space="preserve"> </w:t>
      </w:r>
      <w:r>
        <w:t>transition</w:t>
      </w:r>
      <w:r>
        <w:rPr>
          <w:spacing w:val="10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both</w:t>
      </w:r>
      <w:r>
        <w:rPr>
          <w:spacing w:val="9"/>
        </w:rPr>
        <w:t xml:space="preserve"> </w:t>
      </w:r>
      <w:r>
        <w:t>namenodes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switch</w:t>
      </w:r>
      <w:r>
        <w:rPr>
          <w:spacing w:val="9"/>
        </w:rPr>
        <w:t xml:space="preserve"> </w:t>
      </w:r>
      <w:r>
        <w:t>roles.</w:t>
      </w:r>
    </w:p>
    <w:p>
      <w:pPr>
        <w:pStyle w:val="6"/>
        <w:spacing w:before="5"/>
        <w:rPr>
          <w:sz w:val="24"/>
        </w:rPr>
      </w:pPr>
    </w:p>
    <w:p>
      <w:pPr>
        <w:pStyle w:val="6"/>
        <w:spacing w:line="276" w:lineRule="auto"/>
        <w:ind w:left="1004" w:right="217"/>
        <w:jc w:val="both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ungraceful</w:t>
      </w:r>
      <w:r>
        <w:rPr>
          <w:spacing w:val="1"/>
        </w:rPr>
        <w:t xml:space="preserve"> </w:t>
      </w:r>
      <w:r>
        <w:t>failover,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impossible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sure</w:t>
      </w:r>
      <w:r>
        <w:rPr>
          <w:spacing w:val="1"/>
        </w:rPr>
        <w:t xml:space="preserve"> </w:t>
      </w:r>
      <w:r>
        <w:t>that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failed</w:t>
      </w:r>
      <w:r>
        <w:rPr>
          <w:spacing w:val="1"/>
        </w:rPr>
        <w:t xml:space="preserve"> </w:t>
      </w:r>
      <w:r>
        <w:t>namenode</w:t>
      </w:r>
      <w:r>
        <w:rPr>
          <w:spacing w:val="17"/>
        </w:rPr>
        <w:t xml:space="preserve"> </w:t>
      </w:r>
      <w:r>
        <w:t>has</w:t>
      </w:r>
      <w:r>
        <w:rPr>
          <w:spacing w:val="13"/>
        </w:rPr>
        <w:t xml:space="preserve"> </w:t>
      </w:r>
      <w:r>
        <w:t>stopped</w:t>
      </w:r>
      <w:r>
        <w:rPr>
          <w:spacing w:val="14"/>
        </w:rPr>
        <w:t xml:space="preserve"> </w:t>
      </w:r>
      <w:r>
        <w:t>running.</w:t>
      </w:r>
      <w:r>
        <w:rPr>
          <w:spacing w:val="17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example,</w:t>
      </w:r>
      <w:r>
        <w:rPr>
          <w:spacing w:val="17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slow</w:t>
      </w:r>
      <w:r>
        <w:rPr>
          <w:spacing w:val="19"/>
        </w:rPr>
        <w:t xml:space="preserve"> </w:t>
      </w:r>
      <w:r>
        <w:t>network</w:t>
      </w:r>
      <w:r>
        <w:rPr>
          <w:spacing w:val="17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network</w:t>
      </w:r>
      <w:r>
        <w:rPr>
          <w:spacing w:val="17"/>
        </w:rPr>
        <w:t xml:space="preserve"> </w:t>
      </w:r>
      <w:r>
        <w:t>partition</w:t>
      </w:r>
      <w:r>
        <w:rPr>
          <w:spacing w:val="29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trigger</w:t>
      </w:r>
      <w:r>
        <w:rPr>
          <w:spacing w:val="-5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failover</w:t>
      </w:r>
      <w:r>
        <w:rPr>
          <w:spacing w:val="24"/>
        </w:rPr>
        <w:t xml:space="preserve"> </w:t>
      </w:r>
      <w:r>
        <w:t>transition,</w:t>
      </w:r>
      <w:r>
        <w:rPr>
          <w:spacing w:val="27"/>
        </w:rPr>
        <w:t xml:space="preserve"> </w:t>
      </w:r>
      <w:r>
        <w:t>even</w:t>
      </w:r>
      <w:r>
        <w:rPr>
          <w:spacing w:val="22"/>
        </w:rPr>
        <w:t xml:space="preserve"> </w:t>
      </w:r>
      <w:r>
        <w:t>though</w:t>
      </w:r>
      <w:r>
        <w:rPr>
          <w:spacing w:val="23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previously</w:t>
      </w:r>
      <w:r>
        <w:rPr>
          <w:spacing w:val="21"/>
        </w:rPr>
        <w:t xml:space="preserve"> </w:t>
      </w:r>
      <w:r>
        <w:t>active</w:t>
      </w:r>
      <w:r>
        <w:rPr>
          <w:spacing w:val="24"/>
        </w:rPr>
        <w:t xml:space="preserve"> </w:t>
      </w:r>
      <w:r>
        <w:t>namenode</w:t>
      </w:r>
      <w:r>
        <w:rPr>
          <w:spacing w:val="23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still</w:t>
      </w:r>
      <w:r>
        <w:rPr>
          <w:spacing w:val="21"/>
        </w:rPr>
        <w:t xml:space="preserve"> </w:t>
      </w:r>
      <w:r>
        <w:t>running,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thinks</w:t>
      </w:r>
      <w:r>
        <w:rPr>
          <w:spacing w:val="25"/>
        </w:rPr>
        <w:t xml:space="preserve"> </w:t>
      </w:r>
      <w:r>
        <w:t>it</w:t>
      </w:r>
      <w:r>
        <w:rPr>
          <w:spacing w:val="-52"/>
        </w:rPr>
        <w:t xml:space="preserve"> </w:t>
      </w:r>
      <w:r>
        <w:t>is still the active namenode. The HA implementation goes to great lengths to ensure that the</w:t>
      </w:r>
      <w:r>
        <w:rPr>
          <w:spacing w:val="1"/>
        </w:rPr>
        <w:t xml:space="preserve"> </w:t>
      </w:r>
      <w:r>
        <w:t>previously active namenode is prevented from doing any damage and causing corruption—a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 fencing.</w:t>
      </w:r>
      <w:r>
        <w:rPr>
          <w:spacing w:val="1"/>
        </w:rPr>
        <w:t xml:space="preserve"> </w:t>
      </w:r>
      <w:r>
        <w:t>The system employs a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fencing</w:t>
      </w:r>
      <w:r>
        <w:rPr>
          <w:spacing w:val="55"/>
        </w:rPr>
        <w:t xml:space="preserve"> </w:t>
      </w:r>
      <w:r>
        <w:t>mechanisms,</w:t>
      </w:r>
      <w:r>
        <w:rPr>
          <w:spacing w:val="55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killing the namenode’s process, revoking its access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shared</w:t>
      </w:r>
      <w:r>
        <w:rPr>
          <w:spacing w:val="55"/>
        </w:rPr>
        <w:t xml:space="preserve"> </w:t>
      </w:r>
      <w:r>
        <w:t>storage</w:t>
      </w:r>
      <w:r>
        <w:rPr>
          <w:spacing w:val="55"/>
        </w:rPr>
        <w:t xml:space="preserve"> </w:t>
      </w:r>
      <w:r>
        <w:t>directory</w:t>
      </w:r>
      <w:r>
        <w:rPr>
          <w:spacing w:val="55"/>
        </w:rPr>
        <w:t xml:space="preserve"> </w:t>
      </w:r>
      <w:r>
        <w:t>(typically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vendor-specific</w:t>
      </w:r>
      <w:r>
        <w:rPr>
          <w:spacing w:val="1"/>
        </w:rPr>
        <w:t xml:space="preserve"> </w:t>
      </w:r>
      <w:r>
        <w:t>NFS</w:t>
      </w:r>
      <w:r>
        <w:rPr>
          <w:spacing w:val="1"/>
        </w:rPr>
        <w:t xml:space="preserve"> </w:t>
      </w:r>
      <w:r>
        <w:t>com-</w:t>
      </w:r>
      <w:r>
        <w:rPr>
          <w:spacing w:val="1"/>
        </w:rPr>
        <w:t xml:space="preserve"> </w:t>
      </w:r>
      <w:r>
        <w:t>mand),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disabling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port</w:t>
      </w:r>
      <w:r>
        <w:rPr>
          <w:spacing w:val="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management command. As a last resort, the previously active namenode can be fenced with a</w:t>
      </w:r>
      <w:r>
        <w:rPr>
          <w:spacing w:val="1"/>
        </w:rPr>
        <w:t xml:space="preserve"> </w:t>
      </w:r>
      <w:r>
        <w:t>technique rather</w:t>
      </w:r>
      <w:r>
        <w:rPr>
          <w:spacing w:val="1"/>
        </w:rPr>
        <w:t xml:space="preserve"> </w:t>
      </w:r>
      <w:r>
        <w:t>graphi-</w:t>
      </w:r>
      <w:r>
        <w:rPr>
          <w:spacing w:val="1"/>
        </w:rPr>
        <w:t xml:space="preserve"> </w:t>
      </w:r>
      <w:r>
        <w:t>cally</w:t>
      </w:r>
      <w:r>
        <w:rPr>
          <w:spacing w:val="1"/>
        </w:rPr>
        <w:t xml:space="preserve"> </w:t>
      </w:r>
      <w:r>
        <w:t>known as</w:t>
      </w:r>
      <w:r>
        <w:rPr>
          <w:spacing w:val="1"/>
        </w:rPr>
        <w:t xml:space="preserve"> </w:t>
      </w:r>
      <w:r>
        <w:t>STONITH,</w:t>
      </w:r>
      <w:r>
        <w:rPr>
          <w:spacing w:val="1"/>
        </w:rPr>
        <w:t xml:space="preserve"> </w:t>
      </w:r>
      <w:r>
        <w:t>or “shoot</w:t>
      </w:r>
      <w:r>
        <w:rPr>
          <w:spacing w:val="1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other</w:t>
      </w:r>
      <w:r>
        <w:rPr>
          <w:spacing w:val="55"/>
        </w:rPr>
        <w:t xml:space="preserve"> </w:t>
      </w:r>
      <w:r>
        <w:t>node</w:t>
      </w:r>
      <w:r>
        <w:rPr>
          <w:spacing w:val="55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head”,</w:t>
      </w:r>
      <w:r>
        <w:rPr>
          <w:spacing w:val="1"/>
        </w:rPr>
        <w:t xml:space="preserve"> </w:t>
      </w:r>
      <w:r>
        <w:t>which</w:t>
      </w:r>
      <w:r>
        <w:rPr>
          <w:spacing w:val="16"/>
        </w:rPr>
        <w:t xml:space="preserve"> </w:t>
      </w:r>
      <w:r>
        <w:t>uses</w:t>
      </w:r>
      <w:r>
        <w:rPr>
          <w:spacing w:val="17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specialized</w:t>
      </w:r>
      <w:r>
        <w:rPr>
          <w:spacing w:val="17"/>
        </w:rPr>
        <w:t xml:space="preserve"> </w:t>
      </w:r>
      <w:r>
        <w:t>power</w:t>
      </w:r>
      <w:r>
        <w:rPr>
          <w:spacing w:val="25"/>
        </w:rPr>
        <w:t xml:space="preserve"> </w:t>
      </w:r>
      <w:r>
        <w:t>distribution</w:t>
      </w:r>
      <w:r>
        <w:rPr>
          <w:spacing w:val="16"/>
        </w:rPr>
        <w:t xml:space="preserve"> </w:t>
      </w:r>
      <w:r>
        <w:t>unit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forcibly</w:t>
      </w:r>
      <w:r>
        <w:rPr>
          <w:spacing w:val="18"/>
        </w:rPr>
        <w:t xml:space="preserve"> </w:t>
      </w:r>
      <w:r>
        <w:t>power</w:t>
      </w:r>
      <w:r>
        <w:rPr>
          <w:spacing w:val="27"/>
        </w:rPr>
        <w:t xml:space="preserve"> </w:t>
      </w:r>
      <w:r>
        <w:t>down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host</w:t>
      </w:r>
      <w:r>
        <w:rPr>
          <w:spacing w:val="33"/>
        </w:rPr>
        <w:t xml:space="preserve"> </w:t>
      </w:r>
      <w:r>
        <w:t>machine.</w:t>
      </w:r>
    </w:p>
    <w:p>
      <w:pPr>
        <w:pStyle w:val="6"/>
        <w:spacing w:before="3"/>
        <w:rPr>
          <w:sz w:val="24"/>
        </w:rPr>
      </w:pPr>
    </w:p>
    <w:p>
      <w:pPr>
        <w:pStyle w:val="6"/>
        <w:spacing w:before="1" w:line="276" w:lineRule="auto"/>
        <w:ind w:left="1005" w:right="214"/>
        <w:jc w:val="both"/>
      </w:pPr>
      <w:r>
        <w:t>Client failover is handled transparently by the client library. The simplest implementation uses</w:t>
      </w:r>
      <w:r>
        <w:rPr>
          <w:spacing w:val="1"/>
        </w:rPr>
        <w:t xml:space="preserve"> </w:t>
      </w:r>
      <w:r>
        <w:t>client-side configuration to control failover. The HDFS URI uses a logical hostname which is</w:t>
      </w:r>
      <w:r>
        <w:rPr>
          <w:spacing w:val="1"/>
        </w:rPr>
        <w:t xml:space="preserve"> </w:t>
      </w:r>
      <w:r>
        <w:t>mapped to a pair of namenode addresses (in the configuration file), and the client</w:t>
      </w:r>
      <w:r>
        <w:rPr>
          <w:spacing w:val="55"/>
        </w:rPr>
        <w:t xml:space="preserve"> </w:t>
      </w:r>
      <w:r>
        <w:t>library tries</w:t>
      </w:r>
      <w:r>
        <w:rPr>
          <w:spacing w:val="1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namenode</w:t>
      </w:r>
      <w:r>
        <w:rPr>
          <w:spacing w:val="6"/>
        </w:rPr>
        <w:t xml:space="preserve"> </w:t>
      </w:r>
      <w:r>
        <w:t>address</w:t>
      </w:r>
      <w:r>
        <w:rPr>
          <w:spacing w:val="8"/>
        </w:rPr>
        <w:t xml:space="preserve"> </w:t>
      </w:r>
      <w:r>
        <w:t>until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operation</w:t>
      </w:r>
      <w:r>
        <w:rPr>
          <w:spacing w:val="28"/>
        </w:rPr>
        <w:t xml:space="preserve"> </w:t>
      </w:r>
      <w:r>
        <w:t>succeeds.</w:t>
      </w:r>
    </w:p>
    <w:p>
      <w:pPr>
        <w:pStyle w:val="6"/>
        <w:spacing w:before="5"/>
        <w:rPr>
          <w:sz w:val="24"/>
        </w:rPr>
      </w:pPr>
    </w:p>
    <w:p>
      <w:pPr>
        <w:pStyle w:val="2"/>
        <w:jc w:val="both"/>
      </w:pPr>
      <w:bookmarkStart w:id="60" w:name="BASIC FILESYSTEM OPERATIONS"/>
      <w:bookmarkEnd w:id="60"/>
      <w:r>
        <w:rPr>
          <w:spacing w:val="-1"/>
          <w:w w:val="90"/>
        </w:rPr>
        <w:t>BASIC</w:t>
      </w:r>
      <w:r>
        <w:rPr>
          <w:spacing w:val="-8"/>
          <w:w w:val="90"/>
        </w:rPr>
        <w:t xml:space="preserve"> </w:t>
      </w:r>
      <w:r>
        <w:rPr>
          <w:spacing w:val="-1"/>
          <w:w w:val="90"/>
        </w:rPr>
        <w:t>FILESYSTEM</w:t>
      </w:r>
      <w:r>
        <w:rPr>
          <w:spacing w:val="-3"/>
          <w:w w:val="90"/>
        </w:rPr>
        <w:t xml:space="preserve"> </w:t>
      </w:r>
      <w:r>
        <w:rPr>
          <w:w w:val="90"/>
        </w:rPr>
        <w:t>OPERATIONS</w:t>
      </w:r>
    </w:p>
    <w:p>
      <w:pPr>
        <w:pStyle w:val="6"/>
        <w:spacing w:before="4"/>
        <w:rPr>
          <w:b/>
          <w:sz w:val="27"/>
        </w:rPr>
      </w:pPr>
    </w:p>
    <w:p>
      <w:pPr>
        <w:pStyle w:val="6"/>
        <w:spacing w:line="278" w:lineRule="auto"/>
        <w:ind w:left="1005" w:right="219"/>
        <w:jc w:val="both"/>
      </w:pPr>
      <w:r>
        <w:t>The filesystem is ready to be used, and we can do all of the usual filesystem operations such as</w:t>
      </w:r>
      <w:r>
        <w:rPr>
          <w:spacing w:val="1"/>
        </w:rPr>
        <w:t xml:space="preserve"> </w:t>
      </w:r>
      <w:r>
        <w:t>reading files, creating directories, moving files, deleting data, and listing direc- tories. You can</w:t>
      </w:r>
      <w:r>
        <w:rPr>
          <w:spacing w:val="1"/>
        </w:rPr>
        <w:t xml:space="preserve"> </w:t>
      </w:r>
      <w:r>
        <w:t>type</w:t>
      </w:r>
      <w:r>
        <w:rPr>
          <w:spacing w:val="6"/>
        </w:rPr>
        <w:t xml:space="preserve"> </w:t>
      </w:r>
      <w:r>
        <w:t>hadoop</w:t>
      </w:r>
      <w:r>
        <w:rPr>
          <w:spacing w:val="16"/>
        </w:rPr>
        <w:t xml:space="preserve"> </w:t>
      </w:r>
      <w:r>
        <w:t>fs</w:t>
      </w:r>
      <w:r>
        <w:rPr>
          <w:spacing w:val="14"/>
        </w:rPr>
        <w:t xml:space="preserve"> </w:t>
      </w:r>
      <w:r>
        <w:t>-help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get</w:t>
      </w:r>
      <w:r>
        <w:rPr>
          <w:spacing w:val="15"/>
        </w:rPr>
        <w:t xml:space="preserve"> </w:t>
      </w:r>
      <w:r>
        <w:t>detailed</w:t>
      </w:r>
      <w:r>
        <w:rPr>
          <w:spacing w:val="9"/>
        </w:rPr>
        <w:t xml:space="preserve"> </w:t>
      </w:r>
      <w:r>
        <w:t>help</w:t>
      </w:r>
      <w:r>
        <w:rPr>
          <w:spacing w:val="15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every</w:t>
      </w:r>
      <w:r>
        <w:rPr>
          <w:spacing w:val="37"/>
        </w:rPr>
        <w:t xml:space="preserve"> </w:t>
      </w:r>
      <w:r>
        <w:t>command.</w:t>
      </w:r>
    </w:p>
    <w:p>
      <w:pPr>
        <w:pStyle w:val="6"/>
        <w:spacing w:before="10"/>
        <w:rPr>
          <w:sz w:val="23"/>
        </w:rPr>
      </w:pPr>
    </w:p>
    <w:p>
      <w:pPr>
        <w:pStyle w:val="6"/>
        <w:spacing w:before="1"/>
        <w:ind w:left="1005"/>
        <w:jc w:val="both"/>
      </w:pPr>
      <w:r>
        <w:t>Start</w:t>
      </w:r>
      <w:r>
        <w:rPr>
          <w:spacing w:val="21"/>
        </w:rPr>
        <w:t xml:space="preserve"> </w:t>
      </w:r>
      <w:r>
        <w:t>by</w:t>
      </w:r>
      <w:r>
        <w:rPr>
          <w:spacing w:val="21"/>
        </w:rPr>
        <w:t xml:space="preserve"> </w:t>
      </w:r>
      <w:r>
        <w:t>copying</w:t>
      </w:r>
      <w:r>
        <w:rPr>
          <w:spacing w:val="14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file</w:t>
      </w:r>
      <w:r>
        <w:rPr>
          <w:spacing w:val="19"/>
        </w:rPr>
        <w:t xml:space="preserve"> </w:t>
      </w:r>
      <w:r>
        <w:t>from</w:t>
      </w:r>
      <w:r>
        <w:rPr>
          <w:spacing w:val="1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local</w:t>
      </w:r>
      <w:r>
        <w:rPr>
          <w:spacing w:val="14"/>
        </w:rPr>
        <w:t xml:space="preserve"> </w:t>
      </w:r>
      <w:r>
        <w:t>filesystem</w:t>
      </w:r>
      <w:r>
        <w:rPr>
          <w:spacing w:val="14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HDFS:</w:t>
      </w:r>
    </w:p>
    <w:p>
      <w:pPr>
        <w:pStyle w:val="6"/>
        <w:spacing w:before="7"/>
        <w:rPr>
          <w:sz w:val="27"/>
        </w:rPr>
      </w:pPr>
    </w:p>
    <w:p>
      <w:pPr>
        <w:pStyle w:val="6"/>
        <w:spacing w:line="273" w:lineRule="auto"/>
        <w:ind w:left="1005" w:right="238" w:hanging="1"/>
        <w:jc w:val="both"/>
      </w:pPr>
      <w:r>
        <w:rPr>
          <w:w w:val="105"/>
        </w:rPr>
        <w:t xml:space="preserve">%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hadoop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fs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-copyFromLocal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input/docs/quangle.txt  </w:t>
      </w:r>
      <w:r>
        <w:rPr>
          <w:spacing w:val="1"/>
          <w:w w:val="105"/>
        </w:rPr>
        <w:t xml:space="preserve"> </w:t>
      </w:r>
      <w:r>
        <w:rPr>
          <w:w w:val="105"/>
        </w:rPr>
        <w:t>hdfs://localhost/user/tom/</w:t>
      </w:r>
      <w:r>
        <w:rPr>
          <w:spacing w:val="1"/>
          <w:w w:val="105"/>
        </w:rPr>
        <w:t xml:space="preserve"> </w:t>
      </w:r>
      <w:r>
        <w:rPr>
          <w:w w:val="105"/>
        </w:rPr>
        <w:t>quangle.txt</w:t>
      </w:r>
    </w:p>
    <w:p>
      <w:pPr>
        <w:pStyle w:val="6"/>
        <w:spacing w:before="206" w:line="276" w:lineRule="auto"/>
        <w:ind w:left="1005" w:right="214" w:hanging="1"/>
        <w:jc w:val="both"/>
      </w:pPr>
      <w:r>
        <w:rPr>
          <w:w w:val="105"/>
        </w:rPr>
        <w:t>This command invokes Hadoop’s filesystem  shell  command fs,  which  supports a number</w:t>
      </w:r>
      <w:r>
        <w:rPr>
          <w:spacing w:val="1"/>
          <w:w w:val="105"/>
        </w:rPr>
        <w:t xml:space="preserve"> </w:t>
      </w:r>
      <w:r>
        <w:rPr>
          <w:w w:val="105"/>
        </w:rPr>
        <w:t>of subcommands—in this case, we are running -copyFromLocal. The local file quangle.txtis</w:t>
      </w:r>
      <w:r>
        <w:rPr>
          <w:spacing w:val="1"/>
          <w:w w:val="105"/>
        </w:rPr>
        <w:t xml:space="preserve"> </w:t>
      </w:r>
      <w:r>
        <w:rPr>
          <w:w w:val="105"/>
        </w:rPr>
        <w:t>copiedtothefile/user/tom/quangle.txtonthe</w:t>
      </w:r>
      <w:r>
        <w:rPr>
          <w:spacing w:val="1"/>
          <w:w w:val="105"/>
        </w:rPr>
        <w:t xml:space="preserve"> </w:t>
      </w:r>
      <w:r>
        <w:rPr>
          <w:w w:val="105"/>
        </w:rPr>
        <w:t>HDFSinstancerunning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localhost.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fact,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-55"/>
          <w:w w:val="105"/>
        </w:rPr>
        <w:t xml:space="preserve"> </w:t>
      </w:r>
      <w:r>
        <w:rPr>
          <w:w w:val="105"/>
        </w:rPr>
        <w:t>could</w:t>
      </w:r>
      <w:r>
        <w:rPr>
          <w:spacing w:val="1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omitted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scheme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host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URI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picked</w:t>
      </w:r>
      <w:r>
        <w:rPr>
          <w:spacing w:val="1"/>
          <w:w w:val="105"/>
        </w:rPr>
        <w:t xml:space="preserve"> </w:t>
      </w:r>
      <w:r>
        <w:rPr>
          <w:w w:val="105"/>
        </w:rPr>
        <w:t>up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default,</w:t>
      </w:r>
      <w:r>
        <w:rPr>
          <w:spacing w:val="1"/>
          <w:w w:val="105"/>
        </w:rPr>
        <w:t xml:space="preserve"> </w:t>
      </w:r>
      <w:r>
        <w:rPr>
          <w:w w:val="105"/>
        </w:rPr>
        <w:t>hdfs://localhost,</w:t>
      </w:r>
      <w:r>
        <w:rPr>
          <w:spacing w:val="8"/>
          <w:w w:val="105"/>
        </w:rPr>
        <w:t xml:space="preserve"> </w:t>
      </w:r>
      <w:r>
        <w:rPr>
          <w:w w:val="105"/>
        </w:rPr>
        <w:t>as</w:t>
      </w:r>
      <w:r>
        <w:rPr>
          <w:spacing w:val="6"/>
          <w:w w:val="105"/>
        </w:rPr>
        <w:t xml:space="preserve"> </w:t>
      </w:r>
      <w:r>
        <w:rPr>
          <w:w w:val="105"/>
        </w:rPr>
        <w:t>specified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-22"/>
          <w:w w:val="105"/>
        </w:rPr>
        <w:t xml:space="preserve"> </w:t>
      </w:r>
      <w:r>
        <w:rPr>
          <w:w w:val="105"/>
        </w:rPr>
        <w:t>core-site.xml:</w:t>
      </w:r>
    </w:p>
    <w:p>
      <w:pPr>
        <w:pStyle w:val="6"/>
        <w:spacing w:before="197"/>
        <w:ind w:left="1005"/>
        <w:jc w:val="both"/>
      </w:pPr>
      <w:r>
        <w:rPr>
          <w:w w:val="105"/>
        </w:rPr>
        <w:t>%</w:t>
      </w:r>
      <w:r>
        <w:rPr>
          <w:spacing w:val="26"/>
          <w:w w:val="105"/>
        </w:rPr>
        <w:t xml:space="preserve"> </w:t>
      </w:r>
      <w:r>
        <w:rPr>
          <w:w w:val="105"/>
        </w:rPr>
        <w:t>hadoop</w:t>
      </w:r>
      <w:r>
        <w:rPr>
          <w:spacing w:val="40"/>
          <w:w w:val="105"/>
        </w:rPr>
        <w:t xml:space="preserve"> </w:t>
      </w:r>
      <w:r>
        <w:rPr>
          <w:w w:val="105"/>
        </w:rPr>
        <w:t>fs</w:t>
      </w:r>
      <w:r>
        <w:rPr>
          <w:spacing w:val="39"/>
          <w:w w:val="105"/>
        </w:rPr>
        <w:t xml:space="preserve"> </w:t>
      </w:r>
      <w:r>
        <w:rPr>
          <w:w w:val="105"/>
        </w:rPr>
        <w:t>-copyFromLocal</w:t>
      </w:r>
      <w:r>
        <w:rPr>
          <w:spacing w:val="45"/>
          <w:w w:val="105"/>
        </w:rPr>
        <w:t xml:space="preserve"> </w:t>
      </w:r>
      <w:r>
        <w:rPr>
          <w:w w:val="105"/>
        </w:rPr>
        <w:t>input/docs/quangle.txt</w:t>
      </w:r>
      <w:r>
        <w:rPr>
          <w:spacing w:val="39"/>
          <w:w w:val="105"/>
        </w:rPr>
        <w:t xml:space="preserve"> </w:t>
      </w:r>
      <w:r>
        <w:rPr>
          <w:w w:val="105"/>
        </w:rPr>
        <w:t>/user/tom/quangle.txt</w:t>
      </w:r>
    </w:p>
    <w:p>
      <w:pPr>
        <w:pStyle w:val="6"/>
        <w:rPr>
          <w:sz w:val="28"/>
        </w:rPr>
      </w:pPr>
    </w:p>
    <w:p>
      <w:pPr>
        <w:pStyle w:val="6"/>
        <w:spacing w:before="1" w:line="273" w:lineRule="auto"/>
        <w:ind w:left="1005" w:right="241"/>
        <w:jc w:val="both"/>
      </w:pPr>
      <w:r>
        <w:t>We could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have used a relative path</w:t>
      </w:r>
      <w:r>
        <w:rPr>
          <w:spacing w:val="1"/>
        </w:rPr>
        <w:t xml:space="preserve"> </w:t>
      </w:r>
      <w:r>
        <w:t>and copied the file 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home directory</w:t>
      </w:r>
      <w:r>
        <w:rPr>
          <w:spacing w:val="55"/>
        </w:rPr>
        <w:t xml:space="preserve"> </w:t>
      </w:r>
      <w:r>
        <w:t>in HDFS,</w:t>
      </w:r>
      <w:r>
        <w:rPr>
          <w:spacing w:val="1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case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/user/tom:</w:t>
      </w:r>
    </w:p>
    <w:p>
      <w:pPr>
        <w:spacing w:after="0" w:line="273" w:lineRule="auto"/>
        <w:jc w:val="both"/>
        <w:sectPr>
          <w:pgSz w:w="12240" w:h="15840"/>
          <w:pgMar w:top="132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44"/>
        <w:ind w:left="1005"/>
        <w:rPr>
          <w:rFonts w:ascii="Calibri"/>
        </w:rPr>
      </w:pPr>
      <w:r>
        <w:rPr>
          <w:rFonts w:ascii="Calibri"/>
          <w:w w:val="105"/>
        </w:rPr>
        <w:t>%</w:t>
      </w:r>
      <w:r>
        <w:rPr>
          <w:rFonts w:ascii="Calibri"/>
          <w:spacing w:val="21"/>
          <w:w w:val="105"/>
        </w:rPr>
        <w:t xml:space="preserve"> </w:t>
      </w:r>
      <w:r>
        <w:rPr>
          <w:rFonts w:ascii="Calibri"/>
          <w:w w:val="105"/>
        </w:rPr>
        <w:t>hadoop</w:t>
      </w:r>
      <w:r>
        <w:rPr>
          <w:rFonts w:ascii="Calibri"/>
          <w:spacing w:val="35"/>
          <w:w w:val="105"/>
        </w:rPr>
        <w:t xml:space="preserve"> </w:t>
      </w:r>
      <w:r>
        <w:rPr>
          <w:rFonts w:ascii="Calibri"/>
          <w:w w:val="105"/>
        </w:rPr>
        <w:t>fs</w:t>
      </w:r>
      <w:r>
        <w:rPr>
          <w:rFonts w:ascii="Calibri"/>
          <w:spacing w:val="32"/>
          <w:w w:val="105"/>
        </w:rPr>
        <w:t xml:space="preserve"> </w:t>
      </w:r>
      <w:r>
        <w:rPr>
          <w:rFonts w:ascii="Calibri"/>
          <w:w w:val="105"/>
        </w:rPr>
        <w:t>-copyFromLocal</w:t>
      </w:r>
      <w:r>
        <w:rPr>
          <w:rFonts w:ascii="Calibri"/>
          <w:spacing w:val="31"/>
          <w:w w:val="105"/>
        </w:rPr>
        <w:t xml:space="preserve"> </w:t>
      </w:r>
      <w:r>
        <w:rPr>
          <w:rFonts w:ascii="Calibri"/>
          <w:w w:val="105"/>
        </w:rPr>
        <w:t>input/docs/quangle.txt</w:t>
      </w:r>
      <w:r>
        <w:rPr>
          <w:rFonts w:ascii="Calibri"/>
          <w:spacing w:val="31"/>
          <w:w w:val="105"/>
        </w:rPr>
        <w:t xml:space="preserve"> </w:t>
      </w:r>
      <w:r>
        <w:rPr>
          <w:rFonts w:ascii="Calibri"/>
          <w:w w:val="105"/>
        </w:rPr>
        <w:t>quangle.txt</w:t>
      </w:r>
    </w:p>
    <w:p>
      <w:pPr>
        <w:pStyle w:val="6"/>
        <w:spacing w:before="3"/>
        <w:rPr>
          <w:rFonts w:ascii="Calibri"/>
          <w:sz w:val="26"/>
        </w:rPr>
      </w:pPr>
    </w:p>
    <w:p>
      <w:pPr>
        <w:pStyle w:val="6"/>
        <w:spacing w:before="1"/>
        <w:ind w:left="1005"/>
      </w:pPr>
      <w:r>
        <w:t>Let’s</w:t>
      </w:r>
      <w:r>
        <w:rPr>
          <w:spacing w:val="17"/>
        </w:rPr>
        <w:t xml:space="preserve"> </w:t>
      </w:r>
      <w:r>
        <w:t>copy</w:t>
      </w:r>
      <w:r>
        <w:rPr>
          <w:spacing w:val="19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file</w:t>
      </w:r>
      <w:r>
        <w:rPr>
          <w:spacing w:val="16"/>
        </w:rPr>
        <w:t xml:space="preserve"> </w:t>
      </w:r>
      <w:r>
        <w:t>back</w:t>
      </w:r>
      <w:r>
        <w:rPr>
          <w:spacing w:val="23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local</w:t>
      </w:r>
      <w:r>
        <w:rPr>
          <w:spacing w:val="19"/>
        </w:rPr>
        <w:t xml:space="preserve"> </w:t>
      </w:r>
      <w:r>
        <w:t>filesystem</w:t>
      </w:r>
      <w:r>
        <w:rPr>
          <w:spacing w:val="13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check</w:t>
      </w:r>
      <w:r>
        <w:rPr>
          <w:spacing w:val="23"/>
        </w:rPr>
        <w:t xml:space="preserve"> </w:t>
      </w:r>
      <w:r>
        <w:t>whether</w:t>
      </w:r>
      <w:r>
        <w:rPr>
          <w:spacing w:val="28"/>
        </w:rPr>
        <w:t xml:space="preserve"> </w:t>
      </w:r>
      <w:r>
        <w:t>it’s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same:</w:t>
      </w:r>
    </w:p>
    <w:p>
      <w:pPr>
        <w:pStyle w:val="6"/>
        <w:spacing w:before="4"/>
        <w:rPr>
          <w:sz w:val="27"/>
        </w:rPr>
      </w:pPr>
    </w:p>
    <w:p>
      <w:pPr>
        <w:pStyle w:val="6"/>
        <w:ind w:left="1005"/>
        <w:rPr>
          <w:rFonts w:ascii="Calibri"/>
        </w:rPr>
      </w:pPr>
      <w:r>
        <w:rPr>
          <w:rFonts w:ascii="Calibri"/>
          <w:w w:val="105"/>
        </w:rPr>
        <w:t>%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hadoop</w:t>
      </w:r>
      <w:r>
        <w:rPr>
          <w:rFonts w:ascii="Calibri"/>
          <w:spacing w:val="29"/>
          <w:w w:val="105"/>
        </w:rPr>
        <w:t xml:space="preserve"> </w:t>
      </w:r>
      <w:r>
        <w:rPr>
          <w:rFonts w:ascii="Calibri"/>
          <w:w w:val="105"/>
        </w:rPr>
        <w:t>fs</w:t>
      </w:r>
      <w:r>
        <w:rPr>
          <w:rFonts w:ascii="Calibri"/>
          <w:spacing w:val="27"/>
          <w:w w:val="105"/>
        </w:rPr>
        <w:t xml:space="preserve"> </w:t>
      </w:r>
      <w:r>
        <w:rPr>
          <w:rFonts w:ascii="Calibri"/>
          <w:w w:val="105"/>
        </w:rPr>
        <w:t>-copyToLocal</w:t>
      </w:r>
      <w:r>
        <w:rPr>
          <w:rFonts w:ascii="Calibri"/>
          <w:spacing w:val="27"/>
          <w:w w:val="105"/>
        </w:rPr>
        <w:t xml:space="preserve"> </w:t>
      </w:r>
      <w:r>
        <w:rPr>
          <w:rFonts w:ascii="Calibri"/>
          <w:w w:val="105"/>
        </w:rPr>
        <w:t>quangle.txt</w:t>
      </w:r>
      <w:r>
        <w:rPr>
          <w:rFonts w:ascii="Calibri"/>
          <w:spacing w:val="25"/>
          <w:w w:val="105"/>
        </w:rPr>
        <w:t xml:space="preserve"> </w:t>
      </w:r>
      <w:r>
        <w:rPr>
          <w:rFonts w:ascii="Calibri"/>
          <w:w w:val="105"/>
        </w:rPr>
        <w:t>quangle.copy.txt</w:t>
      </w:r>
    </w:p>
    <w:p>
      <w:pPr>
        <w:pStyle w:val="6"/>
        <w:spacing w:before="9"/>
        <w:rPr>
          <w:rFonts w:ascii="Calibri"/>
          <w:sz w:val="19"/>
        </w:rPr>
      </w:pPr>
    </w:p>
    <w:p>
      <w:pPr>
        <w:pStyle w:val="6"/>
        <w:ind w:left="1005"/>
        <w:rPr>
          <w:rFonts w:ascii="Calibri"/>
        </w:rPr>
      </w:pPr>
      <w:r>
        <w:rPr>
          <w:rFonts w:ascii="Calibri"/>
        </w:rPr>
        <w:t>%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md5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input/docs/quangle.txt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quangle.copy.txt</w:t>
      </w:r>
    </w:p>
    <w:p>
      <w:pPr>
        <w:pStyle w:val="6"/>
        <w:spacing w:before="6"/>
        <w:rPr>
          <w:rFonts w:ascii="Calibri"/>
          <w:sz w:val="19"/>
        </w:rPr>
      </w:pPr>
    </w:p>
    <w:p>
      <w:pPr>
        <w:pStyle w:val="6"/>
        <w:ind w:left="1005"/>
      </w:pPr>
      <w:r>
        <w:t>MD5</w:t>
      </w:r>
      <w:r>
        <w:rPr>
          <w:spacing w:val="39"/>
        </w:rPr>
        <w:t xml:space="preserve"> </w:t>
      </w:r>
      <w:r>
        <w:t>(input/docs/quangle.txt)</w:t>
      </w:r>
      <w:r>
        <w:rPr>
          <w:spacing w:val="42"/>
        </w:rPr>
        <w:t xml:space="preserve"> </w:t>
      </w:r>
      <w:r>
        <w:t>=</w:t>
      </w:r>
      <w:r>
        <w:rPr>
          <w:spacing w:val="32"/>
        </w:rPr>
        <w:t xml:space="preserve"> </w:t>
      </w:r>
      <w:r>
        <w:t>a16f231da6b05e2ba7a339320e7dacd9</w:t>
      </w:r>
      <w:r>
        <w:rPr>
          <w:spacing w:val="-6"/>
        </w:rPr>
        <w:t xml:space="preserve"> </w:t>
      </w:r>
      <w:r>
        <w:t>MD5</w:t>
      </w:r>
      <w:r>
        <w:rPr>
          <w:spacing w:val="-6"/>
        </w:rPr>
        <w:t xml:space="preserve"> </w:t>
      </w:r>
      <w:r>
        <w:t>(quangle.copy.txt)</w:t>
      </w:r>
    </w:p>
    <w:p>
      <w:pPr>
        <w:pStyle w:val="6"/>
        <w:spacing w:before="40"/>
        <w:ind w:left="1004"/>
      </w:pPr>
      <w:r>
        <w:t>=</w:t>
      </w:r>
      <w:r>
        <w:rPr>
          <w:spacing w:val="-13"/>
        </w:rPr>
        <w:t xml:space="preserve"> </w:t>
      </w:r>
      <w:r>
        <w:t>a16f231da6b05e2ba7a339320e7dacd9</w:t>
      </w:r>
    </w:p>
    <w:p>
      <w:pPr>
        <w:pStyle w:val="6"/>
        <w:spacing w:before="9"/>
        <w:rPr>
          <w:sz w:val="27"/>
        </w:rPr>
      </w:pPr>
    </w:p>
    <w:p>
      <w:pPr>
        <w:pStyle w:val="6"/>
        <w:spacing w:line="271" w:lineRule="auto"/>
        <w:ind w:left="1004" w:right="239"/>
        <w:jc w:val="both"/>
      </w:pPr>
      <w:r>
        <w:t>The MD5</w:t>
      </w:r>
      <w:r>
        <w:rPr>
          <w:spacing w:val="55"/>
        </w:rPr>
        <w:t xml:space="preserve"> </w:t>
      </w:r>
      <w:r>
        <w:t>digests are the same,</w:t>
      </w:r>
      <w:r>
        <w:rPr>
          <w:spacing w:val="55"/>
        </w:rPr>
        <w:t xml:space="preserve"> </w:t>
      </w:r>
      <w:r>
        <w:t>showing that</w:t>
      </w:r>
      <w:r>
        <w:rPr>
          <w:spacing w:val="55"/>
        </w:rPr>
        <w:t xml:space="preserve"> </w:t>
      </w:r>
      <w:r>
        <w:t>the file survived its trip to HDFS</w:t>
      </w:r>
      <w:r>
        <w:rPr>
          <w:spacing w:val="55"/>
        </w:rPr>
        <w:t xml:space="preserve"> </w:t>
      </w:r>
      <w:r>
        <w:t>and is back</w:t>
      </w:r>
      <w:r>
        <w:rPr>
          <w:spacing w:val="1"/>
        </w:rPr>
        <w:t xml:space="preserve"> </w:t>
      </w:r>
      <w:r>
        <w:t>intact.</w:t>
      </w:r>
    </w:p>
    <w:p>
      <w:pPr>
        <w:pStyle w:val="6"/>
        <w:spacing w:before="10"/>
        <w:rPr>
          <w:sz w:val="24"/>
        </w:rPr>
      </w:pPr>
    </w:p>
    <w:p>
      <w:pPr>
        <w:pStyle w:val="6"/>
        <w:spacing w:line="278" w:lineRule="auto"/>
        <w:ind w:left="1004" w:right="220"/>
        <w:jc w:val="both"/>
      </w:pPr>
      <w:r>
        <w:t>Finally, let’s look at an HDFS file listing. We create a directory first just to see how</w:t>
      </w:r>
      <w:r>
        <w:rPr>
          <w:spacing w:val="55"/>
        </w:rPr>
        <w:t xml:space="preserve"> </w:t>
      </w:r>
      <w:r>
        <w:t>it is</w:t>
      </w:r>
      <w:r>
        <w:rPr>
          <w:spacing w:val="1"/>
        </w:rPr>
        <w:t xml:space="preserve"> </w:t>
      </w:r>
      <w:r>
        <w:t>displayed</w:t>
      </w:r>
      <w:r>
        <w:rPr>
          <w:spacing w:val="5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listing:</w:t>
      </w:r>
    </w:p>
    <w:p>
      <w:pPr>
        <w:pStyle w:val="6"/>
        <w:spacing w:before="2"/>
        <w:rPr>
          <w:sz w:val="24"/>
        </w:rPr>
      </w:pPr>
    </w:p>
    <w:p>
      <w:pPr>
        <w:pStyle w:val="6"/>
        <w:ind w:left="1005"/>
        <w:rPr>
          <w:rFonts w:ascii="Calibri"/>
        </w:rPr>
      </w:pPr>
      <w:r>
        <w:rPr>
          <w:rFonts w:ascii="Calibri"/>
          <w:w w:val="105"/>
        </w:rPr>
        <w:t>%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hadoop</w:t>
      </w:r>
      <w:r>
        <w:rPr>
          <w:rFonts w:ascii="Calibri"/>
          <w:spacing w:val="-5"/>
          <w:w w:val="105"/>
        </w:rPr>
        <w:t xml:space="preserve"> </w:t>
      </w:r>
      <w:r>
        <w:rPr>
          <w:rFonts w:ascii="Calibri"/>
          <w:w w:val="105"/>
        </w:rPr>
        <w:t>fs</w:t>
      </w:r>
      <w:r>
        <w:rPr>
          <w:rFonts w:ascii="Calibri"/>
          <w:spacing w:val="-4"/>
          <w:w w:val="105"/>
        </w:rPr>
        <w:t xml:space="preserve"> </w:t>
      </w:r>
      <w:r>
        <w:rPr>
          <w:rFonts w:ascii="Calibri"/>
          <w:w w:val="105"/>
        </w:rPr>
        <w:t>-mkdir</w:t>
      </w:r>
      <w:r>
        <w:rPr>
          <w:rFonts w:ascii="Calibri"/>
          <w:spacing w:val="-5"/>
          <w:w w:val="105"/>
        </w:rPr>
        <w:t xml:space="preserve"> </w:t>
      </w:r>
      <w:r>
        <w:rPr>
          <w:rFonts w:ascii="Calibri"/>
          <w:w w:val="105"/>
        </w:rPr>
        <w:t>books</w:t>
      </w:r>
    </w:p>
    <w:p>
      <w:pPr>
        <w:pStyle w:val="6"/>
        <w:spacing w:before="8"/>
        <w:rPr>
          <w:rFonts w:ascii="Calibri"/>
          <w:sz w:val="19"/>
        </w:rPr>
      </w:pPr>
    </w:p>
    <w:p>
      <w:pPr>
        <w:pStyle w:val="6"/>
        <w:ind w:left="1005"/>
        <w:rPr>
          <w:rFonts w:ascii="Calibri"/>
        </w:rPr>
      </w:pPr>
      <w:r>
        <w:rPr>
          <w:rFonts w:ascii="Calibri"/>
          <w:w w:val="110"/>
        </w:rPr>
        <w:t>%</w:t>
      </w:r>
      <w:r>
        <w:rPr>
          <w:rFonts w:ascii="Calibri"/>
          <w:spacing w:val="-4"/>
          <w:w w:val="110"/>
        </w:rPr>
        <w:t xml:space="preserve"> </w:t>
      </w:r>
      <w:r>
        <w:rPr>
          <w:rFonts w:ascii="Calibri"/>
          <w:w w:val="110"/>
        </w:rPr>
        <w:t>hadoop</w:t>
      </w:r>
      <w:r>
        <w:rPr>
          <w:rFonts w:ascii="Calibri"/>
          <w:spacing w:val="3"/>
          <w:w w:val="110"/>
        </w:rPr>
        <w:t xml:space="preserve"> </w:t>
      </w:r>
      <w:r>
        <w:rPr>
          <w:rFonts w:ascii="Calibri"/>
          <w:w w:val="110"/>
        </w:rPr>
        <w:t>fs</w:t>
      </w:r>
      <w:r>
        <w:rPr>
          <w:rFonts w:ascii="Calibri"/>
          <w:spacing w:val="24"/>
          <w:w w:val="110"/>
        </w:rPr>
        <w:t xml:space="preserve"> </w:t>
      </w:r>
      <w:r>
        <w:rPr>
          <w:rFonts w:ascii="Calibri"/>
          <w:w w:val="110"/>
        </w:rPr>
        <w:t>-ls</w:t>
      </w:r>
      <w:r>
        <w:rPr>
          <w:rFonts w:ascii="Calibri"/>
          <w:spacing w:val="25"/>
          <w:w w:val="110"/>
        </w:rPr>
        <w:t xml:space="preserve"> </w:t>
      </w:r>
      <w:r>
        <w:rPr>
          <w:rFonts w:ascii="Calibri"/>
          <w:w w:val="110"/>
        </w:rPr>
        <w:t>.</w:t>
      </w:r>
    </w:p>
    <w:p>
      <w:pPr>
        <w:pStyle w:val="6"/>
        <w:spacing w:before="8"/>
        <w:rPr>
          <w:rFonts w:ascii="Calibri"/>
          <w:sz w:val="19"/>
        </w:rPr>
      </w:pPr>
    </w:p>
    <w:p>
      <w:pPr>
        <w:pStyle w:val="6"/>
        <w:spacing w:before="1"/>
        <w:ind w:left="1005"/>
        <w:rPr>
          <w:rFonts w:ascii="Calibri"/>
        </w:rPr>
      </w:pPr>
      <w:r>
        <w:rPr>
          <w:rFonts w:ascii="Calibri"/>
          <w:w w:val="105"/>
        </w:rPr>
        <w:t>Found</w:t>
      </w:r>
      <w:r>
        <w:rPr>
          <w:rFonts w:ascii="Calibri"/>
          <w:spacing w:val="-4"/>
          <w:w w:val="105"/>
        </w:rPr>
        <w:t xml:space="preserve"> </w:t>
      </w:r>
      <w:r>
        <w:rPr>
          <w:rFonts w:ascii="Calibri"/>
          <w:w w:val="105"/>
        </w:rPr>
        <w:t>2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items</w:t>
      </w:r>
    </w:p>
    <w:p>
      <w:pPr>
        <w:pStyle w:val="6"/>
        <w:spacing w:before="8"/>
        <w:rPr>
          <w:rFonts w:ascii="Calibri"/>
          <w:sz w:val="19"/>
        </w:rPr>
      </w:pPr>
    </w:p>
    <w:p>
      <w:pPr>
        <w:pStyle w:val="6"/>
        <w:tabs>
          <w:tab w:val="left" w:pos="4040"/>
          <w:tab w:val="left" w:pos="6350"/>
        </w:tabs>
        <w:ind w:left="1005"/>
        <w:rPr>
          <w:rFonts w:ascii="Calibri"/>
        </w:rPr>
      </w:pPr>
      <w:r>
        <w:rPr>
          <w:rFonts w:ascii="Calibri"/>
          <w:w w:val="110"/>
        </w:rPr>
        <w:t>drwxr-xr-x-</w:t>
      </w:r>
      <w:r>
        <w:rPr>
          <w:rFonts w:ascii="Calibri"/>
          <w:spacing w:val="17"/>
          <w:w w:val="110"/>
        </w:rPr>
        <w:t xml:space="preserve"> </w:t>
      </w:r>
      <w:r>
        <w:rPr>
          <w:rFonts w:ascii="Calibri"/>
          <w:w w:val="110"/>
        </w:rPr>
        <w:t>tom</w:t>
      </w:r>
      <w:r>
        <w:rPr>
          <w:rFonts w:ascii="Calibri"/>
          <w:spacing w:val="17"/>
          <w:w w:val="110"/>
        </w:rPr>
        <w:t xml:space="preserve"> </w:t>
      </w:r>
      <w:r>
        <w:rPr>
          <w:rFonts w:ascii="Calibri"/>
          <w:w w:val="110"/>
        </w:rPr>
        <w:t>supergroup</w:t>
      </w:r>
      <w:r>
        <w:rPr>
          <w:rFonts w:ascii="Calibri"/>
          <w:w w:val="110"/>
        </w:rPr>
        <w:tab/>
      </w:r>
      <w:r>
        <w:rPr>
          <w:rFonts w:ascii="Calibri"/>
          <w:w w:val="110"/>
        </w:rPr>
        <w:t xml:space="preserve">0 </w:t>
      </w:r>
      <w:r>
        <w:rPr>
          <w:rFonts w:ascii="Calibri"/>
          <w:spacing w:val="34"/>
          <w:w w:val="110"/>
        </w:rPr>
        <w:t xml:space="preserve"> </w:t>
      </w:r>
      <w:r>
        <w:rPr>
          <w:rFonts w:ascii="Calibri"/>
          <w:w w:val="110"/>
        </w:rPr>
        <w:t xml:space="preserve">2009-04-02 </w:t>
      </w:r>
      <w:r>
        <w:rPr>
          <w:rFonts w:ascii="Calibri"/>
          <w:spacing w:val="33"/>
          <w:w w:val="110"/>
        </w:rPr>
        <w:t xml:space="preserve"> </w:t>
      </w:r>
      <w:r>
        <w:rPr>
          <w:rFonts w:ascii="Calibri"/>
          <w:w w:val="110"/>
        </w:rPr>
        <w:t>22:41</w:t>
      </w:r>
      <w:r>
        <w:rPr>
          <w:rFonts w:ascii="Calibri"/>
          <w:w w:val="110"/>
        </w:rPr>
        <w:tab/>
      </w:r>
      <w:r>
        <w:rPr>
          <w:rFonts w:ascii="Calibri"/>
          <w:w w:val="110"/>
        </w:rPr>
        <w:t>/user/tom/books-rw-r--r--1</w:t>
      </w:r>
      <w:r>
        <w:rPr>
          <w:rFonts w:ascii="Calibri"/>
          <w:spacing w:val="8"/>
          <w:w w:val="110"/>
        </w:rPr>
        <w:t xml:space="preserve"> </w:t>
      </w:r>
      <w:r>
        <w:rPr>
          <w:rFonts w:ascii="Calibri"/>
          <w:w w:val="110"/>
        </w:rPr>
        <w:t>tom</w:t>
      </w:r>
    </w:p>
    <w:p>
      <w:pPr>
        <w:pStyle w:val="6"/>
        <w:spacing w:before="39"/>
        <w:ind w:left="1005"/>
        <w:rPr>
          <w:rFonts w:ascii="Calibri"/>
        </w:rPr>
      </w:pPr>
      <w:r>
        <w:rPr>
          <w:rFonts w:ascii="Calibri"/>
          <w:w w:val="110"/>
        </w:rPr>
        <w:t>supergroup</w:t>
      </w:r>
      <w:r>
        <w:rPr>
          <w:rFonts w:ascii="Calibri"/>
          <w:spacing w:val="48"/>
          <w:w w:val="110"/>
        </w:rPr>
        <w:t xml:space="preserve"> </w:t>
      </w:r>
      <w:r>
        <w:rPr>
          <w:rFonts w:ascii="Calibri"/>
          <w:w w:val="110"/>
        </w:rPr>
        <w:t>2009-04-02</w:t>
      </w:r>
      <w:r>
        <w:rPr>
          <w:rFonts w:ascii="Calibri"/>
          <w:spacing w:val="36"/>
          <w:w w:val="110"/>
        </w:rPr>
        <w:t xml:space="preserve"> </w:t>
      </w:r>
      <w:r>
        <w:rPr>
          <w:rFonts w:ascii="Calibri"/>
          <w:w w:val="110"/>
        </w:rPr>
        <w:t>22:29</w:t>
      </w:r>
      <w:r>
        <w:rPr>
          <w:rFonts w:ascii="Calibri"/>
          <w:spacing w:val="47"/>
          <w:w w:val="110"/>
        </w:rPr>
        <w:t xml:space="preserve"> </w:t>
      </w:r>
      <w:r>
        <w:rPr>
          <w:rFonts w:ascii="Calibri"/>
          <w:w w:val="110"/>
        </w:rPr>
        <w:t>/user/tom/quangle.txt</w:t>
      </w:r>
    </w:p>
    <w:p>
      <w:pPr>
        <w:pStyle w:val="6"/>
        <w:spacing w:before="3"/>
        <w:rPr>
          <w:rFonts w:ascii="Calibri"/>
          <w:sz w:val="26"/>
        </w:rPr>
      </w:pPr>
    </w:p>
    <w:p>
      <w:pPr>
        <w:pStyle w:val="6"/>
        <w:spacing w:line="276" w:lineRule="auto"/>
        <w:ind w:left="1005" w:right="218"/>
        <w:jc w:val="both"/>
      </w:pP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returned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Unix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ls</w:t>
      </w:r>
      <w:r>
        <w:rPr>
          <w:spacing w:val="1"/>
        </w:rPr>
        <w:t xml:space="preserve"> </w:t>
      </w:r>
      <w:r>
        <w:t>-l,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few</w:t>
      </w:r>
      <w:r>
        <w:rPr>
          <w:spacing w:val="55"/>
        </w:rPr>
        <w:t xml:space="preserve"> </w:t>
      </w:r>
      <w:r>
        <w:t>minor</w:t>
      </w:r>
      <w:r>
        <w:rPr>
          <w:spacing w:val="1"/>
        </w:rPr>
        <w:t xml:space="preserve"> </w:t>
      </w:r>
      <w:r>
        <w:t>differences. The first column</w:t>
      </w:r>
      <w:r>
        <w:rPr>
          <w:spacing w:val="1"/>
        </w:rPr>
        <w:t xml:space="preserve"> </w:t>
      </w:r>
      <w:r>
        <w:t>shows the file</w:t>
      </w:r>
      <w:r>
        <w:rPr>
          <w:spacing w:val="55"/>
        </w:rPr>
        <w:t xml:space="preserve"> </w:t>
      </w:r>
      <w:r>
        <w:t>mode.</w:t>
      </w:r>
      <w:r>
        <w:rPr>
          <w:spacing w:val="55"/>
        </w:rPr>
        <w:t xml:space="preserve"> </w:t>
      </w:r>
      <w:r>
        <w:t>The second column</w:t>
      </w:r>
      <w:r>
        <w:rPr>
          <w:spacing w:val="55"/>
        </w:rPr>
        <w:t xml:space="preserve"> </w:t>
      </w:r>
      <w:r>
        <w:t>is the replication</w:t>
      </w:r>
      <w:r>
        <w:rPr>
          <w:spacing w:val="55"/>
        </w:rPr>
        <w:t xml:space="preserve"> </w:t>
      </w:r>
      <w:r>
        <w:t>factor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(something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Unix</w:t>
      </w:r>
      <w:r>
        <w:rPr>
          <w:spacing w:val="1"/>
        </w:rPr>
        <w:t xml:space="preserve"> </w:t>
      </w:r>
      <w:r>
        <w:t>filesystem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55"/>
        </w:rPr>
        <w:t xml:space="preserve"> </w:t>
      </w:r>
      <w:r>
        <w:t>have).</w:t>
      </w:r>
      <w:r>
        <w:rPr>
          <w:spacing w:val="55"/>
        </w:rPr>
        <w:t xml:space="preserve"> </w:t>
      </w:r>
      <w:r>
        <w:t>Remember</w:t>
      </w:r>
      <w:r>
        <w:rPr>
          <w:spacing w:val="55"/>
        </w:rPr>
        <w:t xml:space="preserve"> </w:t>
      </w:r>
      <w:r>
        <w:t>we</w:t>
      </w:r>
      <w:r>
        <w:rPr>
          <w:spacing w:val="55"/>
        </w:rPr>
        <w:t xml:space="preserve"> </w:t>
      </w:r>
      <w:r>
        <w:t>set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default replication factor in the site-wide configuration to be 1, which is why we see the same</w:t>
      </w:r>
      <w:r>
        <w:rPr>
          <w:spacing w:val="1"/>
        </w:rPr>
        <w:t xml:space="preserve"> </w:t>
      </w:r>
      <w:r>
        <w:t>value</w:t>
      </w:r>
      <w:r>
        <w:rPr>
          <w:spacing w:val="32"/>
        </w:rPr>
        <w:t xml:space="preserve"> </w:t>
      </w:r>
      <w:r>
        <w:t>here.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entry</w:t>
      </w:r>
      <w:r>
        <w:rPr>
          <w:spacing w:val="34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this</w:t>
      </w:r>
      <w:r>
        <w:rPr>
          <w:spacing w:val="33"/>
        </w:rPr>
        <w:t xml:space="preserve"> </w:t>
      </w:r>
      <w:r>
        <w:t>column</w:t>
      </w:r>
      <w:r>
        <w:rPr>
          <w:spacing w:val="35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empty</w:t>
      </w:r>
      <w:r>
        <w:rPr>
          <w:spacing w:val="33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t>directories</w:t>
      </w:r>
      <w:r>
        <w:rPr>
          <w:spacing w:val="34"/>
        </w:rPr>
        <w:t xml:space="preserve"> </w:t>
      </w:r>
      <w:r>
        <w:t>since</w:t>
      </w:r>
      <w:r>
        <w:rPr>
          <w:spacing w:val="32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concept</w:t>
      </w:r>
      <w:r>
        <w:rPr>
          <w:spacing w:val="33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replication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 apply</w:t>
      </w:r>
      <w:r>
        <w:rPr>
          <w:spacing w:val="55"/>
        </w:rPr>
        <w:t xml:space="preserve"> </w:t>
      </w:r>
      <w:r>
        <w:t>to them—directories are treated as</w:t>
      </w:r>
      <w:r>
        <w:rPr>
          <w:spacing w:val="55"/>
        </w:rPr>
        <w:t xml:space="preserve"> </w:t>
      </w:r>
      <w:r>
        <w:t>metadata and</w:t>
      </w:r>
      <w:r>
        <w:rPr>
          <w:spacing w:val="55"/>
        </w:rPr>
        <w:t xml:space="preserve"> </w:t>
      </w:r>
      <w:r>
        <w:t>stored by the</w:t>
      </w:r>
      <w:r>
        <w:rPr>
          <w:spacing w:val="55"/>
        </w:rPr>
        <w:t xml:space="preserve"> </w:t>
      </w:r>
      <w:r>
        <w:t>namenode,</w:t>
      </w:r>
      <w:r>
        <w:rPr>
          <w:spacing w:val="55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datanodes.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third</w:t>
      </w:r>
      <w:r>
        <w:rPr>
          <w:spacing w:val="16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fourth</w:t>
      </w:r>
      <w:r>
        <w:rPr>
          <w:spacing w:val="51"/>
        </w:rPr>
        <w:t xml:space="preserve"> </w:t>
      </w:r>
      <w:r>
        <w:t>columns</w:t>
      </w:r>
      <w:r>
        <w:rPr>
          <w:spacing w:val="50"/>
        </w:rPr>
        <w:t xml:space="preserve"> </w:t>
      </w:r>
      <w:r>
        <w:t>show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file</w:t>
      </w:r>
      <w:r>
        <w:rPr>
          <w:spacing w:val="47"/>
        </w:rPr>
        <w:t xml:space="preserve"> </w:t>
      </w:r>
      <w:r>
        <w:t>owner</w:t>
      </w:r>
      <w:r>
        <w:rPr>
          <w:spacing w:val="48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group.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fifth</w:t>
      </w:r>
      <w:r>
        <w:rPr>
          <w:spacing w:val="14"/>
        </w:rPr>
        <w:t xml:space="preserve"> </w:t>
      </w:r>
      <w:r>
        <w:t>column</w:t>
      </w:r>
      <w:r>
        <w:rPr>
          <w:spacing w:val="-53"/>
        </w:rPr>
        <w:t xml:space="preserve"> </w:t>
      </w:r>
      <w:r>
        <w:t>is the size of the file in bytes, or zero for directories. The sixth and seventh columns are the last</w:t>
      </w:r>
      <w:r>
        <w:rPr>
          <w:spacing w:val="1"/>
        </w:rPr>
        <w:t xml:space="preserve"> </w:t>
      </w:r>
      <w:r>
        <w:t>modified</w:t>
      </w:r>
      <w:r>
        <w:rPr>
          <w:spacing w:val="19"/>
        </w:rPr>
        <w:t xml:space="preserve"> </w:t>
      </w:r>
      <w:r>
        <w:t>date</w:t>
      </w:r>
      <w:r>
        <w:rPr>
          <w:spacing w:val="12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time.</w:t>
      </w:r>
      <w:r>
        <w:rPr>
          <w:spacing w:val="23"/>
        </w:rPr>
        <w:t xml:space="preserve"> </w:t>
      </w:r>
      <w:r>
        <w:t>Finally,</w:t>
      </w:r>
      <w:r>
        <w:rPr>
          <w:spacing w:val="1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eighth</w:t>
      </w:r>
      <w:r>
        <w:rPr>
          <w:spacing w:val="14"/>
        </w:rPr>
        <w:t xml:space="preserve"> </w:t>
      </w:r>
      <w:r>
        <w:t>column</w:t>
      </w:r>
      <w:r>
        <w:rPr>
          <w:spacing w:val="21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absolute</w:t>
      </w:r>
      <w:r>
        <w:rPr>
          <w:spacing w:val="12"/>
        </w:rPr>
        <w:t xml:space="preserve"> </w:t>
      </w:r>
      <w:r>
        <w:t>name</w:t>
      </w:r>
      <w:r>
        <w:rPr>
          <w:spacing w:val="23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file</w:t>
      </w:r>
      <w:r>
        <w:rPr>
          <w:spacing w:val="18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directory</w:t>
      </w:r>
    </w:p>
    <w:p>
      <w:pPr>
        <w:pStyle w:val="6"/>
        <w:spacing w:before="6"/>
        <w:rPr>
          <w:sz w:val="24"/>
        </w:rPr>
      </w:pPr>
    </w:p>
    <w:p>
      <w:pPr>
        <w:pStyle w:val="2"/>
        <w:jc w:val="both"/>
      </w:pPr>
      <w:bookmarkStart w:id="61" w:name="HADOOP FILESYSTEMS"/>
      <w:bookmarkEnd w:id="61"/>
      <w:r>
        <w:rPr>
          <w:spacing w:val="-1"/>
          <w:w w:val="90"/>
        </w:rPr>
        <w:t>HADOOP</w:t>
      </w:r>
      <w:r>
        <w:rPr>
          <w:spacing w:val="-7"/>
          <w:w w:val="90"/>
        </w:rPr>
        <w:t xml:space="preserve"> </w:t>
      </w:r>
      <w:r>
        <w:rPr>
          <w:w w:val="90"/>
        </w:rPr>
        <w:t>FILESYSTEMS</w:t>
      </w:r>
    </w:p>
    <w:p>
      <w:pPr>
        <w:pStyle w:val="6"/>
        <w:spacing w:before="3"/>
        <w:rPr>
          <w:b/>
          <w:sz w:val="27"/>
        </w:rPr>
      </w:pPr>
    </w:p>
    <w:p>
      <w:pPr>
        <w:pStyle w:val="6"/>
        <w:spacing w:line="278" w:lineRule="auto"/>
        <w:ind w:left="1004" w:right="229"/>
        <w:jc w:val="both"/>
      </w:pPr>
      <w:r>
        <w:t>Hadoop</w:t>
      </w:r>
      <w:r>
        <w:rPr>
          <w:spacing w:val="27"/>
        </w:rPr>
        <w:t xml:space="preserve"> </w:t>
      </w:r>
      <w:r>
        <w:t>has</w:t>
      </w:r>
      <w:r>
        <w:rPr>
          <w:spacing w:val="25"/>
        </w:rPr>
        <w:t xml:space="preserve"> </w:t>
      </w:r>
      <w:r>
        <w:t>an</w:t>
      </w:r>
      <w:r>
        <w:rPr>
          <w:spacing w:val="28"/>
        </w:rPr>
        <w:t xml:space="preserve"> </w:t>
      </w:r>
      <w:r>
        <w:t>abstract</w:t>
      </w:r>
      <w:r>
        <w:rPr>
          <w:spacing w:val="27"/>
        </w:rPr>
        <w:t xml:space="preserve"> </w:t>
      </w:r>
      <w:r>
        <w:t>notion</w:t>
      </w:r>
      <w:r>
        <w:rPr>
          <w:spacing w:val="26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filesystem,</w:t>
      </w:r>
      <w:r>
        <w:rPr>
          <w:spacing w:val="53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which</w:t>
      </w:r>
      <w:r>
        <w:rPr>
          <w:spacing w:val="28"/>
        </w:rPr>
        <w:t xml:space="preserve"> </w:t>
      </w:r>
      <w:r>
        <w:t>HDFS</w:t>
      </w:r>
      <w:r>
        <w:rPr>
          <w:spacing w:val="27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just</w:t>
      </w:r>
      <w:r>
        <w:rPr>
          <w:spacing w:val="28"/>
        </w:rPr>
        <w:t xml:space="preserve"> </w:t>
      </w:r>
      <w:r>
        <w:t>one</w:t>
      </w:r>
      <w:r>
        <w:rPr>
          <w:spacing w:val="26"/>
        </w:rPr>
        <w:t xml:space="preserve"> </w:t>
      </w:r>
      <w:r>
        <w:t>implementation.</w:t>
      </w:r>
      <w:r>
        <w:rPr>
          <w:spacing w:val="27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Java abstract</w:t>
      </w:r>
      <w:r>
        <w:rPr>
          <w:spacing w:val="55"/>
        </w:rPr>
        <w:t xml:space="preserve"> </w:t>
      </w:r>
      <w:r>
        <w:t>class</w:t>
      </w:r>
      <w:r>
        <w:rPr>
          <w:spacing w:val="55"/>
        </w:rPr>
        <w:t xml:space="preserve"> </w:t>
      </w:r>
      <w:r>
        <w:t>org.apache.</w:t>
      </w:r>
      <w:r>
        <w:rPr>
          <w:spacing w:val="55"/>
        </w:rPr>
        <w:t xml:space="preserve"> </w:t>
      </w:r>
      <w:r>
        <w:t>hadoop</w:t>
      </w:r>
      <w:r>
        <w:rPr>
          <w:spacing w:val="55"/>
        </w:rPr>
        <w:t xml:space="preserve"> </w:t>
      </w:r>
      <w:r>
        <w:t>.fs.</w:t>
      </w:r>
      <w:r>
        <w:rPr>
          <w:spacing w:val="55"/>
        </w:rPr>
        <w:t xml:space="preserve"> </w:t>
      </w:r>
      <w:r>
        <w:t>File System</w:t>
      </w:r>
      <w:r>
        <w:rPr>
          <w:spacing w:val="55"/>
        </w:rPr>
        <w:t xml:space="preserve"> </w:t>
      </w:r>
      <w:r>
        <w:t xml:space="preserve">represents a filesystem  </w:t>
      </w:r>
      <w:r>
        <w:rPr>
          <w:spacing w:val="1"/>
        </w:rPr>
        <w:t xml:space="preserve"> </w:t>
      </w:r>
      <w:r>
        <w:t>in Hadoop,</w:t>
      </w:r>
      <w:r>
        <w:rPr>
          <w:spacing w:val="1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several</w:t>
      </w:r>
      <w:r>
        <w:rPr>
          <w:spacing w:val="10"/>
        </w:rPr>
        <w:t xml:space="preserve"> </w:t>
      </w:r>
      <w:r>
        <w:t>concrete</w:t>
      </w:r>
      <w:r>
        <w:rPr>
          <w:spacing w:val="6"/>
        </w:rPr>
        <w:t xml:space="preserve"> </w:t>
      </w:r>
      <w:r>
        <w:t>implementations</w:t>
      </w:r>
    </w:p>
    <w:p>
      <w:pPr>
        <w:pStyle w:val="6"/>
        <w:spacing w:before="11"/>
        <w:rPr>
          <w:sz w:val="23"/>
        </w:rPr>
      </w:pPr>
    </w:p>
    <w:p>
      <w:pPr>
        <w:pStyle w:val="6"/>
        <w:spacing w:line="276" w:lineRule="auto"/>
        <w:ind w:left="1004" w:right="222"/>
        <w:jc w:val="both"/>
      </w:pPr>
      <w:r>
        <w:t>Hadoop</w:t>
      </w:r>
      <w:r>
        <w:rPr>
          <w:spacing w:val="31"/>
        </w:rPr>
        <w:t xml:space="preserve"> </w:t>
      </w:r>
      <w:r>
        <w:t>provides</w:t>
      </w:r>
      <w:r>
        <w:rPr>
          <w:spacing w:val="30"/>
        </w:rPr>
        <w:t xml:space="preserve"> </w:t>
      </w:r>
      <w:r>
        <w:t>many</w:t>
      </w:r>
      <w:r>
        <w:rPr>
          <w:spacing w:val="32"/>
        </w:rPr>
        <w:t xml:space="preserve"> </w:t>
      </w:r>
      <w:r>
        <w:t>interfaces</w:t>
      </w:r>
      <w:r>
        <w:rPr>
          <w:spacing w:val="2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filesystems,</w:t>
      </w:r>
      <w:r>
        <w:rPr>
          <w:spacing w:val="30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t>generally</w:t>
      </w:r>
      <w:r>
        <w:rPr>
          <w:spacing w:val="32"/>
        </w:rPr>
        <w:t xml:space="preserve"> </w:t>
      </w:r>
      <w:r>
        <w:t>uses</w:t>
      </w:r>
      <w:r>
        <w:rPr>
          <w:spacing w:val="2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URI</w:t>
      </w:r>
      <w:r>
        <w:rPr>
          <w:spacing w:val="30"/>
        </w:rPr>
        <w:t xml:space="preserve"> </w:t>
      </w:r>
      <w:r>
        <w:t>scheme</w:t>
      </w:r>
      <w:r>
        <w:rPr>
          <w:spacing w:val="29"/>
        </w:rPr>
        <w:t xml:space="preserve"> </w:t>
      </w:r>
      <w:r>
        <w:t>to</w:t>
      </w:r>
      <w:r>
        <w:rPr>
          <w:spacing w:val="-53"/>
        </w:rPr>
        <w:t xml:space="preserve"> </w:t>
      </w:r>
      <w:r>
        <w:t>pick the correct filesystem instance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communicate</w:t>
      </w:r>
      <w:r>
        <w:rPr>
          <w:spacing w:val="55"/>
        </w:rPr>
        <w:t xml:space="preserve"> </w:t>
      </w:r>
      <w:r>
        <w:t>with.</w:t>
      </w:r>
      <w:r>
        <w:rPr>
          <w:spacing w:val="55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example,</w:t>
      </w:r>
      <w:r>
        <w:rPr>
          <w:spacing w:val="55"/>
        </w:rPr>
        <w:t xml:space="preserve"> </w:t>
      </w:r>
      <w:r>
        <w:t>the filesystem shell</w:t>
      </w:r>
      <w:r>
        <w:rPr>
          <w:spacing w:val="1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we</w:t>
      </w:r>
      <w:r>
        <w:rPr>
          <w:spacing w:val="19"/>
        </w:rPr>
        <w:t xml:space="preserve"> </w:t>
      </w:r>
      <w:r>
        <w:t>met</w:t>
      </w:r>
      <w:r>
        <w:rPr>
          <w:spacing w:val="20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previous</w:t>
      </w:r>
      <w:r>
        <w:rPr>
          <w:spacing w:val="50"/>
        </w:rPr>
        <w:t xml:space="preserve"> </w:t>
      </w:r>
      <w:r>
        <w:t>section</w:t>
      </w:r>
      <w:r>
        <w:rPr>
          <w:spacing w:val="20"/>
        </w:rPr>
        <w:t xml:space="preserve"> </w:t>
      </w:r>
      <w:r>
        <w:t>operates</w:t>
      </w:r>
      <w:r>
        <w:rPr>
          <w:spacing w:val="50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all</w:t>
      </w:r>
      <w:r>
        <w:rPr>
          <w:spacing w:val="20"/>
        </w:rPr>
        <w:t xml:space="preserve"> </w:t>
      </w:r>
      <w:r>
        <w:t>Hadoop</w:t>
      </w:r>
      <w:r>
        <w:rPr>
          <w:spacing w:val="52"/>
        </w:rPr>
        <w:t xml:space="preserve"> </w:t>
      </w:r>
      <w:r>
        <w:t>filesys-</w:t>
      </w:r>
      <w:r>
        <w:rPr>
          <w:spacing w:val="18"/>
        </w:rPr>
        <w:t xml:space="preserve"> </w:t>
      </w:r>
      <w:r>
        <w:t>tems.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list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files</w:t>
      </w:r>
      <w:r>
        <w:rPr>
          <w:spacing w:val="50"/>
        </w:rPr>
        <w:t xml:space="preserve"> </w:t>
      </w:r>
      <w:r>
        <w:t>in</w:t>
      </w:r>
      <w:r>
        <w:rPr>
          <w:spacing w:val="-53"/>
        </w:rPr>
        <w:t xml:space="preserve"> </w:t>
      </w:r>
      <w:r>
        <w:t>the root</w:t>
      </w:r>
      <w:r>
        <w:rPr>
          <w:spacing w:val="9"/>
        </w:rPr>
        <w:t xml:space="preserve"> </w:t>
      </w:r>
      <w:r>
        <w:t>directory</w:t>
      </w:r>
      <w:r>
        <w:rPr>
          <w:spacing w:val="8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local</w:t>
      </w:r>
      <w:r>
        <w:rPr>
          <w:spacing w:val="3"/>
        </w:rPr>
        <w:t xml:space="preserve"> </w:t>
      </w:r>
      <w:r>
        <w:t>filesystem,</w:t>
      </w:r>
      <w:r>
        <w:rPr>
          <w:spacing w:val="15"/>
        </w:rPr>
        <w:t xml:space="preserve"> </w:t>
      </w:r>
      <w:r>
        <w:t>type:</w:t>
      </w:r>
    </w:p>
    <w:p>
      <w:pPr>
        <w:spacing w:after="0" w:line="276" w:lineRule="auto"/>
        <w:jc w:val="both"/>
        <w:sectPr>
          <w:pgSz w:w="12240" w:h="15840"/>
          <w:pgMar w:top="134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44"/>
        <w:ind w:left="1005"/>
        <w:jc w:val="both"/>
        <w:rPr>
          <w:rFonts w:ascii="Calibri"/>
        </w:rPr>
      </w:pPr>
      <w:r>
        <w:rPr>
          <w:rFonts w:ascii="Calibri"/>
          <w:w w:val="115"/>
        </w:rPr>
        <w:t>%</w:t>
      </w:r>
      <w:r>
        <w:rPr>
          <w:rFonts w:ascii="Calibri"/>
          <w:spacing w:val="-3"/>
          <w:w w:val="115"/>
        </w:rPr>
        <w:t xml:space="preserve"> </w:t>
      </w:r>
      <w:r>
        <w:rPr>
          <w:rFonts w:ascii="Calibri"/>
          <w:w w:val="115"/>
        </w:rPr>
        <w:t>hadoop</w:t>
      </w:r>
      <w:r>
        <w:rPr>
          <w:rFonts w:ascii="Calibri"/>
          <w:spacing w:val="-3"/>
          <w:w w:val="115"/>
        </w:rPr>
        <w:t xml:space="preserve"> </w:t>
      </w:r>
      <w:r>
        <w:rPr>
          <w:rFonts w:ascii="Calibri"/>
          <w:w w:val="115"/>
        </w:rPr>
        <w:t>fs</w:t>
      </w:r>
      <w:r>
        <w:rPr>
          <w:rFonts w:ascii="Calibri"/>
          <w:spacing w:val="18"/>
          <w:w w:val="115"/>
        </w:rPr>
        <w:t xml:space="preserve"> </w:t>
      </w:r>
      <w:r>
        <w:rPr>
          <w:rFonts w:ascii="Calibri"/>
          <w:w w:val="115"/>
        </w:rPr>
        <w:t>-ls</w:t>
      </w:r>
      <w:r>
        <w:rPr>
          <w:rFonts w:ascii="Calibri"/>
          <w:spacing w:val="18"/>
          <w:w w:val="115"/>
        </w:rPr>
        <w:t xml:space="preserve"> </w:t>
      </w:r>
      <w:r>
        <w:rPr>
          <w:rFonts w:ascii="Calibri"/>
          <w:w w:val="115"/>
        </w:rPr>
        <w:t>file:///</w:t>
      </w:r>
    </w:p>
    <w:p>
      <w:pPr>
        <w:pStyle w:val="6"/>
        <w:spacing w:before="3"/>
        <w:rPr>
          <w:rFonts w:ascii="Calibri"/>
          <w:sz w:val="26"/>
        </w:rPr>
      </w:pPr>
    </w:p>
    <w:p>
      <w:pPr>
        <w:pStyle w:val="6"/>
        <w:spacing w:before="1" w:line="273" w:lineRule="auto"/>
        <w:ind w:left="1004" w:right="222"/>
        <w:jc w:val="both"/>
      </w:pPr>
      <w:r>
        <w:t>Although it is possible (and sometimes very convenient) to run</w:t>
      </w:r>
      <w:r>
        <w:rPr>
          <w:spacing w:val="55"/>
        </w:rPr>
        <w:t xml:space="preserve"> </w:t>
      </w:r>
      <w:r>
        <w:t>MapReduce</w:t>
      </w:r>
      <w:r>
        <w:rPr>
          <w:spacing w:val="55"/>
        </w:rPr>
        <w:t xml:space="preserve"> </w:t>
      </w:r>
      <w:r>
        <w:t>programs</w:t>
      </w:r>
      <w:r>
        <w:rPr>
          <w:spacing w:val="5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access any of these filesystems, when you are processing large volumes of data, you should</w:t>
      </w:r>
      <w:r>
        <w:rPr>
          <w:spacing w:val="1"/>
        </w:rPr>
        <w:t xml:space="preserve"> </w:t>
      </w:r>
      <w:r>
        <w:t>choose</w:t>
      </w:r>
      <w:r>
        <w:rPr>
          <w:spacing w:val="13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distributed</w:t>
      </w:r>
      <w:r>
        <w:rPr>
          <w:spacing w:val="17"/>
        </w:rPr>
        <w:t xml:space="preserve"> </w:t>
      </w:r>
      <w:r>
        <w:t>filesystem</w:t>
      </w:r>
      <w:r>
        <w:rPr>
          <w:spacing w:val="9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data</w:t>
      </w:r>
      <w:r>
        <w:rPr>
          <w:spacing w:val="18"/>
        </w:rPr>
        <w:t xml:space="preserve"> </w:t>
      </w:r>
      <w:r>
        <w:t>locality</w:t>
      </w:r>
      <w:r>
        <w:rPr>
          <w:spacing w:val="17"/>
        </w:rPr>
        <w:t xml:space="preserve"> </w:t>
      </w:r>
      <w:r>
        <w:t>optimization,</w:t>
      </w:r>
      <w:r>
        <w:rPr>
          <w:spacing w:val="18"/>
        </w:rPr>
        <w:t xml:space="preserve"> </w:t>
      </w:r>
      <w:r>
        <w:t>notably</w:t>
      </w:r>
      <w:r>
        <w:rPr>
          <w:spacing w:val="15"/>
        </w:rPr>
        <w:t xml:space="preserve"> </w:t>
      </w:r>
      <w:r>
        <w:t>HDFS.</w:t>
      </w:r>
    </w:p>
    <w:p>
      <w:pPr>
        <w:pStyle w:val="6"/>
        <w:spacing w:before="4"/>
        <w:rPr>
          <w:sz w:val="24"/>
        </w:rPr>
      </w:pPr>
    </w:p>
    <w:p>
      <w:pPr>
        <w:pStyle w:val="2"/>
      </w:pPr>
      <w:bookmarkStart w:id="62" w:name="INTERFACES"/>
      <w:bookmarkEnd w:id="62"/>
      <w:r>
        <w:t>INTERFACES</w:t>
      </w:r>
    </w:p>
    <w:p>
      <w:pPr>
        <w:pStyle w:val="6"/>
        <w:spacing w:before="39" w:line="276" w:lineRule="auto"/>
        <w:ind w:left="1005" w:right="208"/>
        <w:jc w:val="both"/>
      </w:pPr>
      <w:r>
        <w:t>Hadoop is written in Java, and all Hadoop filesystem interactions are mediated through the Java</w:t>
      </w:r>
      <w:r>
        <w:rPr>
          <w:spacing w:val="1"/>
        </w:rPr>
        <w:t xml:space="preserve"> </w:t>
      </w:r>
      <w:r>
        <w:t>API. The filesystem shell, for</w:t>
      </w:r>
      <w:r>
        <w:rPr>
          <w:spacing w:val="55"/>
        </w:rPr>
        <w:t xml:space="preserve"> </w:t>
      </w:r>
      <w:r>
        <w:t>example, is a Java application that uses the Java</w:t>
      </w:r>
      <w:r>
        <w:rPr>
          <w:spacing w:val="55"/>
        </w:rPr>
        <w:t xml:space="preserve"> </w:t>
      </w:r>
      <w:r>
        <w:t>FileSystem class</w:t>
      </w:r>
      <w:r>
        <w:rPr>
          <w:spacing w:val="1"/>
        </w:rPr>
        <w:t xml:space="preserve"> </w:t>
      </w:r>
      <w:r>
        <w:t>to provide filesystem operations. The other filesystem interfaces are discussed briefly in this</w:t>
      </w:r>
      <w:r>
        <w:rPr>
          <w:spacing w:val="1"/>
        </w:rPr>
        <w:t xml:space="preserve"> </w:t>
      </w:r>
      <w:r>
        <w:t xml:space="preserve">section. These interfaces are most commonly used with HDFS, since the other filesystems </w:t>
      </w:r>
      <w:r>
        <w:rPr>
          <w:spacing w:val="11"/>
        </w:rPr>
        <w:t>in</w:t>
      </w:r>
      <w:r>
        <w:rPr>
          <w:spacing w:val="12"/>
        </w:rPr>
        <w:t xml:space="preserve"> </w:t>
      </w:r>
      <w:r>
        <w:t>Hadoop typically have existing tools to access the under-</w:t>
      </w:r>
      <w:r>
        <w:rPr>
          <w:spacing w:val="55"/>
        </w:rPr>
        <w:t xml:space="preserve"> </w:t>
      </w:r>
      <w:r>
        <w:t>lying filesystem (FTP clients for FTP,</w:t>
      </w:r>
      <w:r>
        <w:rPr>
          <w:spacing w:val="1"/>
        </w:rPr>
        <w:t xml:space="preserve"> </w:t>
      </w:r>
      <w:r>
        <w:t>S3</w:t>
      </w:r>
      <w:r>
        <w:rPr>
          <w:spacing w:val="-10"/>
        </w:rPr>
        <w:t xml:space="preserve"> </w:t>
      </w:r>
      <w:r>
        <w:t>tools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S3,</w:t>
      </w:r>
      <w:r>
        <w:rPr>
          <w:spacing w:val="-1"/>
        </w:rPr>
        <w:t xml:space="preserve"> </w:t>
      </w:r>
      <w:r>
        <w:t>etc.),</w:t>
      </w:r>
      <w:r>
        <w:rPr>
          <w:spacing w:val="-4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work</w:t>
      </w:r>
      <w:r>
        <w:rPr>
          <w:spacing w:val="4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t>Hadoop</w:t>
      </w:r>
      <w:r>
        <w:rPr>
          <w:spacing w:val="9"/>
        </w:rPr>
        <w:t xml:space="preserve"> </w:t>
      </w:r>
      <w:r>
        <w:t>filesystem.</w:t>
      </w:r>
    </w:p>
    <w:p>
      <w:pPr>
        <w:pStyle w:val="6"/>
        <w:spacing w:before="5"/>
        <w:rPr>
          <w:sz w:val="24"/>
        </w:rPr>
      </w:pPr>
    </w:p>
    <w:p>
      <w:pPr>
        <w:pStyle w:val="2"/>
      </w:pPr>
      <w:bookmarkStart w:id="63" w:name="HTTP"/>
      <w:bookmarkEnd w:id="63"/>
      <w:r>
        <w:t>HTTP</w:t>
      </w:r>
    </w:p>
    <w:p>
      <w:pPr>
        <w:pStyle w:val="6"/>
        <w:spacing w:before="40" w:line="276" w:lineRule="auto"/>
        <w:ind w:left="1005" w:right="219"/>
        <w:jc w:val="both"/>
      </w:pPr>
      <w:r>
        <w:t>There are two ways of accessing HDFS over HTTP: directly, where the HDFS daemons serve</w:t>
      </w:r>
      <w:r>
        <w:rPr>
          <w:spacing w:val="1"/>
        </w:rPr>
        <w:t xml:space="preserve"> </w:t>
      </w:r>
      <w:r>
        <w:t>HTTP requests to clients; and via a proxy (or proxies), which accesses HDFS on the client’s</w:t>
      </w:r>
      <w:r>
        <w:rPr>
          <w:spacing w:val="1"/>
        </w:rPr>
        <w:t xml:space="preserve"> </w:t>
      </w:r>
      <w:r>
        <w:t>behalf</w:t>
      </w:r>
      <w:r>
        <w:rPr>
          <w:spacing w:val="11"/>
        </w:rPr>
        <w:t xml:space="preserve"> </w:t>
      </w:r>
      <w:r>
        <w:t>using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usual</w:t>
      </w:r>
      <w:r>
        <w:rPr>
          <w:spacing w:val="8"/>
        </w:rPr>
        <w:t xml:space="preserve"> </w:t>
      </w:r>
      <w:r>
        <w:t>Distributed</w:t>
      </w:r>
      <w:r>
        <w:rPr>
          <w:spacing w:val="16"/>
        </w:rPr>
        <w:t xml:space="preserve"> </w:t>
      </w:r>
      <w:r>
        <w:t>File</w:t>
      </w:r>
      <w:r>
        <w:rPr>
          <w:spacing w:val="8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API.</w:t>
      </w:r>
    </w:p>
    <w:p>
      <w:pPr>
        <w:pStyle w:val="6"/>
        <w:spacing w:before="10"/>
        <w:rPr>
          <w:sz w:val="23"/>
        </w:rPr>
      </w:pPr>
    </w:p>
    <w:p>
      <w:pPr>
        <w:pStyle w:val="6"/>
        <w:spacing w:line="278" w:lineRule="auto"/>
        <w:ind w:left="1005" w:right="220" w:hanging="1"/>
        <w:jc w:val="both"/>
      </w:pPr>
      <w:r>
        <w:t>In the first case, directory listings are served by the namenode’s embedded web server</w:t>
      </w:r>
      <w:r>
        <w:rPr>
          <w:spacing w:val="55"/>
        </w:rPr>
        <w:t xml:space="preserve"> </w:t>
      </w:r>
      <w:r>
        <w:t>(which</w:t>
      </w:r>
      <w:r>
        <w:rPr>
          <w:spacing w:val="1"/>
        </w:rPr>
        <w:t xml:space="preserve"> </w:t>
      </w:r>
      <w:r>
        <w:t>runs</w:t>
      </w:r>
      <w:r>
        <w:rPr>
          <w:spacing w:val="55"/>
        </w:rPr>
        <w:t xml:space="preserve"> </w:t>
      </w:r>
      <w:r>
        <w:t>on port</w:t>
      </w:r>
      <w:r>
        <w:rPr>
          <w:spacing w:val="55"/>
        </w:rPr>
        <w:t xml:space="preserve"> </w:t>
      </w:r>
      <w:r>
        <w:t>50070) formatted in XML</w:t>
      </w:r>
      <w:r>
        <w:rPr>
          <w:spacing w:val="55"/>
        </w:rPr>
        <w:t xml:space="preserve"> </w:t>
      </w:r>
      <w:r>
        <w:t>or JSON,</w:t>
      </w:r>
      <w:r>
        <w:rPr>
          <w:spacing w:val="55"/>
        </w:rPr>
        <w:t xml:space="preserve"> </w:t>
      </w:r>
      <w:r>
        <w:t>while file data is</w:t>
      </w:r>
      <w:r>
        <w:rPr>
          <w:spacing w:val="55"/>
        </w:rPr>
        <w:t xml:space="preserve"> </w:t>
      </w:r>
      <w:r>
        <w:t>streamed</w:t>
      </w:r>
      <w:r>
        <w:rPr>
          <w:spacing w:val="55"/>
        </w:rPr>
        <w:t xml:space="preserve"> </w:t>
      </w:r>
      <w:r>
        <w:t>from</w:t>
      </w:r>
      <w:r>
        <w:rPr>
          <w:spacing w:val="55"/>
        </w:rPr>
        <w:t xml:space="preserve"> </w:t>
      </w:r>
      <w:r>
        <w:t>datanodes</w:t>
      </w:r>
      <w:r>
        <w:rPr>
          <w:spacing w:val="1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their</w:t>
      </w:r>
      <w:r>
        <w:rPr>
          <w:spacing w:val="15"/>
        </w:rPr>
        <w:t xml:space="preserve"> </w:t>
      </w:r>
      <w:r>
        <w:t>web</w:t>
      </w:r>
      <w:r>
        <w:rPr>
          <w:spacing w:val="14"/>
        </w:rPr>
        <w:t xml:space="preserve"> </w:t>
      </w:r>
      <w:r>
        <w:t>servers</w:t>
      </w:r>
      <w:r>
        <w:rPr>
          <w:spacing w:val="8"/>
        </w:rPr>
        <w:t xml:space="preserve"> </w:t>
      </w:r>
      <w:r>
        <w:t>(running</w:t>
      </w:r>
      <w:r>
        <w:rPr>
          <w:spacing w:val="11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port</w:t>
      </w:r>
      <w:r>
        <w:rPr>
          <w:spacing w:val="-5"/>
        </w:rPr>
        <w:t xml:space="preserve"> </w:t>
      </w:r>
      <w:r>
        <w:t>50075).</w:t>
      </w:r>
    </w:p>
    <w:p>
      <w:pPr>
        <w:pStyle w:val="6"/>
        <w:rPr>
          <w:sz w:val="24"/>
        </w:rPr>
      </w:pPr>
    </w:p>
    <w:p>
      <w:pPr>
        <w:pStyle w:val="6"/>
        <w:spacing w:before="1" w:line="276" w:lineRule="auto"/>
        <w:ind w:left="1004" w:right="216"/>
        <w:jc w:val="both"/>
      </w:pPr>
      <w:r>
        <w:t>The</w:t>
      </w:r>
      <w:r>
        <w:rPr>
          <w:spacing w:val="1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direct</w:t>
      </w:r>
      <w:r>
        <w:rPr>
          <w:spacing w:val="1"/>
        </w:rPr>
        <w:t xml:space="preserve"> </w:t>
      </w:r>
      <w:r>
        <w:t>HTTP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(HFTP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HSFTP)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read-only,</w:t>
      </w:r>
      <w:r>
        <w:rPr>
          <w:spacing w:val="56"/>
        </w:rPr>
        <w:t xml:space="preserve"> </w:t>
      </w:r>
      <w:r>
        <w:t>while</w:t>
      </w:r>
      <w:r>
        <w:rPr>
          <w:spacing w:val="56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WebHDFS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filesystem</w:t>
      </w:r>
      <w:r>
        <w:rPr>
          <w:spacing w:val="56"/>
        </w:rPr>
        <w:t xml:space="preserve"> </w:t>
      </w:r>
      <w:r>
        <w:t>operations,</w:t>
      </w:r>
      <w:r>
        <w:rPr>
          <w:spacing w:val="56"/>
        </w:rPr>
        <w:t xml:space="preserve"> </w:t>
      </w:r>
      <w:r>
        <w:t>including</w:t>
      </w:r>
      <w:r>
        <w:rPr>
          <w:spacing w:val="56"/>
        </w:rPr>
        <w:t xml:space="preserve"> </w:t>
      </w:r>
      <w:r>
        <w:t>Kerberos</w:t>
      </w:r>
      <w:r>
        <w:rPr>
          <w:spacing w:val="1"/>
        </w:rPr>
        <w:t xml:space="preserve"> </w:t>
      </w:r>
      <w:r>
        <w:t>authentication. Web</w:t>
      </w:r>
      <w:r>
        <w:rPr>
          <w:spacing w:val="55"/>
        </w:rPr>
        <w:t xml:space="preserve"> </w:t>
      </w:r>
      <w:r>
        <w:t>HDFS</w:t>
      </w:r>
      <w:r>
        <w:rPr>
          <w:spacing w:val="55"/>
        </w:rPr>
        <w:t xml:space="preserve"> </w:t>
      </w:r>
      <w:r>
        <w:t>must be enabled by setting dfs.</w:t>
      </w:r>
      <w:r>
        <w:rPr>
          <w:spacing w:val="55"/>
        </w:rPr>
        <w:t xml:space="preserve"> </w:t>
      </w:r>
      <w:r>
        <w:t>web</w:t>
      </w:r>
      <w:r>
        <w:rPr>
          <w:spacing w:val="55"/>
        </w:rPr>
        <w:t xml:space="preserve"> </w:t>
      </w:r>
      <w:r>
        <w:t>hdfs.</w:t>
      </w:r>
      <w:r>
        <w:rPr>
          <w:spacing w:val="55"/>
        </w:rPr>
        <w:t xml:space="preserve"> </w:t>
      </w:r>
      <w:r>
        <w:t>enabled to true,</w:t>
      </w:r>
      <w:r>
        <w:rPr>
          <w:spacing w:val="55"/>
        </w:rPr>
        <w:t xml:space="preserve"> </w:t>
      </w:r>
      <w:r>
        <w:t>for you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able to</w:t>
      </w:r>
      <w:r>
        <w:rPr>
          <w:spacing w:val="8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webhdfs</w:t>
      </w:r>
      <w:r>
        <w:rPr>
          <w:spacing w:val="12"/>
        </w:rPr>
        <w:t xml:space="preserve"> </w:t>
      </w:r>
      <w:r>
        <w:t>URIs.</w:t>
      </w:r>
    </w:p>
    <w:p>
      <w:pPr>
        <w:pStyle w:val="6"/>
        <w:spacing w:before="7"/>
        <w:rPr>
          <w:sz w:val="1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2724150</wp:posOffset>
            </wp:positionH>
            <wp:positionV relativeFrom="paragraph">
              <wp:posOffset>129540</wp:posOffset>
            </wp:positionV>
            <wp:extent cx="1572260" cy="1651635"/>
            <wp:effectExtent l="0" t="0" r="0" b="0"/>
            <wp:wrapTopAndBottom/>
            <wp:docPr id="1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5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969" cy="165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5"/>
        <w:rPr>
          <w:sz w:val="28"/>
        </w:rPr>
      </w:pPr>
    </w:p>
    <w:p>
      <w:pPr>
        <w:pStyle w:val="6"/>
        <w:ind w:left="1149"/>
        <w:rPr>
          <w:rFonts w:ascii="Calibri"/>
        </w:rPr>
      </w:pPr>
      <w:r>
        <w:rPr>
          <w:rFonts w:ascii="Calibri"/>
        </w:rPr>
        <w:t>Figure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3-1.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Accessing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HDFS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over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HTTP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directly,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via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bank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HDFS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proxies</w:t>
      </w:r>
    </w:p>
    <w:p>
      <w:pPr>
        <w:pStyle w:val="6"/>
        <w:spacing w:before="4"/>
        <w:rPr>
          <w:rFonts w:ascii="Calibri"/>
          <w:sz w:val="26"/>
        </w:rPr>
      </w:pPr>
    </w:p>
    <w:p>
      <w:pPr>
        <w:pStyle w:val="6"/>
        <w:spacing w:line="276" w:lineRule="auto"/>
        <w:ind w:left="1005" w:right="220"/>
        <w:jc w:val="both"/>
      </w:pPr>
      <w:r>
        <w:t>The second way of accessing HDFS over HTTP relies on one or more standalone proxy servers.</w:t>
      </w:r>
      <w:r>
        <w:rPr>
          <w:spacing w:val="1"/>
        </w:rPr>
        <w:t xml:space="preserve"> </w:t>
      </w:r>
      <w:r>
        <w:t>(The proxies are stateless so they can run behind a standard load balancer.) All traffic to the</w:t>
      </w:r>
      <w:r>
        <w:rPr>
          <w:spacing w:val="1"/>
        </w:rPr>
        <w:t xml:space="preserve"> </w:t>
      </w:r>
      <w:r>
        <w:t>cluster</w:t>
      </w:r>
      <w:r>
        <w:rPr>
          <w:spacing w:val="1"/>
        </w:rPr>
        <w:t xml:space="preserve"> </w:t>
      </w:r>
      <w:r>
        <w:t>passes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proxy.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stricter</w:t>
      </w:r>
      <w:r>
        <w:rPr>
          <w:spacing w:val="55"/>
        </w:rPr>
        <w:t xml:space="preserve"> </w:t>
      </w:r>
      <w:r>
        <w:t>firewall</w:t>
      </w:r>
      <w:r>
        <w:rPr>
          <w:spacing w:val="55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bandwidth</w:t>
      </w:r>
      <w:r>
        <w:rPr>
          <w:spacing w:val="55"/>
        </w:rPr>
        <w:t xml:space="preserve"> </w:t>
      </w:r>
      <w:r>
        <w:t>limiting</w:t>
      </w:r>
      <w:r>
        <w:rPr>
          <w:spacing w:val="1"/>
        </w:rPr>
        <w:t xml:space="preserve"> </w:t>
      </w:r>
      <w:r>
        <w:t>policies to be put in place. It’s common to use a proxy for transfers between Hadoop clusters</w:t>
      </w:r>
      <w:r>
        <w:rPr>
          <w:spacing w:val="1"/>
        </w:rPr>
        <w:t xml:space="preserve"> </w:t>
      </w:r>
      <w:r>
        <w:t>located</w:t>
      </w:r>
      <w:r>
        <w:rPr>
          <w:spacing w:val="6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different</w:t>
      </w:r>
      <w:r>
        <w:rPr>
          <w:spacing w:val="9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centers.</w:t>
      </w:r>
    </w:p>
    <w:p>
      <w:pPr>
        <w:spacing w:after="0" w:line="276" w:lineRule="auto"/>
        <w:jc w:val="both"/>
        <w:sectPr>
          <w:pgSz w:w="12240" w:h="15840"/>
          <w:pgMar w:top="134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 w:line="273" w:lineRule="auto"/>
        <w:ind w:left="1005" w:right="216"/>
        <w:jc w:val="both"/>
      </w:pPr>
      <w:r>
        <w:t>The original HDFS proxy (in src/contrib/hdfsproxy) was read-only, and could be ac- cessed by</w:t>
      </w:r>
      <w:r>
        <w:rPr>
          <w:spacing w:val="1"/>
        </w:rPr>
        <w:t xml:space="preserve"> </w:t>
      </w:r>
      <w:r>
        <w:t>clients</w:t>
      </w:r>
      <w:r>
        <w:rPr>
          <w:spacing w:val="55"/>
        </w:rPr>
        <w:t xml:space="preserve"> </w:t>
      </w:r>
      <w:r>
        <w:t>using the HSFTP</w:t>
      </w:r>
      <w:r>
        <w:rPr>
          <w:spacing w:val="55"/>
        </w:rPr>
        <w:t xml:space="preserve"> </w:t>
      </w:r>
      <w:r>
        <w:t>FileSystem</w:t>
      </w:r>
      <w:r>
        <w:rPr>
          <w:spacing w:val="55"/>
        </w:rPr>
        <w:t xml:space="preserve"> </w:t>
      </w:r>
      <w:r>
        <w:t>implementation</w:t>
      </w:r>
      <w:r>
        <w:rPr>
          <w:spacing w:val="55"/>
        </w:rPr>
        <w:t xml:space="preserve"> </w:t>
      </w:r>
      <w:r>
        <w:t>(hsftp</w:t>
      </w:r>
      <w:r>
        <w:rPr>
          <w:spacing w:val="55"/>
        </w:rPr>
        <w:t xml:space="preserve"> </w:t>
      </w:r>
      <w:r>
        <w:t>URIs).</w:t>
      </w:r>
      <w:r>
        <w:rPr>
          <w:spacing w:val="55"/>
        </w:rPr>
        <w:t xml:space="preserve"> </w:t>
      </w:r>
      <w:r>
        <w:t>From</w:t>
      </w:r>
      <w:r>
        <w:rPr>
          <w:spacing w:val="55"/>
        </w:rPr>
        <w:t xml:space="preserve"> </w:t>
      </w:r>
      <w:r>
        <w:t>re- lease 0.23, there</w:t>
      </w:r>
      <w:r>
        <w:rPr>
          <w:spacing w:val="1"/>
        </w:rPr>
        <w:t xml:space="preserve"> </w:t>
      </w:r>
      <w:r>
        <w:t>is a new proxy called HttpFS that has read and write capabilities, and which exposes the same</w:t>
      </w:r>
      <w:r>
        <w:rPr>
          <w:spacing w:val="1"/>
        </w:rPr>
        <w:t xml:space="preserve"> </w:t>
      </w:r>
      <w:r>
        <w:rPr>
          <w:spacing w:val="-1"/>
        </w:rPr>
        <w:t>HTTP</w:t>
      </w:r>
      <w:r>
        <w:rPr>
          <w:spacing w:val="-5"/>
        </w:rPr>
        <w:t xml:space="preserve"> </w:t>
      </w:r>
      <w:r>
        <w:rPr>
          <w:spacing w:val="-1"/>
        </w:rPr>
        <w:t>interface</w:t>
      </w:r>
      <w:r>
        <w:rPr>
          <w:spacing w:val="-16"/>
        </w:rPr>
        <w:t xml:space="preserve"> </w:t>
      </w:r>
      <w:r>
        <w:rPr>
          <w:spacing w:val="-1"/>
        </w:rPr>
        <w:t>as</w:t>
      </w:r>
      <w:r>
        <w:rPr>
          <w:spacing w:val="-9"/>
        </w:rPr>
        <w:t xml:space="preserve"> </w:t>
      </w:r>
      <w:r>
        <w:rPr>
          <w:spacing w:val="-1"/>
        </w:rPr>
        <w:t>WebHDFS,</w:t>
      </w:r>
      <w:r>
        <w:rPr>
          <w:spacing w:val="-9"/>
        </w:rPr>
        <w:t xml:space="preserve"> </w:t>
      </w:r>
      <w:r>
        <w:rPr>
          <w:spacing w:val="-1"/>
        </w:rPr>
        <w:t>so</w:t>
      </w:r>
      <w:r>
        <w:rPr>
          <w:spacing w:val="-7"/>
        </w:rPr>
        <w:t xml:space="preserve"> </w:t>
      </w:r>
      <w:r>
        <w:rPr>
          <w:spacing w:val="-1"/>
        </w:rPr>
        <w:t>clients</w:t>
      </w:r>
      <w:r>
        <w:rPr>
          <w:spacing w:val="-7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either</w:t>
      </w:r>
      <w:r>
        <w:rPr>
          <w:spacing w:val="-4"/>
        </w:rPr>
        <w:t xml:space="preserve"> </w:t>
      </w:r>
      <w:r>
        <w:t>using</w:t>
      </w:r>
      <w:r>
        <w:rPr>
          <w:spacing w:val="13"/>
        </w:rPr>
        <w:t xml:space="preserve"> </w:t>
      </w:r>
      <w:r>
        <w:t>webhdfs</w:t>
      </w:r>
      <w:r>
        <w:rPr>
          <w:spacing w:val="21"/>
        </w:rPr>
        <w:t xml:space="preserve"> </w:t>
      </w:r>
      <w:r>
        <w:t>URIs.</w:t>
      </w:r>
    </w:p>
    <w:p>
      <w:pPr>
        <w:pStyle w:val="6"/>
        <w:spacing w:before="9"/>
        <w:rPr>
          <w:sz w:val="24"/>
        </w:rPr>
      </w:pPr>
    </w:p>
    <w:p>
      <w:pPr>
        <w:pStyle w:val="6"/>
        <w:spacing w:line="278" w:lineRule="auto"/>
        <w:ind w:left="1005" w:right="215" w:hanging="1"/>
        <w:jc w:val="both"/>
      </w:pPr>
      <w:r>
        <w:t>The HTTP REST API that WebHDFS exposes is formally defined in a specification, so</w:t>
      </w:r>
      <w:r>
        <w:rPr>
          <w:spacing w:val="55"/>
        </w:rPr>
        <w:t xml:space="preserve"> </w:t>
      </w:r>
      <w:r>
        <w:t>it</w:t>
      </w:r>
      <w:r>
        <w:rPr>
          <w:spacing w:val="5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likely</w:t>
      </w:r>
      <w:r>
        <w:rPr>
          <w:spacing w:val="12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over</w:t>
      </w:r>
      <w:r>
        <w:rPr>
          <w:spacing w:val="14"/>
        </w:rPr>
        <w:t xml:space="preserve"> </w:t>
      </w:r>
      <w:r>
        <w:t>time</w:t>
      </w:r>
      <w:r>
        <w:rPr>
          <w:spacing w:val="8"/>
        </w:rPr>
        <w:t xml:space="preserve"> </w:t>
      </w:r>
      <w:r>
        <w:t>clients</w:t>
      </w:r>
      <w:r>
        <w:rPr>
          <w:spacing w:val="17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languages</w:t>
      </w:r>
      <w:r>
        <w:rPr>
          <w:spacing w:val="22"/>
        </w:rPr>
        <w:t xml:space="preserve"> </w:t>
      </w:r>
      <w:r>
        <w:t>other</w:t>
      </w:r>
      <w:r>
        <w:rPr>
          <w:spacing w:val="14"/>
        </w:rPr>
        <w:t xml:space="preserve"> </w:t>
      </w:r>
      <w:r>
        <w:t>than</w:t>
      </w:r>
      <w:r>
        <w:rPr>
          <w:spacing w:val="10"/>
        </w:rPr>
        <w:t xml:space="preserve"> </w:t>
      </w:r>
      <w:r>
        <w:t>Java</w:t>
      </w:r>
      <w:r>
        <w:rPr>
          <w:spacing w:val="20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written</w:t>
      </w:r>
      <w:r>
        <w:rPr>
          <w:spacing w:val="12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directly.</w:t>
      </w:r>
    </w:p>
    <w:p>
      <w:pPr>
        <w:pStyle w:val="6"/>
        <w:rPr>
          <w:sz w:val="24"/>
        </w:rPr>
      </w:pPr>
    </w:p>
    <w:p>
      <w:pPr>
        <w:pStyle w:val="2"/>
      </w:pPr>
      <w:bookmarkStart w:id="64" w:name="C"/>
      <w:bookmarkEnd w:id="64"/>
      <w:r>
        <w:rPr>
          <w:color w:val="223D5F"/>
          <w:w w:val="69"/>
        </w:rPr>
        <w:t>C</w:t>
      </w:r>
    </w:p>
    <w:p>
      <w:pPr>
        <w:pStyle w:val="6"/>
        <w:spacing w:before="3"/>
        <w:rPr>
          <w:b/>
          <w:sz w:val="27"/>
        </w:rPr>
      </w:pPr>
    </w:p>
    <w:p>
      <w:pPr>
        <w:pStyle w:val="6"/>
        <w:spacing w:line="278" w:lineRule="auto"/>
        <w:ind w:left="1005" w:right="219"/>
        <w:jc w:val="both"/>
      </w:pPr>
      <w:r>
        <w:t>Hadoop provides a C library called libhdfs that mirrors the Java FileSystem interface (it was</w:t>
      </w:r>
      <w:r>
        <w:rPr>
          <w:spacing w:val="1"/>
        </w:rPr>
        <w:t xml:space="preserve"> </w:t>
      </w:r>
      <w:r>
        <w:t>written as a C library for accessing HDFS, but despite its name it can be used to access any</w:t>
      </w:r>
      <w:r>
        <w:rPr>
          <w:spacing w:val="1"/>
        </w:rPr>
        <w:t xml:space="preserve"> </w:t>
      </w:r>
      <w:r>
        <w:t>Hadoop filesystem). It works using the Java Native Interface (JNI) to call a</w:t>
      </w:r>
      <w:r>
        <w:rPr>
          <w:spacing w:val="55"/>
        </w:rPr>
        <w:t xml:space="preserve"> </w:t>
      </w:r>
      <w:r>
        <w:t>Java</w:t>
      </w:r>
      <w:r>
        <w:rPr>
          <w:spacing w:val="55"/>
        </w:rPr>
        <w:t xml:space="preserve"> </w:t>
      </w:r>
      <w:r>
        <w:t>filesystem</w:t>
      </w:r>
      <w:r>
        <w:rPr>
          <w:spacing w:val="1"/>
        </w:rPr>
        <w:t xml:space="preserve"> </w:t>
      </w:r>
      <w:r>
        <w:t>client.</w:t>
      </w:r>
    </w:p>
    <w:p>
      <w:pPr>
        <w:pStyle w:val="6"/>
        <w:spacing w:before="10"/>
        <w:rPr>
          <w:sz w:val="23"/>
        </w:rPr>
      </w:pPr>
    </w:p>
    <w:p>
      <w:pPr>
        <w:pStyle w:val="6"/>
        <w:spacing w:line="276" w:lineRule="auto"/>
        <w:ind w:left="1005" w:right="230" w:hanging="1"/>
        <w:jc w:val="both"/>
      </w:pPr>
      <w:r>
        <w:t>The C API is very similar to the Java one,</w:t>
      </w:r>
      <w:r>
        <w:rPr>
          <w:spacing w:val="55"/>
        </w:rPr>
        <w:t xml:space="preserve"> </w:t>
      </w:r>
      <w:r>
        <w:t>but it typically lags the Java one, so newer features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supported.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documentation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libhdfs/docs/api</w:t>
      </w:r>
      <w:r>
        <w:rPr>
          <w:spacing w:val="3"/>
        </w:rPr>
        <w:t xml:space="preserve"> </w:t>
      </w:r>
      <w:r>
        <w:t>directory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Hadoop</w:t>
      </w:r>
      <w:r>
        <w:rPr>
          <w:spacing w:val="15"/>
        </w:rPr>
        <w:t xml:space="preserve"> </w:t>
      </w:r>
      <w:r>
        <w:t>distribution.</w:t>
      </w:r>
    </w:p>
    <w:p>
      <w:pPr>
        <w:pStyle w:val="6"/>
        <w:spacing w:before="4"/>
        <w:rPr>
          <w:sz w:val="24"/>
        </w:rPr>
      </w:pPr>
    </w:p>
    <w:p>
      <w:pPr>
        <w:pStyle w:val="6"/>
        <w:spacing w:line="273" w:lineRule="auto"/>
        <w:ind w:left="1004" w:right="217"/>
        <w:jc w:val="both"/>
        <w:rPr>
          <w:rFonts w:ascii="Calibri"/>
        </w:rPr>
      </w:pPr>
      <w:r>
        <w:rPr>
          <w:rFonts w:ascii="Calibri"/>
          <w:w w:val="105"/>
        </w:rPr>
        <w:t>Hadoop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comes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with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prebuilt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libhdfs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binaries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for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32-bit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Linux,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but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for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other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platforms,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you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will</w:t>
      </w:r>
      <w:r>
        <w:rPr>
          <w:rFonts w:ascii="Calibri"/>
          <w:spacing w:val="-50"/>
          <w:w w:val="105"/>
        </w:rPr>
        <w:t xml:space="preserve"> </w:t>
      </w:r>
      <w:r>
        <w:rPr>
          <w:rFonts w:ascii="Calibri"/>
          <w:w w:val="105"/>
        </w:rPr>
        <w:t>need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to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build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them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yourself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using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instructions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at</w:t>
      </w:r>
      <w:r>
        <w:rPr>
          <w:rFonts w:ascii="Calibri"/>
          <w:spacing w:val="1"/>
          <w:w w:val="105"/>
        </w:rPr>
        <w:t xml:space="preserve"> </w:t>
      </w:r>
      <w:r>
        <w:fldChar w:fldCharType="begin"/>
      </w:r>
      <w:r>
        <w:instrText xml:space="preserve"> HYPERLINK "http://wiki.apache.org/hadoop/LibHDFS" \h </w:instrText>
      </w:r>
      <w:r>
        <w:fldChar w:fldCharType="separate"/>
      </w:r>
      <w:r>
        <w:rPr>
          <w:rFonts w:ascii="Calibri"/>
          <w:color w:val="0000FF"/>
          <w:w w:val="105"/>
          <w:u w:val="single" w:color="0000FF"/>
        </w:rPr>
        <w:t>http://wiki.apache.org/</w:t>
      </w:r>
      <w:r>
        <w:rPr>
          <w:rFonts w:ascii="Calibri"/>
          <w:color w:val="0000FF"/>
          <w:w w:val="105"/>
          <w:u w:val="single" w:color="0000FF"/>
        </w:rPr>
        <w:fldChar w:fldCharType="end"/>
      </w:r>
      <w:r>
        <w:rPr>
          <w:rFonts w:ascii="Calibri"/>
          <w:color w:val="0000FF"/>
          <w:spacing w:val="1"/>
          <w:w w:val="105"/>
        </w:rPr>
        <w:t xml:space="preserve"> </w:t>
      </w:r>
      <w:r>
        <w:fldChar w:fldCharType="begin"/>
      </w:r>
      <w:r>
        <w:instrText xml:space="preserve"> HYPERLINK "http://wiki.apache.org/hadoop/LibHDFS" \h </w:instrText>
      </w:r>
      <w:r>
        <w:fldChar w:fldCharType="separate"/>
      </w:r>
      <w:r>
        <w:rPr>
          <w:rFonts w:ascii="Calibri"/>
          <w:color w:val="0000FF"/>
          <w:w w:val="105"/>
          <w:u w:val="single" w:color="0000FF"/>
        </w:rPr>
        <w:t>hadoop/LibHDFS</w:t>
      </w:r>
      <w:r>
        <w:rPr>
          <w:rFonts w:ascii="Calibri"/>
          <w:w w:val="105"/>
        </w:rPr>
        <w:t>.</w:t>
      </w:r>
      <w:r>
        <w:rPr>
          <w:rFonts w:ascii="Calibri"/>
          <w:w w:val="105"/>
        </w:rPr>
        <w:fldChar w:fldCharType="end"/>
      </w:r>
    </w:p>
    <w:p>
      <w:pPr>
        <w:pStyle w:val="6"/>
        <w:spacing w:before="2"/>
        <w:rPr>
          <w:rFonts w:ascii="Calibri"/>
          <w:sz w:val="9"/>
        </w:rPr>
      </w:pPr>
    </w:p>
    <w:p>
      <w:pPr>
        <w:pStyle w:val="2"/>
        <w:spacing w:before="90"/>
      </w:pPr>
      <w:bookmarkStart w:id="65" w:name="FUSE"/>
      <w:bookmarkEnd w:id="65"/>
      <w:r>
        <w:t>FUSE</w:t>
      </w:r>
    </w:p>
    <w:p>
      <w:pPr>
        <w:pStyle w:val="6"/>
        <w:spacing w:before="9"/>
        <w:rPr>
          <w:b/>
          <w:sz w:val="27"/>
        </w:rPr>
      </w:pPr>
    </w:p>
    <w:p>
      <w:pPr>
        <w:pStyle w:val="6"/>
        <w:spacing w:line="276" w:lineRule="auto"/>
        <w:ind w:left="1005" w:right="217"/>
        <w:jc w:val="both"/>
      </w:pPr>
      <w:r>
        <w:t>Filesystem in Userspace (FUSE) allows filesystems that are implemented in user space to be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Unix</w:t>
      </w:r>
      <w:r>
        <w:rPr>
          <w:spacing w:val="1"/>
        </w:rPr>
        <w:t xml:space="preserve"> </w:t>
      </w:r>
      <w:r>
        <w:t>filesystem.</w:t>
      </w:r>
      <w:r>
        <w:rPr>
          <w:spacing w:val="1"/>
        </w:rPr>
        <w:t xml:space="preserve"> </w:t>
      </w:r>
      <w:r>
        <w:t>Hadoop’s</w:t>
      </w:r>
      <w:r>
        <w:rPr>
          <w:spacing w:val="1"/>
        </w:rPr>
        <w:t xml:space="preserve"> </w:t>
      </w:r>
      <w:r>
        <w:t>Fuse-DFS</w:t>
      </w:r>
      <w:r>
        <w:rPr>
          <w:spacing w:val="1"/>
        </w:rPr>
        <w:t xml:space="preserve"> </w:t>
      </w:r>
      <w:r>
        <w:t>contrib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Hadoop</w:t>
      </w:r>
      <w:r>
        <w:rPr>
          <w:spacing w:val="1"/>
        </w:rPr>
        <w:t xml:space="preserve"> </w:t>
      </w:r>
      <w:r>
        <w:t>filesystem (but typically HDFS) to be mounted as a standard filesystem. You can then use Unix</w:t>
      </w:r>
      <w:r>
        <w:rPr>
          <w:spacing w:val="1"/>
        </w:rPr>
        <w:t xml:space="preserve"> </w:t>
      </w:r>
      <w:r>
        <w:t>utilities</w:t>
      </w:r>
      <w:r>
        <w:rPr>
          <w:spacing w:val="13"/>
        </w:rPr>
        <w:t xml:space="preserve"> </w:t>
      </w:r>
      <w:r>
        <w:t>(such</w:t>
      </w:r>
      <w:r>
        <w:rPr>
          <w:spacing w:val="15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ls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cat)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interact</w:t>
      </w:r>
      <w:r>
        <w:rPr>
          <w:spacing w:val="15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filesystem,</w:t>
      </w:r>
      <w:r>
        <w:rPr>
          <w:spacing w:val="15"/>
        </w:rPr>
        <w:t xml:space="preserve"> </w:t>
      </w:r>
      <w:r>
        <w:t>as</w:t>
      </w:r>
      <w:r>
        <w:rPr>
          <w:spacing w:val="50"/>
        </w:rPr>
        <w:t xml:space="preserve"> </w:t>
      </w:r>
      <w:r>
        <w:t>well</w:t>
      </w:r>
      <w:r>
        <w:rPr>
          <w:spacing w:val="15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POSIX</w:t>
      </w:r>
      <w:r>
        <w:rPr>
          <w:spacing w:val="14"/>
        </w:rPr>
        <w:t xml:space="preserve"> </w:t>
      </w:r>
      <w:r>
        <w:t>libraries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access</w:t>
      </w:r>
      <w:r>
        <w:rPr>
          <w:spacing w:val="-5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filesystem</w:t>
      </w:r>
      <w:r>
        <w:rPr>
          <w:spacing w:val="3"/>
        </w:rPr>
        <w:t xml:space="preserve"> </w:t>
      </w:r>
      <w:r>
        <w:t>from any</w:t>
      </w:r>
      <w:r>
        <w:rPr>
          <w:spacing w:val="7"/>
        </w:rPr>
        <w:t xml:space="preserve"> </w:t>
      </w:r>
      <w:r>
        <w:t>programming</w:t>
      </w:r>
      <w:r>
        <w:rPr>
          <w:spacing w:val="6"/>
        </w:rPr>
        <w:t xml:space="preserve"> </w:t>
      </w:r>
      <w:r>
        <w:t>language.</w:t>
      </w:r>
    </w:p>
    <w:p>
      <w:pPr>
        <w:pStyle w:val="6"/>
        <w:spacing w:before="7"/>
        <w:rPr>
          <w:sz w:val="24"/>
        </w:rPr>
      </w:pPr>
    </w:p>
    <w:p>
      <w:pPr>
        <w:pStyle w:val="6"/>
        <w:spacing w:line="276" w:lineRule="auto"/>
        <w:ind w:left="1005" w:right="221"/>
        <w:jc w:val="both"/>
      </w:pPr>
      <w:r>
        <w:t>Fuse-DFS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libhdfs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HDFS.</w:t>
      </w:r>
      <w:r>
        <w:rPr>
          <w:spacing w:val="1"/>
        </w:rPr>
        <w:t xml:space="preserve"> </w:t>
      </w:r>
      <w:r>
        <w:t>Documentation</w:t>
      </w:r>
      <w:r>
        <w:rPr>
          <w:spacing w:val="1"/>
        </w:rPr>
        <w:t xml:space="preserve"> </w:t>
      </w:r>
      <w:r>
        <w:t>for</w:t>
      </w:r>
      <w:r>
        <w:rPr>
          <w:spacing w:val="-52"/>
        </w:rPr>
        <w:t xml:space="preserve"> </w:t>
      </w:r>
      <w:r>
        <w:t>compiling and running Fuse-DFS is located in the src/contrib/fuse-dfs directory of the Hadoop</w:t>
      </w:r>
      <w:r>
        <w:rPr>
          <w:spacing w:val="1"/>
        </w:rPr>
        <w:t xml:space="preserve"> </w:t>
      </w:r>
      <w:r>
        <w:t>distribution.</w:t>
      </w:r>
    </w:p>
    <w:p>
      <w:pPr>
        <w:pStyle w:val="6"/>
        <w:spacing w:before="3"/>
        <w:rPr>
          <w:sz w:val="24"/>
        </w:rPr>
      </w:pPr>
    </w:p>
    <w:p>
      <w:pPr>
        <w:pStyle w:val="2"/>
      </w:pPr>
      <w:bookmarkStart w:id="66" w:name="THE JAVAINTERFACE"/>
      <w:bookmarkEnd w:id="66"/>
      <w:r>
        <w:rPr>
          <w:w w:val="80"/>
        </w:rPr>
        <w:t>THE</w:t>
      </w:r>
      <w:r>
        <w:rPr>
          <w:spacing w:val="-3"/>
          <w:w w:val="80"/>
        </w:rPr>
        <w:t xml:space="preserve"> </w:t>
      </w:r>
      <w:r>
        <w:rPr>
          <w:w w:val="80"/>
        </w:rPr>
        <w:t>JAVAINTERFACE</w:t>
      </w:r>
    </w:p>
    <w:p>
      <w:pPr>
        <w:pStyle w:val="6"/>
        <w:spacing w:before="4"/>
        <w:rPr>
          <w:b/>
          <w:sz w:val="27"/>
        </w:rPr>
      </w:pPr>
    </w:p>
    <w:p>
      <w:pPr>
        <w:pStyle w:val="6"/>
        <w:spacing w:line="278" w:lineRule="auto"/>
        <w:ind w:left="1005" w:right="222"/>
        <w:jc w:val="both"/>
      </w:pPr>
      <w:r>
        <w:t>In this section, we dig into the Hadoop’s FileSystem class: the API for interacting with one of</w:t>
      </w:r>
      <w:r>
        <w:rPr>
          <w:spacing w:val="1"/>
        </w:rPr>
        <w:t xml:space="preserve"> </w:t>
      </w:r>
      <w:r>
        <w:t>Hadoop’s</w:t>
      </w:r>
      <w:r>
        <w:rPr>
          <w:spacing w:val="1"/>
        </w:rPr>
        <w:t xml:space="preserve"> </w:t>
      </w:r>
      <w:r>
        <w:t>filesystems.</w:t>
      </w:r>
      <w:r>
        <w:rPr>
          <w:position w:val="5"/>
        </w:rPr>
        <w:t>5</w:t>
      </w:r>
      <w:r>
        <w:rPr>
          <w:spacing w:val="1"/>
          <w:position w:val="5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mainly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HDFS</w:t>
      </w:r>
      <w:r>
        <w:rPr>
          <w:spacing w:val="1"/>
        </w:rPr>
        <w:t xml:space="preserve"> </w:t>
      </w:r>
      <w:r>
        <w:t>implementation,</w:t>
      </w:r>
      <w:r>
        <w:rPr>
          <w:spacing w:val="1"/>
        </w:rPr>
        <w:t xml:space="preserve"> </w:t>
      </w:r>
      <w:r>
        <w:t>DistributedFileSystem, in general you should strive to write your code against the FileSystem</w:t>
      </w:r>
      <w:r>
        <w:rPr>
          <w:spacing w:val="1"/>
        </w:rPr>
        <w:t xml:space="preserve"> </w:t>
      </w:r>
      <w:r>
        <w:t>abstract class, to retain portability across filesystems. This is very useful when testing your</w:t>
      </w:r>
      <w:r>
        <w:rPr>
          <w:spacing w:val="1"/>
        </w:rPr>
        <w:t xml:space="preserve"> </w:t>
      </w:r>
      <w:r>
        <w:t>program,</w:t>
      </w:r>
      <w:r>
        <w:rPr>
          <w:spacing w:val="16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example,</w:t>
      </w:r>
      <w:r>
        <w:rPr>
          <w:spacing w:val="17"/>
        </w:rPr>
        <w:t xml:space="preserve"> </w:t>
      </w:r>
      <w:r>
        <w:t>since</w:t>
      </w:r>
      <w:r>
        <w:rPr>
          <w:spacing w:val="12"/>
        </w:rPr>
        <w:t xml:space="preserve"> </w:t>
      </w:r>
      <w:r>
        <w:t>you</w:t>
      </w:r>
      <w:r>
        <w:rPr>
          <w:spacing w:val="14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rapidly</w:t>
      </w:r>
      <w:r>
        <w:rPr>
          <w:spacing w:val="10"/>
        </w:rPr>
        <w:t xml:space="preserve"> </w:t>
      </w:r>
      <w:r>
        <w:t>run</w:t>
      </w:r>
      <w:r>
        <w:rPr>
          <w:spacing w:val="8"/>
        </w:rPr>
        <w:t xml:space="preserve"> </w:t>
      </w:r>
      <w:r>
        <w:t>tests</w:t>
      </w:r>
      <w:r>
        <w:rPr>
          <w:spacing w:val="14"/>
        </w:rPr>
        <w:t xml:space="preserve"> </w:t>
      </w:r>
      <w:r>
        <w:t>using</w:t>
      </w:r>
      <w:r>
        <w:rPr>
          <w:spacing w:val="14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stored</w:t>
      </w:r>
      <w:r>
        <w:rPr>
          <w:spacing w:val="8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local</w:t>
      </w:r>
      <w:r>
        <w:rPr>
          <w:spacing w:val="17"/>
        </w:rPr>
        <w:t xml:space="preserve"> </w:t>
      </w:r>
      <w:r>
        <w:t>filesystem.</w:t>
      </w:r>
    </w:p>
    <w:p>
      <w:pPr>
        <w:pStyle w:val="6"/>
        <w:spacing w:before="6"/>
        <w:rPr>
          <w:sz w:val="23"/>
        </w:rPr>
      </w:pPr>
    </w:p>
    <w:p>
      <w:pPr>
        <w:pStyle w:val="2"/>
        <w:spacing w:before="1"/>
      </w:pPr>
      <w:bookmarkStart w:id="67" w:name="READING DATA FROM A HADOOP URL"/>
      <w:bookmarkEnd w:id="67"/>
      <w:r>
        <w:rPr>
          <w:spacing w:val="-1"/>
          <w:w w:val="90"/>
        </w:rPr>
        <w:t xml:space="preserve">READING </w:t>
      </w:r>
      <w:r>
        <w:rPr>
          <w:w w:val="90"/>
        </w:rPr>
        <w:t>DATA</w:t>
      </w:r>
      <w:r>
        <w:rPr>
          <w:spacing w:val="-8"/>
          <w:w w:val="90"/>
        </w:rPr>
        <w:t xml:space="preserve"> </w:t>
      </w:r>
      <w:r>
        <w:rPr>
          <w:w w:val="90"/>
        </w:rPr>
        <w:t>FROM</w:t>
      </w:r>
      <w:r>
        <w:rPr>
          <w:spacing w:val="1"/>
          <w:w w:val="90"/>
        </w:rPr>
        <w:t xml:space="preserve"> </w:t>
      </w:r>
      <w:r>
        <w:rPr>
          <w:w w:val="90"/>
        </w:rPr>
        <w:t>A</w:t>
      </w:r>
      <w:r>
        <w:rPr>
          <w:spacing w:val="-8"/>
          <w:w w:val="90"/>
        </w:rPr>
        <w:t xml:space="preserve"> </w:t>
      </w:r>
      <w:r>
        <w:rPr>
          <w:w w:val="90"/>
        </w:rPr>
        <w:t>HADOOP URL</w:t>
      </w:r>
    </w:p>
    <w:p>
      <w:pPr>
        <w:pStyle w:val="6"/>
        <w:spacing w:before="2"/>
        <w:rPr>
          <w:b/>
          <w:sz w:val="27"/>
        </w:rPr>
      </w:pPr>
    </w:p>
    <w:p>
      <w:pPr>
        <w:pStyle w:val="6"/>
        <w:spacing w:before="1"/>
        <w:ind w:left="1005"/>
        <w:jc w:val="both"/>
      </w:pPr>
      <w:r>
        <w:t>One</w:t>
      </w:r>
      <w:r>
        <w:rPr>
          <w:spacing w:val="13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simplest</w:t>
      </w:r>
      <w:r>
        <w:rPr>
          <w:spacing w:val="22"/>
        </w:rPr>
        <w:t xml:space="preserve"> </w:t>
      </w:r>
      <w:r>
        <w:t>ways</w:t>
      </w:r>
      <w:r>
        <w:rPr>
          <w:spacing w:val="15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read</w:t>
      </w:r>
      <w:r>
        <w:rPr>
          <w:spacing w:val="1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file</w:t>
      </w:r>
      <w:r>
        <w:rPr>
          <w:spacing w:val="13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Hadoop</w:t>
      </w:r>
      <w:r>
        <w:rPr>
          <w:spacing w:val="16"/>
        </w:rPr>
        <w:t xml:space="preserve"> </w:t>
      </w:r>
      <w:r>
        <w:t>filesystem</w:t>
      </w:r>
      <w:r>
        <w:rPr>
          <w:spacing w:val="11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using</w:t>
      </w:r>
      <w:r>
        <w:rPr>
          <w:spacing w:val="31"/>
        </w:rPr>
        <w:t xml:space="preserve"> </w:t>
      </w:r>
      <w:r>
        <w:t>a</w:t>
      </w:r>
    </w:p>
    <w:p>
      <w:pPr>
        <w:spacing w:after="0"/>
        <w:jc w:val="both"/>
        <w:sectPr>
          <w:pgSz w:w="12240" w:h="15840"/>
          <w:pgMar w:top="132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/>
        <w:ind w:left="1005"/>
      </w:pPr>
      <w:r>
        <w:rPr>
          <w:w w:val="105"/>
        </w:rPr>
        <w:t>java.net.URL</w:t>
      </w:r>
      <w:r>
        <w:rPr>
          <w:spacing w:val="15"/>
          <w:w w:val="105"/>
        </w:rPr>
        <w:t xml:space="preserve"> </w:t>
      </w:r>
      <w:r>
        <w:rPr>
          <w:w w:val="105"/>
        </w:rPr>
        <w:t>object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open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stream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read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data</w:t>
      </w:r>
      <w:r>
        <w:rPr>
          <w:spacing w:val="18"/>
          <w:w w:val="105"/>
        </w:rPr>
        <w:t xml:space="preserve"> </w:t>
      </w:r>
      <w:r>
        <w:rPr>
          <w:w w:val="105"/>
        </w:rPr>
        <w:t>from.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general</w:t>
      </w:r>
      <w:r>
        <w:rPr>
          <w:spacing w:val="18"/>
          <w:w w:val="105"/>
        </w:rPr>
        <w:t xml:space="preserve"> </w:t>
      </w:r>
      <w:r>
        <w:rPr>
          <w:w w:val="105"/>
        </w:rPr>
        <w:t>idiom</w:t>
      </w:r>
      <w:r>
        <w:rPr>
          <w:spacing w:val="15"/>
          <w:w w:val="105"/>
        </w:rPr>
        <w:t xml:space="preserve"> </w:t>
      </w:r>
      <w:r>
        <w:rPr>
          <w:w w:val="105"/>
        </w:rPr>
        <w:t>is:</w:t>
      </w:r>
    </w:p>
    <w:p>
      <w:pPr>
        <w:pStyle w:val="6"/>
        <w:spacing w:before="4"/>
        <w:rPr>
          <w:sz w:val="27"/>
        </w:rPr>
      </w:pPr>
    </w:p>
    <w:p>
      <w:pPr>
        <w:pStyle w:val="6"/>
        <w:ind w:left="1005"/>
        <w:rPr>
          <w:rFonts w:ascii="Calibri"/>
        </w:rPr>
      </w:pPr>
      <w:r>
        <w:rPr>
          <w:rFonts w:ascii="Calibri"/>
          <w:w w:val="120"/>
        </w:rPr>
        <w:t>InputStream</w:t>
      </w:r>
      <w:r>
        <w:rPr>
          <w:rFonts w:ascii="Calibri"/>
          <w:spacing w:val="-4"/>
          <w:w w:val="120"/>
        </w:rPr>
        <w:t xml:space="preserve"> </w:t>
      </w:r>
      <w:r>
        <w:rPr>
          <w:rFonts w:ascii="Calibri"/>
          <w:w w:val="120"/>
        </w:rPr>
        <w:t>in</w:t>
      </w:r>
      <w:r>
        <w:rPr>
          <w:rFonts w:ascii="Calibri"/>
          <w:spacing w:val="-5"/>
          <w:w w:val="120"/>
        </w:rPr>
        <w:t xml:space="preserve"> </w:t>
      </w:r>
      <w:r>
        <w:rPr>
          <w:rFonts w:ascii="Calibri"/>
          <w:w w:val="120"/>
        </w:rPr>
        <w:t>=</w:t>
      </w:r>
      <w:r>
        <w:rPr>
          <w:rFonts w:ascii="Calibri"/>
          <w:spacing w:val="-2"/>
          <w:w w:val="120"/>
        </w:rPr>
        <w:t xml:space="preserve"> </w:t>
      </w:r>
      <w:r>
        <w:rPr>
          <w:rFonts w:ascii="Calibri"/>
          <w:w w:val="120"/>
        </w:rPr>
        <w:t>null;</w:t>
      </w:r>
      <w:r>
        <w:rPr>
          <w:rFonts w:ascii="Calibri"/>
          <w:spacing w:val="-3"/>
          <w:w w:val="120"/>
        </w:rPr>
        <w:t xml:space="preserve"> </w:t>
      </w:r>
      <w:r>
        <w:rPr>
          <w:rFonts w:ascii="Calibri"/>
          <w:w w:val="120"/>
        </w:rPr>
        <w:t>try</w:t>
      </w:r>
      <w:r>
        <w:rPr>
          <w:rFonts w:ascii="Calibri"/>
          <w:spacing w:val="1"/>
          <w:w w:val="120"/>
        </w:rPr>
        <w:t xml:space="preserve"> </w:t>
      </w:r>
      <w:r>
        <w:rPr>
          <w:rFonts w:ascii="Calibri"/>
          <w:w w:val="120"/>
        </w:rPr>
        <w:t>{</w:t>
      </w:r>
    </w:p>
    <w:p>
      <w:pPr>
        <w:pStyle w:val="6"/>
        <w:spacing w:before="9"/>
        <w:rPr>
          <w:rFonts w:ascii="Calibri"/>
          <w:sz w:val="19"/>
        </w:rPr>
      </w:pPr>
    </w:p>
    <w:p>
      <w:pPr>
        <w:pStyle w:val="6"/>
        <w:ind w:left="1005"/>
        <w:rPr>
          <w:rFonts w:ascii="Calibri"/>
        </w:rPr>
      </w:pPr>
      <w:r>
        <w:rPr>
          <w:rFonts w:ascii="Calibri"/>
          <w:spacing w:val="-1"/>
          <w:w w:val="110"/>
        </w:rPr>
        <w:t>in</w:t>
      </w:r>
      <w:r>
        <w:rPr>
          <w:rFonts w:ascii="Calibri"/>
          <w:spacing w:val="-5"/>
          <w:w w:val="110"/>
        </w:rPr>
        <w:t xml:space="preserve"> </w:t>
      </w:r>
      <w:r>
        <w:rPr>
          <w:rFonts w:ascii="Calibri"/>
          <w:spacing w:val="-1"/>
          <w:w w:val="110"/>
        </w:rPr>
        <w:t>=</w:t>
      </w:r>
      <w:r>
        <w:rPr>
          <w:rFonts w:ascii="Calibri"/>
          <w:spacing w:val="-7"/>
          <w:w w:val="110"/>
        </w:rPr>
        <w:t xml:space="preserve"> </w:t>
      </w:r>
      <w:r>
        <w:rPr>
          <w:rFonts w:ascii="Calibri"/>
          <w:spacing w:val="-1"/>
          <w:w w:val="110"/>
        </w:rPr>
        <w:t>new URL("hdfs://host/path").openStream();</w:t>
      </w:r>
    </w:p>
    <w:p>
      <w:pPr>
        <w:pStyle w:val="6"/>
        <w:spacing w:before="7"/>
        <w:rPr>
          <w:rFonts w:ascii="Calibri"/>
          <w:sz w:val="19"/>
        </w:rPr>
      </w:pPr>
    </w:p>
    <w:p>
      <w:pPr>
        <w:pStyle w:val="6"/>
        <w:ind w:left="1005"/>
        <w:rPr>
          <w:rFonts w:ascii="Calibri"/>
        </w:rPr>
      </w:pPr>
      <w:r>
        <w:rPr>
          <w:rFonts w:ascii="Calibri"/>
          <w:w w:val="115"/>
        </w:rPr>
        <w:t>//</w:t>
      </w:r>
      <w:r>
        <w:rPr>
          <w:rFonts w:ascii="Calibri"/>
          <w:spacing w:val="13"/>
          <w:w w:val="115"/>
        </w:rPr>
        <w:t xml:space="preserve"> </w:t>
      </w:r>
      <w:r>
        <w:rPr>
          <w:rFonts w:ascii="Calibri"/>
          <w:w w:val="115"/>
        </w:rPr>
        <w:t>process</w:t>
      </w:r>
      <w:r>
        <w:rPr>
          <w:rFonts w:ascii="Calibri"/>
          <w:spacing w:val="13"/>
          <w:w w:val="115"/>
        </w:rPr>
        <w:t xml:space="preserve"> </w:t>
      </w:r>
      <w:r>
        <w:rPr>
          <w:rFonts w:ascii="Calibri"/>
          <w:w w:val="115"/>
        </w:rPr>
        <w:t>in</w:t>
      </w:r>
    </w:p>
    <w:p>
      <w:pPr>
        <w:pStyle w:val="6"/>
        <w:spacing w:before="10"/>
        <w:rPr>
          <w:rFonts w:ascii="Calibri"/>
          <w:sz w:val="19"/>
        </w:rPr>
      </w:pPr>
    </w:p>
    <w:p>
      <w:pPr>
        <w:pStyle w:val="6"/>
        <w:ind w:left="1005"/>
        <w:rPr>
          <w:rFonts w:ascii="Calibri"/>
        </w:rPr>
      </w:pPr>
      <w:r>
        <w:rPr>
          <w:rFonts w:ascii="Calibri"/>
          <w:w w:val="130"/>
        </w:rPr>
        <w:t>}</w:t>
      </w:r>
      <w:r>
        <w:rPr>
          <w:rFonts w:ascii="Calibri"/>
          <w:spacing w:val="-4"/>
          <w:w w:val="130"/>
        </w:rPr>
        <w:t xml:space="preserve"> </w:t>
      </w:r>
      <w:r>
        <w:rPr>
          <w:rFonts w:ascii="Calibri"/>
          <w:w w:val="130"/>
        </w:rPr>
        <w:t>finally</w:t>
      </w:r>
      <w:r>
        <w:rPr>
          <w:rFonts w:ascii="Calibri"/>
          <w:spacing w:val="-1"/>
          <w:w w:val="130"/>
        </w:rPr>
        <w:t xml:space="preserve"> </w:t>
      </w:r>
      <w:r>
        <w:rPr>
          <w:rFonts w:ascii="Calibri"/>
          <w:w w:val="130"/>
        </w:rPr>
        <w:t>{</w:t>
      </w:r>
      <w:r>
        <w:rPr>
          <w:rFonts w:ascii="Calibri"/>
          <w:spacing w:val="1"/>
          <w:w w:val="130"/>
        </w:rPr>
        <w:t xml:space="preserve"> </w:t>
      </w:r>
      <w:r>
        <w:rPr>
          <w:rFonts w:ascii="Calibri"/>
          <w:w w:val="130"/>
        </w:rPr>
        <w:t>IOUtils.closeStream(in);</w:t>
      </w:r>
    </w:p>
    <w:p>
      <w:pPr>
        <w:pStyle w:val="6"/>
        <w:spacing w:before="8"/>
        <w:rPr>
          <w:rFonts w:ascii="Calibri"/>
          <w:sz w:val="19"/>
        </w:rPr>
      </w:pPr>
    </w:p>
    <w:p>
      <w:pPr>
        <w:spacing w:before="0"/>
        <w:ind w:left="1005" w:right="0" w:firstLine="0"/>
        <w:jc w:val="left"/>
        <w:rPr>
          <w:rFonts w:ascii="Calibri"/>
          <w:sz w:val="22"/>
        </w:rPr>
      </w:pPr>
      <w:r>
        <w:rPr>
          <w:rFonts w:ascii="Calibri"/>
          <w:w w:val="157"/>
          <w:sz w:val="22"/>
        </w:rPr>
        <w:t>}</w:t>
      </w:r>
    </w:p>
    <w:p>
      <w:pPr>
        <w:pStyle w:val="6"/>
        <w:spacing w:before="8"/>
        <w:rPr>
          <w:rFonts w:ascii="Calibri"/>
          <w:sz w:val="19"/>
        </w:rPr>
      </w:pPr>
    </w:p>
    <w:p>
      <w:pPr>
        <w:pStyle w:val="6"/>
        <w:spacing w:line="278" w:lineRule="auto"/>
        <w:ind w:left="1004" w:right="491"/>
      </w:pPr>
      <w:r>
        <w:rPr>
          <w:w w:val="105"/>
        </w:rPr>
        <w:t>There’s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little</w:t>
      </w:r>
      <w:r>
        <w:rPr>
          <w:spacing w:val="10"/>
          <w:w w:val="105"/>
        </w:rPr>
        <w:t xml:space="preserve"> </w:t>
      </w:r>
      <w:r>
        <w:rPr>
          <w:w w:val="105"/>
        </w:rPr>
        <w:t>bit</w:t>
      </w:r>
      <w:r>
        <w:rPr>
          <w:spacing w:val="7"/>
          <w:w w:val="105"/>
        </w:rPr>
        <w:t xml:space="preserve"> </w:t>
      </w:r>
      <w:r>
        <w:rPr>
          <w:w w:val="105"/>
        </w:rPr>
        <w:t>more</w:t>
      </w:r>
      <w:r>
        <w:rPr>
          <w:spacing w:val="11"/>
          <w:w w:val="105"/>
        </w:rPr>
        <w:t xml:space="preserve"> </w:t>
      </w:r>
      <w:r>
        <w:rPr>
          <w:w w:val="105"/>
        </w:rPr>
        <w:t>work</w:t>
      </w:r>
      <w:r>
        <w:rPr>
          <w:spacing w:val="12"/>
          <w:w w:val="105"/>
        </w:rPr>
        <w:t xml:space="preserve"> </w:t>
      </w:r>
      <w:r>
        <w:rPr>
          <w:w w:val="105"/>
        </w:rPr>
        <w:t>required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make</w:t>
      </w:r>
      <w:r>
        <w:rPr>
          <w:spacing w:val="9"/>
          <w:w w:val="105"/>
        </w:rPr>
        <w:t xml:space="preserve"> </w:t>
      </w:r>
      <w:r>
        <w:rPr>
          <w:w w:val="105"/>
        </w:rPr>
        <w:t>Java</w:t>
      </w:r>
      <w:r>
        <w:rPr>
          <w:spacing w:val="9"/>
          <w:w w:val="105"/>
        </w:rPr>
        <w:t xml:space="preserve"> </w:t>
      </w:r>
      <w:r>
        <w:rPr>
          <w:w w:val="105"/>
        </w:rPr>
        <w:t>recognize</w:t>
      </w:r>
      <w:r>
        <w:rPr>
          <w:spacing w:val="15"/>
          <w:w w:val="105"/>
        </w:rPr>
        <w:t xml:space="preserve"> </w:t>
      </w:r>
      <w:r>
        <w:rPr>
          <w:w w:val="105"/>
        </w:rPr>
        <w:t>Hadoop’s</w:t>
      </w:r>
      <w:r>
        <w:rPr>
          <w:spacing w:val="8"/>
          <w:w w:val="105"/>
        </w:rPr>
        <w:t xml:space="preserve"> </w:t>
      </w:r>
      <w:r>
        <w:rPr>
          <w:w w:val="105"/>
        </w:rPr>
        <w:t>hdfs</w:t>
      </w:r>
      <w:r>
        <w:rPr>
          <w:spacing w:val="28"/>
          <w:w w:val="105"/>
        </w:rPr>
        <w:t xml:space="preserve"> </w:t>
      </w:r>
      <w:r>
        <w:rPr>
          <w:w w:val="105"/>
        </w:rPr>
        <w:t>URL</w:t>
      </w:r>
      <w:r>
        <w:rPr>
          <w:spacing w:val="1"/>
          <w:w w:val="105"/>
        </w:rPr>
        <w:t xml:space="preserve"> </w:t>
      </w:r>
      <w:r>
        <w:rPr>
          <w:w w:val="105"/>
        </w:rPr>
        <w:t>scheme.</w:t>
      </w:r>
      <w:r>
        <w:rPr>
          <w:spacing w:val="21"/>
          <w:w w:val="105"/>
        </w:rPr>
        <w:t xml:space="preserve"> </w:t>
      </w:r>
      <w:r>
        <w:rPr>
          <w:w w:val="105"/>
        </w:rPr>
        <w:t>This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w w:val="105"/>
        </w:rPr>
        <w:t>achieved</w:t>
      </w:r>
      <w:r>
        <w:rPr>
          <w:spacing w:val="20"/>
          <w:w w:val="105"/>
        </w:rPr>
        <w:t xml:space="preserve"> </w:t>
      </w:r>
      <w:r>
        <w:rPr>
          <w:w w:val="105"/>
        </w:rPr>
        <w:t>by</w:t>
      </w:r>
      <w:r>
        <w:rPr>
          <w:spacing w:val="21"/>
          <w:w w:val="105"/>
        </w:rPr>
        <w:t xml:space="preserve"> </w:t>
      </w:r>
      <w:r>
        <w:rPr>
          <w:w w:val="105"/>
        </w:rPr>
        <w:t>calling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setURLStreamHandlerFactory</w:t>
      </w:r>
      <w:r>
        <w:rPr>
          <w:spacing w:val="28"/>
          <w:w w:val="105"/>
        </w:rPr>
        <w:t xml:space="preserve"> </w:t>
      </w:r>
      <w:r>
        <w:rPr>
          <w:w w:val="105"/>
        </w:rPr>
        <w:t>method</w:t>
      </w:r>
      <w:r>
        <w:rPr>
          <w:spacing w:val="20"/>
          <w:w w:val="105"/>
        </w:rPr>
        <w:t xml:space="preserve"> </w:t>
      </w:r>
      <w:r>
        <w:rPr>
          <w:w w:val="105"/>
        </w:rPr>
        <w:t>on</w:t>
      </w:r>
      <w:r>
        <w:rPr>
          <w:spacing w:val="53"/>
          <w:w w:val="105"/>
        </w:rPr>
        <w:t xml:space="preserve"> </w:t>
      </w:r>
      <w:r>
        <w:rPr>
          <w:w w:val="105"/>
        </w:rPr>
        <w:t>URL</w:t>
      </w:r>
    </w:p>
    <w:p>
      <w:pPr>
        <w:pStyle w:val="9"/>
        <w:numPr>
          <w:ilvl w:val="1"/>
          <w:numId w:val="14"/>
        </w:numPr>
        <w:tabs>
          <w:tab w:val="left" w:pos="1291"/>
        </w:tabs>
        <w:spacing w:before="195" w:after="0" w:line="278" w:lineRule="auto"/>
        <w:ind w:left="1005" w:right="217" w:firstLine="0"/>
        <w:jc w:val="both"/>
        <w:rPr>
          <w:sz w:val="22"/>
        </w:rPr>
      </w:pPr>
      <w:r>
        <w:rPr>
          <w:sz w:val="22"/>
        </w:rPr>
        <w:t>From</w:t>
      </w:r>
      <w:r>
        <w:rPr>
          <w:spacing w:val="1"/>
          <w:sz w:val="22"/>
        </w:rPr>
        <w:t xml:space="preserve"> </w:t>
      </w:r>
      <w:r>
        <w:rPr>
          <w:sz w:val="22"/>
        </w:rPr>
        <w:t>release</w:t>
      </w:r>
      <w:r>
        <w:rPr>
          <w:spacing w:val="1"/>
          <w:sz w:val="22"/>
        </w:rPr>
        <w:t xml:space="preserve"> </w:t>
      </w:r>
      <w:r>
        <w:rPr>
          <w:sz w:val="22"/>
        </w:rPr>
        <w:t>0.21.0,</w:t>
      </w:r>
      <w:r>
        <w:rPr>
          <w:spacing w:val="1"/>
          <w:sz w:val="22"/>
        </w:rPr>
        <w:t xml:space="preserve"> </w:t>
      </w:r>
      <w:r>
        <w:rPr>
          <w:sz w:val="22"/>
        </w:rPr>
        <w:t>there</w:t>
      </w:r>
      <w:r>
        <w:rPr>
          <w:spacing w:val="1"/>
          <w:sz w:val="22"/>
        </w:rPr>
        <w:t xml:space="preserve"> </w:t>
      </w:r>
      <w:r>
        <w:rPr>
          <w:sz w:val="22"/>
        </w:rPr>
        <w:t>is</w:t>
      </w:r>
      <w:r>
        <w:rPr>
          <w:spacing w:val="1"/>
          <w:sz w:val="22"/>
        </w:rPr>
        <w:t xml:space="preserve"> </w:t>
      </w:r>
      <w:r>
        <w:rPr>
          <w:sz w:val="22"/>
        </w:rPr>
        <w:t>a</w:t>
      </w:r>
      <w:r>
        <w:rPr>
          <w:spacing w:val="1"/>
          <w:sz w:val="22"/>
        </w:rPr>
        <w:t xml:space="preserve"> </w:t>
      </w:r>
      <w:r>
        <w:rPr>
          <w:sz w:val="22"/>
        </w:rPr>
        <w:t>new</w:t>
      </w:r>
      <w:r>
        <w:rPr>
          <w:spacing w:val="1"/>
          <w:sz w:val="22"/>
        </w:rPr>
        <w:t xml:space="preserve"> </w:t>
      </w:r>
      <w:r>
        <w:rPr>
          <w:sz w:val="22"/>
        </w:rPr>
        <w:t>filesystem</w:t>
      </w:r>
      <w:r>
        <w:rPr>
          <w:spacing w:val="1"/>
          <w:sz w:val="22"/>
        </w:rPr>
        <w:t xml:space="preserve"> </w:t>
      </w:r>
      <w:r>
        <w:rPr>
          <w:sz w:val="22"/>
        </w:rPr>
        <w:t>interface</w:t>
      </w:r>
      <w:r>
        <w:rPr>
          <w:spacing w:val="1"/>
          <w:sz w:val="22"/>
        </w:rPr>
        <w:t xml:space="preserve"> </w:t>
      </w:r>
      <w:r>
        <w:rPr>
          <w:sz w:val="22"/>
        </w:rPr>
        <w:t>called</w:t>
      </w:r>
      <w:r>
        <w:rPr>
          <w:spacing w:val="1"/>
          <w:sz w:val="22"/>
        </w:rPr>
        <w:t xml:space="preserve"> </w:t>
      </w:r>
      <w:r>
        <w:rPr>
          <w:sz w:val="22"/>
        </w:rPr>
        <w:t>FileContext</w:t>
      </w:r>
      <w:r>
        <w:rPr>
          <w:spacing w:val="55"/>
          <w:sz w:val="22"/>
        </w:rPr>
        <w:t xml:space="preserve"> </w:t>
      </w:r>
      <w:r>
        <w:rPr>
          <w:sz w:val="22"/>
        </w:rPr>
        <w:t>with</w:t>
      </w:r>
      <w:r>
        <w:rPr>
          <w:spacing w:val="55"/>
          <w:sz w:val="22"/>
        </w:rPr>
        <w:t xml:space="preserve"> </w:t>
      </w:r>
      <w:r>
        <w:rPr>
          <w:sz w:val="22"/>
        </w:rPr>
        <w:t>better</w:t>
      </w:r>
      <w:r>
        <w:rPr>
          <w:spacing w:val="1"/>
          <w:sz w:val="22"/>
        </w:rPr>
        <w:t xml:space="preserve"> </w:t>
      </w:r>
      <w:r>
        <w:rPr>
          <w:sz w:val="22"/>
        </w:rPr>
        <w:t>handling</w:t>
      </w:r>
      <w:r>
        <w:rPr>
          <w:spacing w:val="1"/>
          <w:sz w:val="22"/>
        </w:rPr>
        <w:t xml:space="preserve"> </w:t>
      </w:r>
      <w:r>
        <w:rPr>
          <w:sz w:val="22"/>
        </w:rPr>
        <w:t>of</w:t>
      </w:r>
      <w:r>
        <w:rPr>
          <w:spacing w:val="1"/>
          <w:sz w:val="22"/>
        </w:rPr>
        <w:t xml:space="preserve"> </w:t>
      </w:r>
      <w:r>
        <w:rPr>
          <w:sz w:val="22"/>
        </w:rPr>
        <w:t>multiple</w:t>
      </w:r>
      <w:r>
        <w:rPr>
          <w:spacing w:val="1"/>
          <w:sz w:val="22"/>
        </w:rPr>
        <w:t xml:space="preserve"> </w:t>
      </w:r>
      <w:r>
        <w:rPr>
          <w:sz w:val="22"/>
        </w:rPr>
        <w:t>filesystems</w:t>
      </w:r>
      <w:r>
        <w:rPr>
          <w:spacing w:val="1"/>
          <w:sz w:val="22"/>
        </w:rPr>
        <w:t xml:space="preserve"> </w:t>
      </w:r>
      <w:r>
        <w:rPr>
          <w:sz w:val="22"/>
        </w:rPr>
        <w:t>(so</w:t>
      </w:r>
      <w:r>
        <w:rPr>
          <w:spacing w:val="1"/>
          <w:sz w:val="22"/>
        </w:rPr>
        <w:t xml:space="preserve"> </w:t>
      </w:r>
      <w:r>
        <w:rPr>
          <w:sz w:val="22"/>
        </w:rPr>
        <w:t>a</w:t>
      </w:r>
      <w:r>
        <w:rPr>
          <w:spacing w:val="1"/>
          <w:sz w:val="22"/>
        </w:rPr>
        <w:t xml:space="preserve"> </w:t>
      </w:r>
      <w:r>
        <w:rPr>
          <w:sz w:val="22"/>
        </w:rPr>
        <w:t>single</w:t>
      </w:r>
      <w:r>
        <w:rPr>
          <w:spacing w:val="1"/>
          <w:sz w:val="22"/>
        </w:rPr>
        <w:t xml:space="preserve"> </w:t>
      </w:r>
      <w:r>
        <w:rPr>
          <w:sz w:val="22"/>
        </w:rPr>
        <w:t>FileContext</w:t>
      </w:r>
      <w:r>
        <w:rPr>
          <w:spacing w:val="1"/>
          <w:sz w:val="22"/>
        </w:rPr>
        <w:t xml:space="preserve"> </w:t>
      </w:r>
      <w:r>
        <w:rPr>
          <w:sz w:val="22"/>
        </w:rPr>
        <w:t>can</w:t>
      </w:r>
      <w:r>
        <w:rPr>
          <w:spacing w:val="1"/>
          <w:sz w:val="22"/>
        </w:rPr>
        <w:t xml:space="preserve"> </w:t>
      </w:r>
      <w:r>
        <w:rPr>
          <w:sz w:val="22"/>
        </w:rPr>
        <w:t>resolve</w:t>
      </w:r>
      <w:r>
        <w:rPr>
          <w:spacing w:val="55"/>
          <w:sz w:val="22"/>
        </w:rPr>
        <w:t xml:space="preserve"> </w:t>
      </w:r>
      <w:r>
        <w:rPr>
          <w:sz w:val="22"/>
        </w:rPr>
        <w:t>multiple</w:t>
      </w:r>
      <w:r>
        <w:rPr>
          <w:spacing w:val="55"/>
          <w:sz w:val="22"/>
        </w:rPr>
        <w:t xml:space="preserve"> </w:t>
      </w:r>
      <w:r>
        <w:rPr>
          <w:sz w:val="22"/>
        </w:rPr>
        <w:t>filesystem</w:t>
      </w:r>
      <w:r>
        <w:rPr>
          <w:spacing w:val="1"/>
          <w:sz w:val="22"/>
        </w:rPr>
        <w:t xml:space="preserve"> </w:t>
      </w:r>
      <w:r>
        <w:rPr>
          <w:sz w:val="22"/>
        </w:rPr>
        <w:t>schemes,</w:t>
      </w:r>
      <w:r>
        <w:rPr>
          <w:spacing w:val="2"/>
          <w:sz w:val="22"/>
        </w:rPr>
        <w:t xml:space="preserve"> </w:t>
      </w:r>
      <w:r>
        <w:rPr>
          <w:sz w:val="22"/>
        </w:rPr>
        <w:t>for</w:t>
      </w:r>
      <w:r>
        <w:rPr>
          <w:spacing w:val="8"/>
          <w:sz w:val="22"/>
        </w:rPr>
        <w:t xml:space="preserve"> </w:t>
      </w:r>
      <w:r>
        <w:rPr>
          <w:sz w:val="22"/>
        </w:rPr>
        <w:t>example)</w:t>
      </w:r>
      <w:r>
        <w:rPr>
          <w:spacing w:val="4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9"/>
          <w:sz w:val="22"/>
        </w:rPr>
        <w:t xml:space="preserve"> </w:t>
      </w:r>
      <w:r>
        <w:rPr>
          <w:sz w:val="22"/>
        </w:rPr>
        <w:t>cleaner,</w:t>
      </w:r>
      <w:r>
        <w:rPr>
          <w:spacing w:val="18"/>
          <w:sz w:val="22"/>
        </w:rPr>
        <w:t xml:space="preserve"> </w:t>
      </w:r>
      <w:r>
        <w:rPr>
          <w:sz w:val="22"/>
        </w:rPr>
        <w:t>more</w:t>
      </w:r>
      <w:r>
        <w:rPr>
          <w:spacing w:val="7"/>
          <w:sz w:val="22"/>
        </w:rPr>
        <w:t xml:space="preserve"> </w:t>
      </w:r>
      <w:r>
        <w:rPr>
          <w:sz w:val="22"/>
        </w:rPr>
        <w:t>consistent</w:t>
      </w:r>
      <w:r>
        <w:rPr>
          <w:spacing w:val="9"/>
          <w:sz w:val="22"/>
        </w:rPr>
        <w:t xml:space="preserve"> </w:t>
      </w:r>
      <w:r>
        <w:rPr>
          <w:sz w:val="22"/>
        </w:rPr>
        <w:t>interface.</w:t>
      </w:r>
    </w:p>
    <w:p>
      <w:pPr>
        <w:pStyle w:val="9"/>
        <w:numPr>
          <w:ilvl w:val="1"/>
          <w:numId w:val="14"/>
        </w:numPr>
        <w:tabs>
          <w:tab w:val="left" w:pos="1291"/>
        </w:tabs>
        <w:spacing w:before="63" w:after="0" w:line="276" w:lineRule="auto"/>
        <w:ind w:left="1005" w:right="224" w:firstLine="0"/>
        <w:jc w:val="both"/>
        <w:rPr>
          <w:sz w:val="22"/>
        </w:rPr>
      </w:pPr>
      <w:r>
        <w:rPr>
          <w:w w:val="105"/>
          <w:sz w:val="22"/>
        </w:rPr>
        <w:t>with an instance of Fs Url Stream Handler Factory. This method can only be called once</w:t>
      </w:r>
      <w:r>
        <w:rPr>
          <w:spacing w:val="1"/>
          <w:w w:val="105"/>
          <w:sz w:val="22"/>
        </w:rPr>
        <w:t xml:space="preserve"> </w:t>
      </w:r>
      <w:r>
        <w:rPr>
          <w:w w:val="105"/>
          <w:sz w:val="22"/>
        </w:rPr>
        <w:t>per JVM, so it is typically executed in a static block. This limitation means that if some other</w:t>
      </w:r>
      <w:r>
        <w:rPr>
          <w:spacing w:val="-55"/>
          <w:w w:val="105"/>
          <w:sz w:val="22"/>
        </w:rPr>
        <w:t xml:space="preserve"> </w:t>
      </w:r>
      <w:r>
        <w:rPr>
          <w:w w:val="105"/>
          <w:sz w:val="22"/>
        </w:rPr>
        <w:t>part of your program—perhaps a third-party component outside your control— sets a URL</w:t>
      </w:r>
      <w:r>
        <w:rPr>
          <w:spacing w:val="1"/>
          <w:w w:val="105"/>
          <w:sz w:val="22"/>
        </w:rPr>
        <w:t xml:space="preserve"> </w:t>
      </w:r>
      <w:r>
        <w:rPr>
          <w:w w:val="105"/>
          <w:sz w:val="22"/>
        </w:rPr>
        <w:t>Stream Handler Factory, you won’t be able to use this approach for reading data from</w:t>
      </w:r>
      <w:r>
        <w:rPr>
          <w:spacing w:val="1"/>
          <w:w w:val="105"/>
          <w:sz w:val="22"/>
        </w:rPr>
        <w:t xml:space="preserve"> </w:t>
      </w:r>
      <w:r>
        <w:rPr>
          <w:w w:val="105"/>
          <w:sz w:val="22"/>
        </w:rPr>
        <w:t>Hadoop.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The next</w:t>
      </w:r>
      <w:r>
        <w:rPr>
          <w:spacing w:val="5"/>
          <w:w w:val="105"/>
          <w:sz w:val="22"/>
        </w:rPr>
        <w:t xml:space="preserve"> </w:t>
      </w:r>
      <w:r>
        <w:rPr>
          <w:w w:val="105"/>
          <w:sz w:val="22"/>
        </w:rPr>
        <w:t>section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discusses an alternative.</w:t>
      </w:r>
    </w:p>
    <w:p>
      <w:pPr>
        <w:pStyle w:val="6"/>
        <w:spacing w:before="3"/>
        <w:rPr>
          <w:sz w:val="24"/>
        </w:rPr>
      </w:pPr>
    </w:p>
    <w:p>
      <w:pPr>
        <w:pStyle w:val="6"/>
        <w:spacing w:before="1" w:line="278" w:lineRule="auto"/>
        <w:ind w:left="1005" w:right="839" w:hanging="1"/>
      </w:pPr>
      <w:r>
        <w:t>Program for displaying files from Hadoop filesystems on standard output, like the Unix cat</w:t>
      </w:r>
      <w:r>
        <w:rPr>
          <w:spacing w:val="-52"/>
        </w:rPr>
        <w:t xml:space="preserve"> </w:t>
      </w:r>
      <w:r>
        <w:t>command.</w:t>
      </w:r>
    </w:p>
    <w:p>
      <w:pPr>
        <w:pStyle w:val="6"/>
        <w:spacing w:before="171" w:line="276" w:lineRule="auto"/>
        <w:ind w:left="1005"/>
        <w:rPr>
          <w:rFonts w:ascii="Calibri"/>
        </w:rPr>
      </w:pPr>
      <w:r>
        <w:rPr>
          <w:rFonts w:ascii="Calibri"/>
        </w:rPr>
        <w:t>Example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3-1.</w:t>
      </w:r>
      <w:r>
        <w:rPr>
          <w:rFonts w:ascii="Calibri"/>
          <w:spacing w:val="6"/>
        </w:rPr>
        <w:t xml:space="preserve"> </w:t>
      </w:r>
      <w:r>
        <w:rPr>
          <w:rFonts w:ascii="Calibri"/>
        </w:rPr>
        <w:t>Displaying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files</w:t>
      </w:r>
      <w:r>
        <w:rPr>
          <w:rFonts w:ascii="Calibri"/>
          <w:spacing w:val="5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a Hadoop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filesystem</w:t>
      </w:r>
      <w:r>
        <w:rPr>
          <w:rFonts w:ascii="Calibri"/>
          <w:spacing w:val="6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standard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output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5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URLStreamHandler</w:t>
      </w:r>
    </w:p>
    <w:p>
      <w:pPr>
        <w:pStyle w:val="6"/>
        <w:spacing w:before="1"/>
        <w:ind w:left="1005"/>
        <w:rPr>
          <w:rFonts w:ascii="Calibri"/>
        </w:rPr>
      </w:pPr>
      <w:r>
        <w:rPr>
          <w:rFonts w:ascii="Calibri"/>
          <w:w w:val="125"/>
        </w:rPr>
        <w:t>public</w:t>
      </w:r>
      <w:r>
        <w:rPr>
          <w:rFonts w:ascii="Calibri"/>
          <w:spacing w:val="-2"/>
          <w:w w:val="125"/>
        </w:rPr>
        <w:t xml:space="preserve"> </w:t>
      </w:r>
      <w:r>
        <w:rPr>
          <w:rFonts w:ascii="Calibri"/>
          <w:w w:val="125"/>
        </w:rPr>
        <w:t>class</w:t>
      </w:r>
      <w:r>
        <w:rPr>
          <w:rFonts w:ascii="Calibri"/>
          <w:spacing w:val="4"/>
          <w:w w:val="125"/>
        </w:rPr>
        <w:t xml:space="preserve"> </w:t>
      </w:r>
      <w:r>
        <w:rPr>
          <w:rFonts w:ascii="Calibri"/>
          <w:w w:val="125"/>
        </w:rPr>
        <w:t>URLCat</w:t>
      </w:r>
      <w:r>
        <w:rPr>
          <w:rFonts w:ascii="Calibri"/>
          <w:spacing w:val="-2"/>
          <w:w w:val="125"/>
        </w:rPr>
        <w:t xml:space="preserve"> </w:t>
      </w:r>
      <w:r>
        <w:rPr>
          <w:rFonts w:ascii="Calibri"/>
          <w:w w:val="125"/>
        </w:rPr>
        <w:t>{</w:t>
      </w:r>
    </w:p>
    <w:p>
      <w:pPr>
        <w:pStyle w:val="6"/>
        <w:spacing w:before="9"/>
        <w:rPr>
          <w:rFonts w:ascii="Calibri"/>
          <w:sz w:val="19"/>
        </w:rPr>
      </w:pPr>
    </w:p>
    <w:p>
      <w:pPr>
        <w:pStyle w:val="6"/>
        <w:ind w:left="1005"/>
      </w:pPr>
      <w:r>
        <w:t>3.</w:t>
      </w:r>
    </w:p>
    <w:p>
      <w:pPr>
        <w:pStyle w:val="6"/>
        <w:spacing w:before="35"/>
        <w:ind w:left="1005"/>
      </w:pPr>
      <w:r>
        <w:rPr>
          <w:w w:val="145"/>
        </w:rPr>
        <w:t>static</w:t>
      </w:r>
      <w:r>
        <w:rPr>
          <w:spacing w:val="-3"/>
          <w:w w:val="145"/>
        </w:rPr>
        <w:t xml:space="preserve"> </w:t>
      </w:r>
      <w:r>
        <w:rPr>
          <w:w w:val="145"/>
        </w:rPr>
        <w:t>{</w:t>
      </w:r>
    </w:p>
    <w:p>
      <w:pPr>
        <w:pStyle w:val="6"/>
        <w:tabs>
          <w:tab w:val="left" w:pos="5061"/>
        </w:tabs>
        <w:spacing w:before="40"/>
        <w:ind w:left="1005"/>
      </w:pPr>
      <w:r>
        <w:rPr>
          <w:w w:val="105"/>
        </w:rPr>
        <w:t>URL.setURLStreamHandlerFactory(new</w:t>
      </w:r>
      <w:r>
        <w:rPr>
          <w:w w:val="105"/>
        </w:rPr>
        <w:tab/>
      </w:r>
      <w:r>
        <w:rPr>
          <w:w w:val="105"/>
        </w:rPr>
        <w:t>FsUrlStreamHandlerFactory());</w:t>
      </w:r>
    </w:p>
    <w:p>
      <w:pPr>
        <w:spacing w:before="40"/>
        <w:ind w:left="1005" w:right="0" w:firstLine="0"/>
        <w:jc w:val="left"/>
        <w:rPr>
          <w:sz w:val="22"/>
        </w:rPr>
      </w:pPr>
      <w:r>
        <w:rPr>
          <w:w w:val="154"/>
          <w:sz w:val="22"/>
        </w:rPr>
        <w:t>}</w:t>
      </w:r>
    </w:p>
    <w:p>
      <w:pPr>
        <w:pStyle w:val="6"/>
        <w:spacing w:before="6"/>
        <w:rPr>
          <w:sz w:val="20"/>
        </w:rPr>
      </w:pPr>
    </w:p>
    <w:p>
      <w:pPr>
        <w:pStyle w:val="6"/>
        <w:ind w:left="1005"/>
      </w:pPr>
      <w:r>
        <w:t>4.</w:t>
      </w:r>
    </w:p>
    <w:p>
      <w:pPr>
        <w:pStyle w:val="6"/>
        <w:spacing w:before="39" w:line="273" w:lineRule="auto"/>
        <w:ind w:left="1005" w:right="418"/>
      </w:pPr>
      <w:r>
        <w:rPr>
          <w:w w:val="120"/>
        </w:rPr>
        <w:t>public static void main(String[] args) throws Exception { InputStream in = null;</w:t>
      </w:r>
      <w:r>
        <w:rPr>
          <w:spacing w:val="-63"/>
          <w:w w:val="120"/>
        </w:rPr>
        <w:t xml:space="preserve"> </w:t>
      </w:r>
      <w:r>
        <w:rPr>
          <w:w w:val="120"/>
        </w:rPr>
        <w:t>try</w:t>
      </w:r>
      <w:r>
        <w:rPr>
          <w:spacing w:val="9"/>
          <w:w w:val="120"/>
        </w:rPr>
        <w:t xml:space="preserve"> </w:t>
      </w:r>
      <w:r>
        <w:rPr>
          <w:w w:val="120"/>
        </w:rPr>
        <w:t>{</w:t>
      </w:r>
    </w:p>
    <w:p>
      <w:pPr>
        <w:pStyle w:val="6"/>
        <w:spacing w:before="3"/>
        <w:ind w:left="1005"/>
      </w:pPr>
      <w:r>
        <w:rPr>
          <w:w w:val="110"/>
        </w:rPr>
        <w:t>in</w:t>
      </w:r>
      <w:r>
        <w:rPr>
          <w:spacing w:val="18"/>
          <w:w w:val="110"/>
        </w:rPr>
        <w:t xml:space="preserve"> </w:t>
      </w:r>
      <w:r>
        <w:rPr>
          <w:w w:val="110"/>
        </w:rPr>
        <w:t>=</w:t>
      </w:r>
      <w:r>
        <w:rPr>
          <w:spacing w:val="24"/>
          <w:w w:val="110"/>
        </w:rPr>
        <w:t xml:space="preserve"> </w:t>
      </w:r>
      <w:r>
        <w:rPr>
          <w:w w:val="110"/>
        </w:rPr>
        <w:t>new</w:t>
      </w:r>
      <w:r>
        <w:rPr>
          <w:spacing w:val="22"/>
          <w:w w:val="110"/>
        </w:rPr>
        <w:t xml:space="preserve"> </w:t>
      </w:r>
      <w:r>
        <w:rPr>
          <w:w w:val="110"/>
        </w:rPr>
        <w:t>URL(args[0]).openStream();</w:t>
      </w:r>
      <w:r>
        <w:rPr>
          <w:spacing w:val="21"/>
          <w:w w:val="110"/>
        </w:rPr>
        <w:t xml:space="preserve"> </w:t>
      </w:r>
      <w:r>
        <w:rPr>
          <w:w w:val="110"/>
        </w:rPr>
        <w:t>IOUtils.copyBytes(in,</w:t>
      </w:r>
      <w:r>
        <w:rPr>
          <w:spacing w:val="25"/>
          <w:w w:val="110"/>
        </w:rPr>
        <w:t xml:space="preserve"> </w:t>
      </w:r>
      <w:r>
        <w:rPr>
          <w:w w:val="110"/>
        </w:rPr>
        <w:t>System.out,</w:t>
      </w:r>
      <w:r>
        <w:rPr>
          <w:spacing w:val="24"/>
          <w:w w:val="110"/>
        </w:rPr>
        <w:t xml:space="preserve"> </w:t>
      </w:r>
      <w:r>
        <w:rPr>
          <w:w w:val="110"/>
        </w:rPr>
        <w:t>4096,</w:t>
      </w:r>
      <w:r>
        <w:rPr>
          <w:spacing w:val="24"/>
          <w:w w:val="110"/>
        </w:rPr>
        <w:t xml:space="preserve"> </w:t>
      </w:r>
      <w:r>
        <w:rPr>
          <w:w w:val="110"/>
        </w:rPr>
        <w:t>false);</w:t>
      </w:r>
    </w:p>
    <w:p>
      <w:pPr>
        <w:pStyle w:val="6"/>
        <w:spacing w:before="36"/>
        <w:ind w:left="1005"/>
      </w:pPr>
      <w:r>
        <w:rPr>
          <w:w w:val="130"/>
        </w:rPr>
        <w:t>}</w:t>
      </w:r>
      <w:r>
        <w:rPr>
          <w:spacing w:val="-3"/>
          <w:w w:val="130"/>
        </w:rPr>
        <w:t xml:space="preserve"> </w:t>
      </w:r>
      <w:r>
        <w:rPr>
          <w:w w:val="130"/>
        </w:rPr>
        <w:t>finally</w:t>
      </w:r>
      <w:r>
        <w:rPr>
          <w:spacing w:val="-5"/>
          <w:w w:val="130"/>
        </w:rPr>
        <w:t xml:space="preserve"> </w:t>
      </w:r>
      <w:r>
        <w:rPr>
          <w:w w:val="130"/>
        </w:rPr>
        <w:t>{</w:t>
      </w:r>
      <w:r>
        <w:rPr>
          <w:spacing w:val="4"/>
          <w:w w:val="130"/>
        </w:rPr>
        <w:t xml:space="preserve"> </w:t>
      </w:r>
      <w:r>
        <w:rPr>
          <w:w w:val="130"/>
        </w:rPr>
        <w:t>IOUtils.closeStream(in);</w:t>
      </w:r>
    </w:p>
    <w:p>
      <w:pPr>
        <w:spacing w:before="40"/>
        <w:ind w:left="1005" w:right="0" w:firstLine="0"/>
        <w:jc w:val="left"/>
        <w:rPr>
          <w:sz w:val="22"/>
        </w:rPr>
      </w:pPr>
      <w:r>
        <w:rPr>
          <w:w w:val="154"/>
          <w:sz w:val="22"/>
        </w:rPr>
        <w:t>}</w:t>
      </w:r>
    </w:p>
    <w:p>
      <w:pPr>
        <w:spacing w:before="38"/>
        <w:ind w:left="1005" w:right="0" w:firstLine="0"/>
        <w:jc w:val="left"/>
        <w:rPr>
          <w:sz w:val="22"/>
        </w:rPr>
      </w:pPr>
      <w:r>
        <w:rPr>
          <w:w w:val="154"/>
          <w:sz w:val="22"/>
        </w:rPr>
        <w:t>}</w:t>
      </w:r>
    </w:p>
    <w:p>
      <w:pPr>
        <w:pStyle w:val="6"/>
        <w:spacing w:before="9"/>
        <w:rPr>
          <w:sz w:val="27"/>
        </w:rPr>
      </w:pPr>
    </w:p>
    <w:p>
      <w:pPr>
        <w:pStyle w:val="6"/>
        <w:spacing w:line="276" w:lineRule="auto"/>
        <w:ind w:left="1004" w:right="224"/>
        <w:jc w:val="both"/>
      </w:pP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make</w:t>
      </w:r>
      <w:r>
        <w:rPr>
          <w:spacing w:val="-7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handy</w:t>
      </w:r>
      <w:r>
        <w:rPr>
          <w:spacing w:val="-9"/>
          <w:w w:val="105"/>
        </w:rPr>
        <w:t xml:space="preserve"> </w:t>
      </w:r>
      <w:r>
        <w:rPr>
          <w:w w:val="105"/>
        </w:rPr>
        <w:t>IOUtils</w:t>
      </w:r>
      <w:r>
        <w:rPr>
          <w:spacing w:val="1"/>
          <w:w w:val="105"/>
        </w:rPr>
        <w:t xml:space="preserve"> </w:t>
      </w:r>
      <w:r>
        <w:rPr>
          <w:w w:val="105"/>
        </w:rPr>
        <w:t>class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comes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Hadoop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closing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stream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-55"/>
          <w:w w:val="105"/>
        </w:rPr>
        <w:t xml:space="preserve"> </w:t>
      </w:r>
      <w:r>
        <w:rPr>
          <w:w w:val="105"/>
        </w:rPr>
        <w:t>finally clause, and also for copying bytes between the input stream and the output stream</w:t>
      </w:r>
      <w:r>
        <w:rPr>
          <w:spacing w:val="1"/>
          <w:w w:val="105"/>
        </w:rPr>
        <w:t xml:space="preserve"> </w:t>
      </w:r>
      <w:r>
        <w:rPr>
          <w:w w:val="105"/>
        </w:rPr>
        <w:t>(System.out</w:t>
      </w:r>
      <w:r>
        <w:rPr>
          <w:spacing w:val="30"/>
          <w:w w:val="105"/>
        </w:rPr>
        <w:t xml:space="preserve"> </w:t>
      </w:r>
      <w:r>
        <w:rPr>
          <w:w w:val="105"/>
        </w:rPr>
        <w:t>in</w:t>
      </w:r>
      <w:r>
        <w:rPr>
          <w:spacing w:val="30"/>
          <w:w w:val="105"/>
        </w:rPr>
        <w:t xml:space="preserve"> </w:t>
      </w:r>
      <w:r>
        <w:rPr>
          <w:w w:val="105"/>
        </w:rPr>
        <w:t>this</w:t>
      </w:r>
      <w:r>
        <w:rPr>
          <w:spacing w:val="29"/>
          <w:w w:val="105"/>
        </w:rPr>
        <w:t xml:space="preserve"> </w:t>
      </w:r>
      <w:r>
        <w:rPr>
          <w:w w:val="105"/>
        </w:rPr>
        <w:t>case).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last</w:t>
      </w:r>
      <w:r>
        <w:rPr>
          <w:spacing w:val="31"/>
          <w:w w:val="105"/>
        </w:rPr>
        <w:t xml:space="preserve"> </w:t>
      </w:r>
      <w:r>
        <w:rPr>
          <w:w w:val="105"/>
        </w:rPr>
        <w:t>two</w:t>
      </w:r>
      <w:r>
        <w:rPr>
          <w:spacing w:val="30"/>
          <w:w w:val="105"/>
        </w:rPr>
        <w:t xml:space="preserve"> </w:t>
      </w:r>
      <w:r>
        <w:rPr>
          <w:w w:val="105"/>
        </w:rPr>
        <w:t>arguments</w:t>
      </w:r>
      <w:r>
        <w:rPr>
          <w:spacing w:val="33"/>
          <w:w w:val="105"/>
        </w:rPr>
        <w:t xml:space="preserve"> </w:t>
      </w:r>
      <w:r>
        <w:rPr>
          <w:w w:val="105"/>
        </w:rPr>
        <w:t>to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copyBytes</w:t>
      </w:r>
      <w:r>
        <w:rPr>
          <w:spacing w:val="37"/>
          <w:w w:val="105"/>
        </w:rPr>
        <w:t xml:space="preserve"> </w:t>
      </w:r>
      <w:r>
        <w:rPr>
          <w:w w:val="105"/>
        </w:rPr>
        <w:t>method</w:t>
      </w:r>
      <w:r>
        <w:rPr>
          <w:spacing w:val="13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buffer</w:t>
      </w:r>
    </w:p>
    <w:p>
      <w:pPr>
        <w:spacing w:after="0" w:line="276" w:lineRule="auto"/>
        <w:jc w:val="both"/>
        <w:sectPr>
          <w:pgSz w:w="12240" w:h="15840"/>
          <w:pgMar w:top="132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 w:line="273" w:lineRule="auto"/>
        <w:ind w:left="1005" w:right="225"/>
        <w:jc w:val="both"/>
      </w:pPr>
      <w:r>
        <w:rPr>
          <w:w w:val="105"/>
        </w:rPr>
        <w:t>size used for copying and whether to close the streams when the copy is complete. We close</w:t>
      </w:r>
      <w:r>
        <w:rPr>
          <w:spacing w:val="1"/>
          <w:w w:val="10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input</w:t>
      </w:r>
      <w:r>
        <w:rPr>
          <w:spacing w:val="-12"/>
        </w:rPr>
        <w:t xml:space="preserve"> </w:t>
      </w:r>
      <w:r>
        <w:t>stream</w:t>
      </w:r>
      <w:r>
        <w:rPr>
          <w:spacing w:val="-14"/>
        </w:rPr>
        <w:t xml:space="preserve"> </w:t>
      </w:r>
      <w:r>
        <w:t>ourselves,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System.out doesn’t</w:t>
      </w:r>
      <w:r>
        <w:rPr>
          <w:spacing w:val="-7"/>
        </w:rPr>
        <w:t xml:space="preserve"> </w:t>
      </w:r>
      <w:r>
        <w:t>need</w:t>
      </w:r>
      <w:r>
        <w:rPr>
          <w:spacing w:val="-1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closed.</w:t>
      </w:r>
    </w:p>
    <w:p>
      <w:pPr>
        <w:pStyle w:val="6"/>
        <w:spacing w:before="5"/>
        <w:rPr>
          <w:sz w:val="24"/>
        </w:rPr>
      </w:pPr>
    </w:p>
    <w:p>
      <w:pPr>
        <w:pStyle w:val="2"/>
        <w:jc w:val="both"/>
      </w:pPr>
      <w:bookmarkStart w:id="68" w:name="READING DATA USING THE FILESYSTEM API"/>
      <w:bookmarkEnd w:id="68"/>
      <w:r>
        <w:rPr>
          <w:spacing w:val="-1"/>
          <w:w w:val="90"/>
        </w:rPr>
        <w:t>READING DATA</w:t>
      </w:r>
      <w:r>
        <w:rPr>
          <w:spacing w:val="-2"/>
          <w:w w:val="90"/>
        </w:rPr>
        <w:t xml:space="preserve"> </w:t>
      </w:r>
      <w:r>
        <w:rPr>
          <w:spacing w:val="-1"/>
          <w:w w:val="90"/>
        </w:rPr>
        <w:t>USING</w:t>
      </w:r>
      <w:r>
        <w:rPr>
          <w:spacing w:val="-3"/>
          <w:w w:val="90"/>
        </w:rPr>
        <w:t xml:space="preserve"> </w:t>
      </w:r>
      <w:r>
        <w:rPr>
          <w:w w:val="90"/>
        </w:rPr>
        <w:t>THE</w:t>
      </w:r>
      <w:r>
        <w:rPr>
          <w:spacing w:val="-8"/>
          <w:w w:val="90"/>
        </w:rPr>
        <w:t xml:space="preserve"> </w:t>
      </w:r>
      <w:r>
        <w:rPr>
          <w:w w:val="90"/>
        </w:rPr>
        <w:t>FILESYSTEM</w:t>
      </w:r>
      <w:r>
        <w:rPr>
          <w:spacing w:val="1"/>
          <w:w w:val="90"/>
        </w:rPr>
        <w:t xml:space="preserve"> </w:t>
      </w:r>
      <w:r>
        <w:rPr>
          <w:w w:val="90"/>
        </w:rPr>
        <w:t>API</w:t>
      </w:r>
    </w:p>
    <w:p>
      <w:pPr>
        <w:pStyle w:val="6"/>
        <w:spacing w:before="8"/>
        <w:rPr>
          <w:b/>
          <w:sz w:val="27"/>
        </w:rPr>
      </w:pPr>
    </w:p>
    <w:p>
      <w:pPr>
        <w:pStyle w:val="6"/>
        <w:spacing w:line="276" w:lineRule="auto"/>
        <w:ind w:left="1005" w:right="217"/>
        <w:jc w:val="both"/>
      </w:pP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explained,</w:t>
      </w:r>
      <w:r>
        <w:rPr>
          <w:spacing w:val="1"/>
        </w:rPr>
        <w:t xml:space="preserve"> </w:t>
      </w:r>
      <w:r>
        <w:t>sometimes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impossible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set</w:t>
      </w:r>
      <w:r>
        <w:rPr>
          <w:spacing w:val="55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URLStreamHand</w:t>
      </w:r>
      <w:r>
        <w:rPr>
          <w:spacing w:val="1"/>
        </w:rPr>
        <w:t xml:space="preserve"> </w:t>
      </w:r>
      <w:r>
        <w:t>lerFactory for your application. In this case, you</w:t>
      </w:r>
      <w:r>
        <w:rPr>
          <w:spacing w:val="55"/>
        </w:rPr>
        <w:t xml:space="preserve"> </w:t>
      </w:r>
      <w:r>
        <w:t xml:space="preserve">will need to use the FileSystem  </w:t>
      </w:r>
      <w:r>
        <w:rPr>
          <w:spacing w:val="1"/>
        </w:rPr>
        <w:t xml:space="preserve"> </w:t>
      </w:r>
      <w:r>
        <w:t xml:space="preserve">API  </w:t>
      </w:r>
      <w:r>
        <w:rPr>
          <w:spacing w:val="1"/>
        </w:rPr>
        <w:t xml:space="preserve"> </w:t>
      </w:r>
      <w:r>
        <w:t>to open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input</w:t>
      </w:r>
      <w:r>
        <w:rPr>
          <w:spacing w:val="9"/>
        </w:rPr>
        <w:t xml:space="preserve"> </w:t>
      </w:r>
      <w:r>
        <w:t>stream</w:t>
      </w:r>
      <w:r>
        <w:rPr>
          <w:spacing w:val="2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file.</w:t>
      </w:r>
    </w:p>
    <w:p>
      <w:pPr>
        <w:pStyle w:val="6"/>
        <w:spacing w:before="4"/>
        <w:rPr>
          <w:sz w:val="24"/>
        </w:rPr>
      </w:pPr>
    </w:p>
    <w:p>
      <w:pPr>
        <w:pStyle w:val="6"/>
        <w:spacing w:before="1" w:line="276" w:lineRule="auto"/>
        <w:ind w:left="1003" w:right="217" w:firstLine="1"/>
        <w:jc w:val="both"/>
      </w:pPr>
      <w:r>
        <w:t>A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Hadoop</w:t>
      </w:r>
      <w:r>
        <w:rPr>
          <w:spacing w:val="56"/>
        </w:rPr>
        <w:t xml:space="preserve"> </w:t>
      </w:r>
      <w:r>
        <w:t>filesystem</w:t>
      </w:r>
      <w:r>
        <w:rPr>
          <w:spacing w:val="56"/>
        </w:rPr>
        <w:t xml:space="preserve"> </w:t>
      </w:r>
      <w:r>
        <w:t>is</w:t>
      </w:r>
      <w:r>
        <w:rPr>
          <w:spacing w:val="56"/>
        </w:rPr>
        <w:t xml:space="preserve"> </w:t>
      </w:r>
      <w:r>
        <w:t>represented</w:t>
      </w:r>
      <w:r>
        <w:rPr>
          <w:spacing w:val="56"/>
        </w:rPr>
        <w:t xml:space="preserve"> </w:t>
      </w:r>
      <w:r>
        <w:t>by</w:t>
      </w:r>
      <w:r>
        <w:rPr>
          <w:spacing w:val="56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Hadoop</w:t>
      </w:r>
      <w:r>
        <w:rPr>
          <w:spacing w:val="56"/>
        </w:rPr>
        <w:t xml:space="preserve"> </w:t>
      </w:r>
      <w:r>
        <w:t>Path</w:t>
      </w:r>
      <w:r>
        <w:rPr>
          <w:spacing w:val="56"/>
        </w:rPr>
        <w:t xml:space="preserve"> </w:t>
      </w:r>
      <w:r>
        <w:t>object</w:t>
      </w:r>
      <w:r>
        <w:rPr>
          <w:spacing w:val="56"/>
        </w:rPr>
        <w:t xml:space="preserve"> </w:t>
      </w:r>
      <w:r>
        <w:t>(and</w:t>
      </w:r>
      <w:r>
        <w:rPr>
          <w:spacing w:val="56"/>
        </w:rPr>
        <w:t xml:space="preserve"> </w:t>
      </w:r>
      <w:r>
        <w:t>not</w:t>
      </w:r>
      <w:r>
        <w:rPr>
          <w:spacing w:val="5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java.io.File  </w:t>
      </w:r>
      <w:r>
        <w:rPr>
          <w:spacing w:val="1"/>
        </w:rPr>
        <w:t xml:space="preserve"> </w:t>
      </w:r>
      <w:r>
        <w:t xml:space="preserve">object, since its semantics are too closely tied to the local filesystem).   </w:t>
      </w:r>
      <w:r>
        <w:rPr>
          <w:spacing w:val="1"/>
        </w:rPr>
        <w:t xml:space="preserve"> </w:t>
      </w:r>
      <w:r>
        <w:t>You can</w:t>
      </w:r>
      <w:r>
        <w:rPr>
          <w:spacing w:val="1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Path</w:t>
      </w:r>
      <w:r>
        <w:rPr>
          <w:spacing w:val="-10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Hadoop</w:t>
      </w:r>
      <w:r>
        <w:rPr>
          <w:spacing w:val="-1"/>
        </w:rPr>
        <w:t xml:space="preserve"> </w:t>
      </w:r>
      <w:r>
        <w:t>filesystem</w:t>
      </w:r>
      <w:r>
        <w:rPr>
          <w:spacing w:val="-6"/>
        </w:rPr>
        <w:t xml:space="preserve"> </w:t>
      </w:r>
      <w:r>
        <w:t>URI,</w:t>
      </w:r>
      <w:r>
        <w:rPr>
          <w:spacing w:val="3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hdfs://localhost/user/tom/ quangle.txt.</w:t>
      </w:r>
    </w:p>
    <w:p>
      <w:pPr>
        <w:pStyle w:val="6"/>
        <w:spacing w:before="7"/>
        <w:rPr>
          <w:sz w:val="24"/>
        </w:rPr>
      </w:pPr>
    </w:p>
    <w:p>
      <w:pPr>
        <w:pStyle w:val="6"/>
        <w:spacing w:before="1" w:line="276" w:lineRule="auto"/>
        <w:ind w:left="1006" w:right="213" w:hanging="1"/>
        <w:jc w:val="both"/>
      </w:pPr>
      <w:r>
        <w:t>FileSystem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filesystem</w:t>
      </w:r>
      <w:r>
        <w:rPr>
          <w:spacing w:val="1"/>
        </w:rPr>
        <w:t xml:space="preserve"> </w:t>
      </w:r>
      <w:r>
        <w:t>API,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retrieve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instance</w:t>
      </w:r>
      <w:r>
        <w:rPr>
          <w:spacing w:val="55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filesystem we want to use—HDFS in this case. There are several static factory methods</w:t>
      </w:r>
      <w:r>
        <w:rPr>
          <w:spacing w:val="5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getting</w:t>
      </w:r>
      <w:r>
        <w:rPr>
          <w:spacing w:val="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FileSystem</w:t>
      </w:r>
      <w:r>
        <w:rPr>
          <w:spacing w:val="7"/>
        </w:rPr>
        <w:t xml:space="preserve"> </w:t>
      </w:r>
      <w:r>
        <w:t>instance:</w:t>
      </w:r>
    </w:p>
    <w:p>
      <w:pPr>
        <w:pStyle w:val="6"/>
        <w:rPr>
          <w:sz w:val="24"/>
        </w:rPr>
      </w:pPr>
    </w:p>
    <w:p>
      <w:pPr>
        <w:pStyle w:val="6"/>
        <w:ind w:left="1005"/>
        <w:rPr>
          <w:rFonts w:ascii="Calibri"/>
        </w:rPr>
      </w:pPr>
      <w:r>
        <w:rPr>
          <w:rFonts w:ascii="Calibri"/>
          <w:w w:val="115"/>
        </w:rPr>
        <w:t>public</w:t>
      </w:r>
      <w:r>
        <w:rPr>
          <w:rFonts w:ascii="Calibri"/>
          <w:spacing w:val="-9"/>
          <w:w w:val="115"/>
        </w:rPr>
        <w:t xml:space="preserve"> </w:t>
      </w:r>
      <w:r>
        <w:rPr>
          <w:rFonts w:ascii="Calibri"/>
          <w:w w:val="115"/>
        </w:rPr>
        <w:t>static</w:t>
      </w:r>
      <w:r>
        <w:rPr>
          <w:rFonts w:ascii="Calibri"/>
          <w:spacing w:val="-11"/>
          <w:w w:val="115"/>
        </w:rPr>
        <w:t xml:space="preserve"> </w:t>
      </w:r>
      <w:r>
        <w:rPr>
          <w:rFonts w:ascii="Calibri"/>
          <w:w w:val="115"/>
        </w:rPr>
        <w:t>FileSystem</w:t>
      </w:r>
      <w:r>
        <w:rPr>
          <w:rFonts w:ascii="Calibri"/>
          <w:spacing w:val="-7"/>
          <w:w w:val="115"/>
        </w:rPr>
        <w:t xml:space="preserve"> </w:t>
      </w:r>
      <w:r>
        <w:rPr>
          <w:rFonts w:ascii="Calibri"/>
          <w:w w:val="115"/>
        </w:rPr>
        <w:t>get(Configuration</w:t>
      </w:r>
      <w:r>
        <w:rPr>
          <w:rFonts w:ascii="Calibri"/>
          <w:spacing w:val="-8"/>
          <w:w w:val="115"/>
        </w:rPr>
        <w:t xml:space="preserve"> </w:t>
      </w:r>
      <w:r>
        <w:rPr>
          <w:rFonts w:ascii="Calibri"/>
          <w:w w:val="115"/>
        </w:rPr>
        <w:t>conf)</w:t>
      </w:r>
      <w:r>
        <w:rPr>
          <w:rFonts w:ascii="Calibri"/>
          <w:spacing w:val="-8"/>
          <w:w w:val="115"/>
        </w:rPr>
        <w:t xml:space="preserve"> </w:t>
      </w:r>
      <w:r>
        <w:rPr>
          <w:rFonts w:ascii="Calibri"/>
          <w:w w:val="115"/>
        </w:rPr>
        <w:t>throws</w:t>
      </w:r>
      <w:r>
        <w:rPr>
          <w:rFonts w:ascii="Calibri"/>
          <w:spacing w:val="-12"/>
          <w:w w:val="115"/>
        </w:rPr>
        <w:t xml:space="preserve"> </w:t>
      </w:r>
      <w:r>
        <w:rPr>
          <w:rFonts w:ascii="Calibri"/>
          <w:w w:val="115"/>
        </w:rPr>
        <w:t>IOException</w:t>
      </w:r>
    </w:p>
    <w:p>
      <w:pPr>
        <w:pStyle w:val="6"/>
        <w:spacing w:before="8"/>
        <w:rPr>
          <w:rFonts w:ascii="Calibri"/>
          <w:sz w:val="19"/>
        </w:rPr>
      </w:pPr>
    </w:p>
    <w:p>
      <w:pPr>
        <w:pStyle w:val="6"/>
        <w:ind w:left="1005"/>
        <w:rPr>
          <w:rFonts w:ascii="Calibri"/>
        </w:rPr>
      </w:pPr>
      <w:r>
        <w:rPr>
          <w:rFonts w:ascii="Calibri"/>
          <w:w w:val="115"/>
        </w:rPr>
        <w:t>public</w:t>
      </w:r>
      <w:r>
        <w:rPr>
          <w:rFonts w:ascii="Calibri"/>
          <w:spacing w:val="33"/>
          <w:w w:val="115"/>
        </w:rPr>
        <w:t xml:space="preserve"> </w:t>
      </w:r>
      <w:r>
        <w:rPr>
          <w:rFonts w:ascii="Calibri"/>
          <w:w w:val="115"/>
        </w:rPr>
        <w:t>static</w:t>
      </w:r>
      <w:r>
        <w:rPr>
          <w:rFonts w:ascii="Calibri"/>
          <w:spacing w:val="30"/>
          <w:w w:val="115"/>
        </w:rPr>
        <w:t xml:space="preserve"> </w:t>
      </w:r>
      <w:r>
        <w:rPr>
          <w:rFonts w:ascii="Calibri"/>
          <w:w w:val="115"/>
        </w:rPr>
        <w:t>FileSystem</w:t>
      </w:r>
      <w:r>
        <w:rPr>
          <w:rFonts w:ascii="Calibri"/>
          <w:spacing w:val="33"/>
          <w:w w:val="115"/>
        </w:rPr>
        <w:t xml:space="preserve"> </w:t>
      </w:r>
      <w:r>
        <w:rPr>
          <w:rFonts w:ascii="Calibri"/>
          <w:w w:val="115"/>
        </w:rPr>
        <w:t>get(URI</w:t>
      </w:r>
      <w:r>
        <w:rPr>
          <w:rFonts w:ascii="Calibri"/>
          <w:spacing w:val="33"/>
          <w:w w:val="115"/>
        </w:rPr>
        <w:t xml:space="preserve"> </w:t>
      </w:r>
      <w:r>
        <w:rPr>
          <w:rFonts w:ascii="Calibri"/>
          <w:w w:val="115"/>
        </w:rPr>
        <w:t>uri,</w:t>
      </w:r>
      <w:r>
        <w:rPr>
          <w:rFonts w:ascii="Calibri"/>
          <w:spacing w:val="23"/>
          <w:w w:val="115"/>
        </w:rPr>
        <w:t xml:space="preserve"> </w:t>
      </w:r>
      <w:r>
        <w:rPr>
          <w:rFonts w:ascii="Calibri"/>
          <w:w w:val="115"/>
        </w:rPr>
        <w:t>Configuration</w:t>
      </w:r>
      <w:r>
        <w:rPr>
          <w:rFonts w:ascii="Calibri"/>
          <w:spacing w:val="29"/>
          <w:w w:val="115"/>
        </w:rPr>
        <w:t xml:space="preserve"> </w:t>
      </w:r>
      <w:r>
        <w:rPr>
          <w:rFonts w:ascii="Calibri"/>
          <w:w w:val="115"/>
        </w:rPr>
        <w:t>conf)</w:t>
      </w:r>
      <w:r>
        <w:rPr>
          <w:rFonts w:ascii="Calibri"/>
          <w:spacing w:val="28"/>
          <w:w w:val="115"/>
        </w:rPr>
        <w:t xml:space="preserve"> </w:t>
      </w:r>
      <w:r>
        <w:rPr>
          <w:rFonts w:ascii="Calibri"/>
          <w:w w:val="115"/>
        </w:rPr>
        <w:t>throws</w:t>
      </w:r>
      <w:r>
        <w:rPr>
          <w:rFonts w:ascii="Calibri"/>
          <w:spacing w:val="25"/>
          <w:w w:val="115"/>
        </w:rPr>
        <w:t xml:space="preserve"> </w:t>
      </w:r>
      <w:r>
        <w:rPr>
          <w:rFonts w:ascii="Calibri"/>
          <w:w w:val="115"/>
        </w:rPr>
        <w:t>IOException</w:t>
      </w:r>
    </w:p>
    <w:p>
      <w:pPr>
        <w:pStyle w:val="6"/>
        <w:spacing w:before="1"/>
        <w:rPr>
          <w:rFonts w:ascii="Calibri"/>
          <w:sz w:val="20"/>
        </w:rPr>
      </w:pPr>
    </w:p>
    <w:p>
      <w:pPr>
        <w:pStyle w:val="6"/>
        <w:spacing w:line="276" w:lineRule="auto"/>
        <w:ind w:left="1005"/>
        <w:rPr>
          <w:rFonts w:ascii="Calibri"/>
        </w:rPr>
      </w:pPr>
      <w:r>
        <w:rPr>
          <w:rFonts w:ascii="Calibri"/>
          <w:w w:val="115"/>
        </w:rPr>
        <w:t>public</w:t>
      </w:r>
      <w:r>
        <w:rPr>
          <w:rFonts w:ascii="Calibri"/>
          <w:spacing w:val="1"/>
          <w:w w:val="115"/>
        </w:rPr>
        <w:t xml:space="preserve"> </w:t>
      </w:r>
      <w:r>
        <w:rPr>
          <w:rFonts w:ascii="Calibri"/>
          <w:w w:val="115"/>
        </w:rPr>
        <w:t>static</w:t>
      </w:r>
      <w:r>
        <w:rPr>
          <w:rFonts w:ascii="Calibri"/>
          <w:spacing w:val="1"/>
          <w:w w:val="115"/>
        </w:rPr>
        <w:t xml:space="preserve"> </w:t>
      </w:r>
      <w:r>
        <w:rPr>
          <w:rFonts w:ascii="Calibri"/>
          <w:w w:val="115"/>
        </w:rPr>
        <w:t>FileSystem</w:t>
      </w:r>
      <w:r>
        <w:rPr>
          <w:rFonts w:ascii="Calibri"/>
          <w:spacing w:val="1"/>
          <w:w w:val="115"/>
        </w:rPr>
        <w:t xml:space="preserve"> </w:t>
      </w:r>
      <w:r>
        <w:rPr>
          <w:rFonts w:ascii="Calibri"/>
          <w:w w:val="115"/>
        </w:rPr>
        <w:t>get(URI</w:t>
      </w:r>
      <w:r>
        <w:rPr>
          <w:rFonts w:ascii="Calibri"/>
          <w:spacing w:val="1"/>
          <w:w w:val="115"/>
        </w:rPr>
        <w:t xml:space="preserve"> </w:t>
      </w:r>
      <w:r>
        <w:rPr>
          <w:rFonts w:ascii="Calibri"/>
          <w:w w:val="115"/>
        </w:rPr>
        <w:t>uri, Configuration</w:t>
      </w:r>
      <w:r>
        <w:rPr>
          <w:rFonts w:ascii="Calibri"/>
          <w:spacing w:val="1"/>
          <w:w w:val="115"/>
        </w:rPr>
        <w:t xml:space="preserve"> </w:t>
      </w:r>
      <w:r>
        <w:rPr>
          <w:rFonts w:ascii="Calibri"/>
          <w:w w:val="115"/>
        </w:rPr>
        <w:t>conf, String</w:t>
      </w:r>
      <w:r>
        <w:rPr>
          <w:rFonts w:ascii="Calibri"/>
          <w:spacing w:val="1"/>
          <w:w w:val="115"/>
        </w:rPr>
        <w:t xml:space="preserve"> </w:t>
      </w:r>
      <w:r>
        <w:rPr>
          <w:rFonts w:ascii="Calibri"/>
          <w:w w:val="115"/>
        </w:rPr>
        <w:t>user)</w:t>
      </w:r>
      <w:r>
        <w:rPr>
          <w:rFonts w:ascii="Calibri"/>
          <w:spacing w:val="1"/>
          <w:w w:val="115"/>
        </w:rPr>
        <w:t xml:space="preserve"> </w:t>
      </w:r>
      <w:r>
        <w:rPr>
          <w:rFonts w:ascii="Calibri"/>
          <w:w w:val="115"/>
        </w:rPr>
        <w:t>throws</w:t>
      </w:r>
      <w:r>
        <w:rPr>
          <w:rFonts w:ascii="Calibri"/>
          <w:spacing w:val="-55"/>
          <w:w w:val="115"/>
        </w:rPr>
        <w:t xml:space="preserve"> </w:t>
      </w:r>
      <w:r>
        <w:rPr>
          <w:rFonts w:ascii="Calibri"/>
          <w:w w:val="115"/>
        </w:rPr>
        <w:t>IOException</w:t>
      </w:r>
    </w:p>
    <w:p>
      <w:pPr>
        <w:pStyle w:val="6"/>
        <w:spacing w:before="11"/>
        <w:rPr>
          <w:rFonts w:ascii="Calibri"/>
        </w:rPr>
      </w:pPr>
    </w:p>
    <w:p>
      <w:pPr>
        <w:pStyle w:val="6"/>
        <w:spacing w:line="276" w:lineRule="auto"/>
        <w:ind w:left="1005" w:right="214" w:hanging="1"/>
        <w:jc w:val="both"/>
      </w:pPr>
      <w:r>
        <w:t>A</w:t>
      </w:r>
      <w:r>
        <w:rPr>
          <w:spacing w:val="1"/>
        </w:rPr>
        <w:t xml:space="preserve"> </w:t>
      </w:r>
      <w:r>
        <w:t>Configuration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encapsulates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server’s</w:t>
      </w:r>
      <w:r>
        <w:rPr>
          <w:spacing w:val="1"/>
        </w:rPr>
        <w:t xml:space="preserve"> </w:t>
      </w:r>
      <w:r>
        <w:t>configuration,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configuration files read from the classpath, such as conf/core-site.xml. The first method</w:t>
      </w:r>
      <w:r>
        <w:rPr>
          <w:spacing w:val="55"/>
        </w:rPr>
        <w:t xml:space="preserve"> </w:t>
      </w:r>
      <w:r>
        <w:t>returns</w:t>
      </w:r>
      <w:r>
        <w:rPr>
          <w:spacing w:val="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default</w:t>
      </w:r>
      <w:r>
        <w:rPr>
          <w:spacing w:val="23"/>
        </w:rPr>
        <w:t xml:space="preserve"> </w:t>
      </w:r>
      <w:r>
        <w:t>filesystem</w:t>
      </w:r>
      <w:r>
        <w:rPr>
          <w:spacing w:val="18"/>
        </w:rPr>
        <w:t xml:space="preserve"> </w:t>
      </w:r>
      <w:r>
        <w:t>(as</w:t>
      </w:r>
      <w:r>
        <w:rPr>
          <w:spacing w:val="23"/>
        </w:rPr>
        <w:t xml:space="preserve"> </w:t>
      </w:r>
      <w:r>
        <w:t>specified</w:t>
      </w:r>
      <w:r>
        <w:rPr>
          <w:spacing w:val="22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file</w:t>
      </w:r>
      <w:r>
        <w:rPr>
          <w:spacing w:val="20"/>
        </w:rPr>
        <w:t xml:space="preserve"> </w:t>
      </w:r>
      <w:r>
        <w:t>conf/core-site.xml,</w:t>
      </w:r>
      <w:r>
        <w:rPr>
          <w:spacing w:val="23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default</w:t>
      </w:r>
      <w:r>
        <w:rPr>
          <w:spacing w:val="24"/>
        </w:rPr>
        <w:t xml:space="preserve"> </w:t>
      </w:r>
      <w:r>
        <w:t>local</w:t>
      </w:r>
      <w:r>
        <w:rPr>
          <w:spacing w:val="22"/>
        </w:rPr>
        <w:t xml:space="preserve"> </w:t>
      </w:r>
      <w:r>
        <w:t>filesystem</w:t>
      </w:r>
      <w:r>
        <w:rPr>
          <w:spacing w:val="-52"/>
        </w:rPr>
        <w:t xml:space="preserve"> </w:t>
      </w:r>
      <w:r>
        <w:t>if not specified there). The second uses the given URI’s scheme and authority to determine the</w:t>
      </w:r>
      <w:r>
        <w:rPr>
          <w:spacing w:val="1"/>
        </w:rPr>
        <w:t xml:space="preserve"> </w:t>
      </w:r>
      <w:r>
        <w:t>filesystem to use,</w:t>
      </w:r>
      <w:r>
        <w:rPr>
          <w:spacing w:val="55"/>
        </w:rPr>
        <w:t xml:space="preserve"> </w:t>
      </w:r>
      <w:r>
        <w:t>falling back to the default filesystem if</w:t>
      </w:r>
      <w:r>
        <w:rPr>
          <w:spacing w:val="55"/>
        </w:rPr>
        <w:t xml:space="preserve"> </w:t>
      </w:r>
      <w:r>
        <w:t>no scheme is specified in the given</w:t>
      </w:r>
      <w:r>
        <w:rPr>
          <w:spacing w:val="1"/>
        </w:rPr>
        <w:t xml:space="preserve"> </w:t>
      </w:r>
      <w:r>
        <w:t>URI.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third</w:t>
      </w:r>
      <w:r>
        <w:rPr>
          <w:spacing w:val="-4"/>
        </w:rPr>
        <w:t xml:space="preserve"> </w:t>
      </w:r>
      <w:r>
        <w:t>retrieves the</w:t>
      </w:r>
      <w:r>
        <w:rPr>
          <w:spacing w:val="-9"/>
        </w:rPr>
        <w:t xml:space="preserve"> </w:t>
      </w:r>
      <w:r>
        <w:t>filesystem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user.</w:t>
      </w:r>
    </w:p>
    <w:p>
      <w:pPr>
        <w:pStyle w:val="6"/>
        <w:spacing w:before="3"/>
        <w:rPr>
          <w:sz w:val="24"/>
        </w:rPr>
      </w:pPr>
    </w:p>
    <w:p>
      <w:pPr>
        <w:pStyle w:val="6"/>
        <w:spacing w:line="273" w:lineRule="auto"/>
        <w:ind w:left="1005" w:right="221"/>
        <w:jc w:val="both"/>
      </w:pPr>
      <w:r>
        <w:t>In some cases, you may want to retrieve a local filesystem instance,</w:t>
      </w:r>
      <w:r>
        <w:rPr>
          <w:spacing w:val="55"/>
        </w:rPr>
        <w:t xml:space="preserve"> </w:t>
      </w:r>
      <w:r>
        <w:t>in which case you</w:t>
      </w:r>
      <w:r>
        <w:rPr>
          <w:spacing w:val="55"/>
        </w:rPr>
        <w:t xml:space="preserve"> </w:t>
      </w:r>
      <w:r>
        <w:t>can use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convenience</w:t>
      </w:r>
      <w:r>
        <w:rPr>
          <w:spacing w:val="10"/>
        </w:rPr>
        <w:t xml:space="preserve"> </w:t>
      </w:r>
      <w:r>
        <w:t>method,</w:t>
      </w:r>
      <w:r>
        <w:rPr>
          <w:spacing w:val="14"/>
        </w:rPr>
        <w:t xml:space="preserve"> </w:t>
      </w:r>
      <w:r>
        <w:t>getLocal():</w:t>
      </w:r>
    </w:p>
    <w:p>
      <w:pPr>
        <w:pStyle w:val="6"/>
        <w:spacing w:before="8"/>
        <w:rPr>
          <w:sz w:val="24"/>
        </w:rPr>
      </w:pPr>
    </w:p>
    <w:p>
      <w:pPr>
        <w:pStyle w:val="6"/>
        <w:ind w:left="1005"/>
        <w:rPr>
          <w:rFonts w:ascii="Calibri"/>
        </w:rPr>
      </w:pPr>
      <w:r>
        <w:rPr>
          <w:rFonts w:ascii="Calibri"/>
          <w:w w:val="115"/>
        </w:rPr>
        <w:t>public</w:t>
      </w:r>
      <w:r>
        <w:rPr>
          <w:rFonts w:ascii="Calibri"/>
          <w:spacing w:val="35"/>
          <w:w w:val="115"/>
        </w:rPr>
        <w:t xml:space="preserve"> </w:t>
      </w:r>
      <w:r>
        <w:rPr>
          <w:rFonts w:ascii="Calibri"/>
          <w:w w:val="115"/>
        </w:rPr>
        <w:t>static</w:t>
      </w:r>
      <w:r>
        <w:rPr>
          <w:rFonts w:ascii="Calibri"/>
          <w:spacing w:val="37"/>
          <w:w w:val="115"/>
        </w:rPr>
        <w:t xml:space="preserve"> </w:t>
      </w:r>
      <w:r>
        <w:rPr>
          <w:rFonts w:ascii="Calibri"/>
          <w:w w:val="115"/>
        </w:rPr>
        <w:t>LocalFileSystem</w:t>
      </w:r>
      <w:r>
        <w:rPr>
          <w:rFonts w:ascii="Calibri"/>
          <w:spacing w:val="35"/>
          <w:w w:val="115"/>
        </w:rPr>
        <w:t xml:space="preserve"> </w:t>
      </w:r>
      <w:r>
        <w:rPr>
          <w:rFonts w:ascii="Calibri"/>
          <w:w w:val="115"/>
        </w:rPr>
        <w:t>getLocal(Configuration</w:t>
      </w:r>
      <w:r>
        <w:rPr>
          <w:rFonts w:ascii="Calibri"/>
          <w:spacing w:val="33"/>
          <w:w w:val="115"/>
        </w:rPr>
        <w:t xml:space="preserve"> </w:t>
      </w:r>
      <w:r>
        <w:rPr>
          <w:rFonts w:ascii="Calibri"/>
          <w:w w:val="115"/>
        </w:rPr>
        <w:t>conf)</w:t>
      </w:r>
      <w:r>
        <w:rPr>
          <w:rFonts w:ascii="Calibri"/>
          <w:spacing w:val="33"/>
          <w:w w:val="115"/>
        </w:rPr>
        <w:t xml:space="preserve"> </w:t>
      </w:r>
      <w:r>
        <w:rPr>
          <w:rFonts w:ascii="Calibri"/>
          <w:w w:val="115"/>
        </w:rPr>
        <w:t>throws</w:t>
      </w:r>
      <w:r>
        <w:rPr>
          <w:rFonts w:ascii="Calibri"/>
          <w:spacing w:val="35"/>
          <w:w w:val="115"/>
        </w:rPr>
        <w:t xml:space="preserve"> </w:t>
      </w:r>
      <w:r>
        <w:rPr>
          <w:rFonts w:ascii="Calibri"/>
          <w:w w:val="115"/>
        </w:rPr>
        <w:t>IOException</w:t>
      </w:r>
    </w:p>
    <w:p>
      <w:pPr>
        <w:pStyle w:val="6"/>
        <w:spacing w:before="2"/>
        <w:rPr>
          <w:rFonts w:ascii="Calibri"/>
          <w:sz w:val="26"/>
        </w:rPr>
      </w:pPr>
    </w:p>
    <w:p>
      <w:pPr>
        <w:pStyle w:val="6"/>
        <w:spacing w:before="1" w:line="273" w:lineRule="auto"/>
        <w:ind w:left="1005" w:right="225"/>
        <w:jc w:val="both"/>
      </w:pPr>
      <w:r>
        <w:rPr>
          <w:w w:val="105"/>
        </w:rPr>
        <w:t>With a FileSystem instance in hand, we invoke an open() method to get the input stream for a</w:t>
      </w:r>
      <w:r>
        <w:rPr>
          <w:spacing w:val="-56"/>
          <w:w w:val="105"/>
        </w:rPr>
        <w:t xml:space="preserve"> </w:t>
      </w:r>
      <w:r>
        <w:rPr>
          <w:w w:val="105"/>
        </w:rPr>
        <w:t>file:</w:t>
      </w:r>
    </w:p>
    <w:p>
      <w:pPr>
        <w:pStyle w:val="6"/>
        <w:spacing w:before="7"/>
        <w:rPr>
          <w:sz w:val="24"/>
        </w:rPr>
      </w:pPr>
    </w:p>
    <w:p>
      <w:pPr>
        <w:pStyle w:val="6"/>
        <w:ind w:left="1005"/>
        <w:rPr>
          <w:rFonts w:ascii="Calibri"/>
        </w:rPr>
      </w:pPr>
      <w:r>
        <w:rPr>
          <w:rFonts w:ascii="Calibri"/>
          <w:w w:val="115"/>
        </w:rPr>
        <w:t>public</w:t>
      </w:r>
      <w:r>
        <w:rPr>
          <w:rFonts w:ascii="Calibri"/>
          <w:spacing w:val="36"/>
          <w:w w:val="115"/>
        </w:rPr>
        <w:t xml:space="preserve"> </w:t>
      </w:r>
      <w:r>
        <w:rPr>
          <w:rFonts w:ascii="Calibri"/>
          <w:w w:val="115"/>
        </w:rPr>
        <w:t>FSDataInputStream</w:t>
      </w:r>
      <w:r>
        <w:rPr>
          <w:rFonts w:ascii="Calibri"/>
          <w:spacing w:val="43"/>
          <w:w w:val="115"/>
        </w:rPr>
        <w:t xml:space="preserve"> </w:t>
      </w:r>
      <w:r>
        <w:rPr>
          <w:rFonts w:ascii="Calibri"/>
          <w:w w:val="115"/>
        </w:rPr>
        <w:t>open(Path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w w:val="115"/>
        </w:rPr>
        <w:t>f)</w:t>
      </w:r>
      <w:r>
        <w:rPr>
          <w:rFonts w:ascii="Calibri"/>
          <w:spacing w:val="45"/>
          <w:w w:val="115"/>
        </w:rPr>
        <w:t xml:space="preserve"> </w:t>
      </w:r>
      <w:r>
        <w:rPr>
          <w:rFonts w:ascii="Calibri"/>
          <w:w w:val="115"/>
        </w:rPr>
        <w:t>throws</w:t>
      </w:r>
      <w:r>
        <w:rPr>
          <w:rFonts w:ascii="Calibri"/>
          <w:spacing w:val="28"/>
          <w:w w:val="115"/>
        </w:rPr>
        <w:t xml:space="preserve"> </w:t>
      </w:r>
      <w:r>
        <w:rPr>
          <w:rFonts w:ascii="Calibri"/>
          <w:w w:val="115"/>
        </w:rPr>
        <w:t>IOException</w:t>
      </w:r>
    </w:p>
    <w:p>
      <w:pPr>
        <w:pStyle w:val="6"/>
        <w:spacing w:before="8"/>
        <w:rPr>
          <w:rFonts w:ascii="Calibri"/>
          <w:sz w:val="19"/>
        </w:rPr>
      </w:pPr>
    </w:p>
    <w:p>
      <w:pPr>
        <w:pStyle w:val="6"/>
        <w:tabs>
          <w:tab w:val="left" w:pos="1868"/>
          <w:tab w:val="left" w:pos="2955"/>
          <w:tab w:val="left" w:pos="5261"/>
          <w:tab w:val="left" w:pos="6596"/>
          <w:tab w:val="left" w:pos="7022"/>
          <w:tab w:val="left" w:pos="7527"/>
          <w:tab w:val="left" w:pos="8896"/>
        </w:tabs>
        <w:spacing w:line="278" w:lineRule="auto"/>
        <w:ind w:left="1005" w:right="263"/>
        <w:rPr>
          <w:rFonts w:ascii="Calibri"/>
        </w:rPr>
      </w:pPr>
      <w:r>
        <w:rPr>
          <w:rFonts w:ascii="Calibri"/>
          <w:w w:val="120"/>
        </w:rPr>
        <w:t>public</w:t>
      </w:r>
      <w:r>
        <w:rPr>
          <w:rFonts w:ascii="Calibri"/>
          <w:w w:val="120"/>
        </w:rPr>
        <w:tab/>
      </w:r>
      <w:r>
        <w:rPr>
          <w:rFonts w:ascii="Calibri"/>
          <w:w w:val="120"/>
        </w:rPr>
        <w:t>abstract</w:t>
      </w:r>
      <w:r>
        <w:rPr>
          <w:rFonts w:ascii="Calibri"/>
          <w:w w:val="120"/>
        </w:rPr>
        <w:tab/>
      </w:r>
      <w:r>
        <w:rPr>
          <w:rFonts w:ascii="Calibri"/>
          <w:w w:val="120"/>
        </w:rPr>
        <w:t>FSDataInputStream</w:t>
      </w:r>
      <w:r>
        <w:rPr>
          <w:rFonts w:ascii="Calibri"/>
          <w:w w:val="120"/>
        </w:rPr>
        <w:tab/>
      </w:r>
      <w:r>
        <w:rPr>
          <w:rFonts w:ascii="Calibri"/>
          <w:w w:val="120"/>
        </w:rPr>
        <w:t>open(Path</w:t>
      </w:r>
      <w:r>
        <w:rPr>
          <w:rFonts w:ascii="Calibri"/>
          <w:w w:val="120"/>
        </w:rPr>
        <w:tab/>
      </w:r>
      <w:r>
        <w:rPr>
          <w:rFonts w:ascii="Calibri"/>
          <w:w w:val="120"/>
        </w:rPr>
        <w:t>f,</w:t>
      </w:r>
      <w:r>
        <w:rPr>
          <w:rFonts w:ascii="Calibri"/>
          <w:w w:val="120"/>
        </w:rPr>
        <w:tab/>
      </w:r>
      <w:r>
        <w:rPr>
          <w:rFonts w:ascii="Calibri"/>
          <w:w w:val="120"/>
        </w:rPr>
        <w:t>int</w:t>
      </w:r>
      <w:r>
        <w:rPr>
          <w:rFonts w:ascii="Calibri"/>
          <w:w w:val="120"/>
        </w:rPr>
        <w:tab/>
      </w:r>
      <w:r>
        <w:rPr>
          <w:rFonts w:ascii="Calibri"/>
          <w:w w:val="120"/>
        </w:rPr>
        <w:t>bufferSize)</w:t>
      </w:r>
      <w:r>
        <w:rPr>
          <w:rFonts w:ascii="Calibri"/>
          <w:w w:val="120"/>
        </w:rPr>
        <w:tab/>
      </w:r>
      <w:r>
        <w:rPr>
          <w:rFonts w:ascii="Calibri"/>
          <w:spacing w:val="-1"/>
          <w:w w:val="115"/>
        </w:rPr>
        <w:t>throws</w:t>
      </w:r>
      <w:r>
        <w:rPr>
          <w:rFonts w:ascii="Calibri"/>
          <w:spacing w:val="-55"/>
          <w:w w:val="115"/>
        </w:rPr>
        <w:t xml:space="preserve"> </w:t>
      </w:r>
      <w:r>
        <w:rPr>
          <w:rFonts w:ascii="Calibri"/>
          <w:w w:val="120"/>
        </w:rPr>
        <w:t>IOException</w:t>
      </w:r>
    </w:p>
    <w:p>
      <w:pPr>
        <w:pStyle w:val="6"/>
        <w:spacing w:before="9"/>
        <w:rPr>
          <w:rFonts w:ascii="Calibri"/>
        </w:rPr>
      </w:pPr>
    </w:p>
    <w:p>
      <w:pPr>
        <w:pStyle w:val="6"/>
        <w:ind w:left="1005"/>
        <w:jc w:val="both"/>
      </w:pPr>
      <w:r>
        <w:t>The</w:t>
      </w:r>
      <w:r>
        <w:rPr>
          <w:spacing w:val="10"/>
        </w:rPr>
        <w:t xml:space="preserve"> </w:t>
      </w:r>
      <w:r>
        <w:t>first</w:t>
      </w:r>
      <w:r>
        <w:rPr>
          <w:spacing w:val="22"/>
        </w:rPr>
        <w:t xml:space="preserve"> </w:t>
      </w:r>
      <w:r>
        <w:t>method</w:t>
      </w:r>
      <w:r>
        <w:rPr>
          <w:spacing w:val="14"/>
        </w:rPr>
        <w:t xml:space="preserve"> </w:t>
      </w:r>
      <w:r>
        <w:t>uses</w:t>
      </w:r>
      <w:r>
        <w:rPr>
          <w:spacing w:val="14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default</w:t>
      </w:r>
      <w:r>
        <w:rPr>
          <w:spacing w:val="19"/>
        </w:rPr>
        <w:t xml:space="preserve"> </w:t>
      </w:r>
      <w:r>
        <w:t>buffer</w:t>
      </w:r>
      <w:r>
        <w:rPr>
          <w:spacing w:val="17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4</w:t>
      </w:r>
      <w:r>
        <w:rPr>
          <w:spacing w:val="14"/>
        </w:rPr>
        <w:t xml:space="preserve"> </w:t>
      </w:r>
      <w:r>
        <w:t>K.</w:t>
      </w:r>
    </w:p>
    <w:p>
      <w:pPr>
        <w:pStyle w:val="6"/>
        <w:spacing w:before="3"/>
        <w:rPr>
          <w:sz w:val="27"/>
        </w:rPr>
      </w:pPr>
    </w:p>
    <w:p>
      <w:pPr>
        <w:pStyle w:val="6"/>
        <w:ind w:left="1005"/>
        <w:jc w:val="both"/>
      </w:pPr>
      <w:r>
        <w:t>Putting</w:t>
      </w:r>
      <w:r>
        <w:rPr>
          <w:spacing w:val="14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together,</w:t>
      </w:r>
      <w:r>
        <w:rPr>
          <w:spacing w:val="31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rewrite</w:t>
      </w:r>
      <w:r>
        <w:rPr>
          <w:spacing w:val="24"/>
        </w:rPr>
        <w:t xml:space="preserve"> </w:t>
      </w:r>
      <w:r>
        <w:rPr>
          <w:color w:val="0000FF"/>
          <w:u w:val="single" w:color="0000FF"/>
        </w:rPr>
        <w:t>Example</w:t>
      </w:r>
      <w:r>
        <w:rPr>
          <w:color w:val="0000FF"/>
          <w:spacing w:val="19"/>
          <w:u w:val="single" w:color="0000FF"/>
        </w:rPr>
        <w:t xml:space="preserve"> </w:t>
      </w:r>
      <w:r>
        <w:rPr>
          <w:color w:val="0000FF"/>
          <w:u w:val="single" w:color="0000FF"/>
        </w:rPr>
        <w:t>3-1</w:t>
      </w:r>
      <w:r>
        <w:rPr>
          <w:color w:val="0000FF"/>
          <w:spacing w:val="22"/>
          <w:u w:val="single" w:color="0000FF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shown</w:t>
      </w:r>
      <w:r>
        <w:rPr>
          <w:spacing w:val="22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rPr>
          <w:color w:val="0000FF"/>
          <w:u w:val="single" w:color="0000FF"/>
        </w:rPr>
        <w:t>Example</w:t>
      </w:r>
      <w:r>
        <w:rPr>
          <w:color w:val="0000FF"/>
          <w:spacing w:val="19"/>
          <w:u w:val="single" w:color="0000FF"/>
        </w:rPr>
        <w:t xml:space="preserve"> </w:t>
      </w:r>
      <w:r>
        <w:rPr>
          <w:color w:val="0000FF"/>
          <w:u w:val="single" w:color="0000FF"/>
        </w:rPr>
        <w:t>3-2</w:t>
      </w:r>
      <w:r>
        <w:t>.</w:t>
      </w:r>
    </w:p>
    <w:p>
      <w:pPr>
        <w:spacing w:after="0"/>
        <w:jc w:val="both"/>
        <w:sectPr>
          <w:pgSz w:w="12240" w:h="15840"/>
          <w:pgMar w:top="132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25" w:line="271" w:lineRule="auto"/>
        <w:ind w:left="1004" w:right="220"/>
        <w:jc w:val="both"/>
        <w:rPr>
          <w:rFonts w:ascii="Calibri"/>
        </w:rPr>
      </w:pPr>
      <w:r>
        <w:rPr>
          <w:rFonts w:ascii="Calibri"/>
          <w:spacing w:val="-1"/>
        </w:rPr>
        <w:t>Example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1"/>
        </w:rPr>
        <w:t>3-2.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1"/>
        </w:rPr>
        <w:t>Displaying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1"/>
        </w:rPr>
        <w:t>files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1"/>
        </w:rPr>
        <w:t>from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1"/>
        </w:rPr>
        <w:t>a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1"/>
        </w:rPr>
        <w:t>Hadoop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"/>
        </w:rPr>
        <w:t>filesystem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1"/>
        </w:rPr>
        <w:t>on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1"/>
        </w:rPr>
        <w:t>standard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1"/>
        </w:rPr>
        <w:t>output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1"/>
        </w:rPr>
        <w:t>by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1"/>
        </w:rPr>
        <w:t>using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1"/>
        </w:rPr>
        <w:t>the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FileSystem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directly</w:t>
      </w:r>
    </w:p>
    <w:p>
      <w:pPr>
        <w:pStyle w:val="6"/>
        <w:rPr>
          <w:rFonts w:ascii="Calibri"/>
          <w:sz w:val="17"/>
        </w:rPr>
      </w:pPr>
    </w:p>
    <w:p>
      <w:pPr>
        <w:pStyle w:val="6"/>
        <w:ind w:left="1005"/>
        <w:rPr>
          <w:rFonts w:ascii="Calibri"/>
        </w:rPr>
      </w:pPr>
      <w:r>
        <w:rPr>
          <w:rFonts w:ascii="Calibri"/>
          <w:w w:val="125"/>
        </w:rPr>
        <w:t>public</w:t>
      </w:r>
      <w:r>
        <w:rPr>
          <w:rFonts w:ascii="Calibri"/>
          <w:spacing w:val="-6"/>
          <w:w w:val="125"/>
        </w:rPr>
        <w:t xml:space="preserve"> </w:t>
      </w:r>
      <w:r>
        <w:rPr>
          <w:rFonts w:ascii="Calibri"/>
          <w:w w:val="125"/>
        </w:rPr>
        <w:t>class</w:t>
      </w:r>
      <w:r>
        <w:rPr>
          <w:rFonts w:ascii="Calibri"/>
          <w:spacing w:val="-3"/>
          <w:w w:val="125"/>
        </w:rPr>
        <w:t xml:space="preserve"> </w:t>
      </w:r>
      <w:r>
        <w:rPr>
          <w:rFonts w:ascii="Calibri"/>
          <w:w w:val="125"/>
        </w:rPr>
        <w:t>FileSystemCat</w:t>
      </w:r>
      <w:r>
        <w:rPr>
          <w:rFonts w:ascii="Calibri"/>
          <w:spacing w:val="-3"/>
          <w:w w:val="125"/>
        </w:rPr>
        <w:t xml:space="preserve"> </w:t>
      </w:r>
      <w:r>
        <w:rPr>
          <w:rFonts w:ascii="Calibri"/>
          <w:w w:val="125"/>
        </w:rPr>
        <w:t>{</w:t>
      </w:r>
    </w:p>
    <w:p>
      <w:pPr>
        <w:pStyle w:val="6"/>
        <w:spacing w:before="8"/>
        <w:rPr>
          <w:rFonts w:ascii="Calibri"/>
          <w:sz w:val="19"/>
        </w:rPr>
      </w:pPr>
    </w:p>
    <w:p>
      <w:pPr>
        <w:pStyle w:val="6"/>
        <w:spacing w:before="1" w:line="453" w:lineRule="auto"/>
        <w:ind w:left="1005" w:hanging="1"/>
        <w:rPr>
          <w:rFonts w:ascii="Calibri"/>
        </w:rPr>
      </w:pPr>
      <w:r>
        <w:rPr>
          <w:rFonts w:ascii="Calibri"/>
          <w:w w:val="120"/>
        </w:rPr>
        <w:t>public</w:t>
      </w:r>
      <w:r>
        <w:rPr>
          <w:rFonts w:ascii="Calibri"/>
          <w:spacing w:val="21"/>
          <w:w w:val="120"/>
        </w:rPr>
        <w:t xml:space="preserve"> </w:t>
      </w:r>
      <w:r>
        <w:rPr>
          <w:rFonts w:ascii="Calibri"/>
          <w:w w:val="120"/>
        </w:rPr>
        <w:t>static</w:t>
      </w:r>
      <w:r>
        <w:rPr>
          <w:rFonts w:ascii="Calibri"/>
          <w:spacing w:val="22"/>
          <w:w w:val="120"/>
        </w:rPr>
        <w:t xml:space="preserve"> </w:t>
      </w:r>
      <w:r>
        <w:rPr>
          <w:rFonts w:ascii="Calibri"/>
          <w:w w:val="120"/>
        </w:rPr>
        <w:t>void</w:t>
      </w:r>
      <w:r>
        <w:rPr>
          <w:rFonts w:ascii="Calibri"/>
          <w:spacing w:val="23"/>
          <w:w w:val="120"/>
        </w:rPr>
        <w:t xml:space="preserve"> </w:t>
      </w:r>
      <w:r>
        <w:rPr>
          <w:rFonts w:ascii="Calibri"/>
          <w:w w:val="120"/>
        </w:rPr>
        <w:t>main(String[]</w:t>
      </w:r>
      <w:r>
        <w:rPr>
          <w:rFonts w:ascii="Calibri"/>
          <w:spacing w:val="27"/>
          <w:w w:val="120"/>
        </w:rPr>
        <w:t xml:space="preserve"> </w:t>
      </w:r>
      <w:r>
        <w:rPr>
          <w:rFonts w:ascii="Calibri"/>
          <w:w w:val="120"/>
        </w:rPr>
        <w:t>args)</w:t>
      </w:r>
      <w:r>
        <w:rPr>
          <w:rFonts w:ascii="Calibri"/>
          <w:spacing w:val="22"/>
          <w:w w:val="120"/>
        </w:rPr>
        <w:t xml:space="preserve"> </w:t>
      </w:r>
      <w:r>
        <w:rPr>
          <w:rFonts w:ascii="Calibri"/>
          <w:w w:val="120"/>
        </w:rPr>
        <w:t>throws</w:t>
      </w:r>
      <w:r>
        <w:rPr>
          <w:rFonts w:ascii="Calibri"/>
          <w:spacing w:val="19"/>
          <w:w w:val="120"/>
        </w:rPr>
        <w:t xml:space="preserve"> </w:t>
      </w:r>
      <w:r>
        <w:rPr>
          <w:rFonts w:ascii="Calibri"/>
          <w:w w:val="120"/>
        </w:rPr>
        <w:t>Exception</w:t>
      </w:r>
      <w:r>
        <w:rPr>
          <w:rFonts w:ascii="Calibri"/>
          <w:spacing w:val="27"/>
          <w:w w:val="120"/>
        </w:rPr>
        <w:t xml:space="preserve"> </w:t>
      </w:r>
      <w:r>
        <w:rPr>
          <w:rFonts w:ascii="Calibri"/>
          <w:w w:val="120"/>
        </w:rPr>
        <w:t>{</w:t>
      </w:r>
      <w:r>
        <w:rPr>
          <w:rFonts w:ascii="Calibri"/>
          <w:spacing w:val="27"/>
          <w:w w:val="120"/>
        </w:rPr>
        <w:t xml:space="preserve"> </w:t>
      </w:r>
      <w:r>
        <w:rPr>
          <w:rFonts w:ascii="Calibri"/>
          <w:w w:val="120"/>
        </w:rPr>
        <w:t>String</w:t>
      </w:r>
      <w:r>
        <w:rPr>
          <w:rFonts w:ascii="Calibri"/>
          <w:spacing w:val="25"/>
          <w:w w:val="120"/>
        </w:rPr>
        <w:t xml:space="preserve"> </w:t>
      </w:r>
      <w:r>
        <w:rPr>
          <w:rFonts w:ascii="Calibri"/>
          <w:w w:val="120"/>
        </w:rPr>
        <w:t>uri</w:t>
      </w:r>
      <w:r>
        <w:rPr>
          <w:rFonts w:ascii="Calibri"/>
          <w:spacing w:val="23"/>
          <w:w w:val="120"/>
        </w:rPr>
        <w:t xml:space="preserve"> </w:t>
      </w:r>
      <w:r>
        <w:rPr>
          <w:rFonts w:ascii="Calibri"/>
          <w:w w:val="120"/>
        </w:rPr>
        <w:t>=</w:t>
      </w:r>
      <w:r>
        <w:rPr>
          <w:rFonts w:ascii="Calibri"/>
          <w:spacing w:val="27"/>
          <w:w w:val="120"/>
        </w:rPr>
        <w:t xml:space="preserve"> </w:t>
      </w:r>
      <w:r>
        <w:rPr>
          <w:rFonts w:ascii="Calibri"/>
          <w:w w:val="120"/>
        </w:rPr>
        <w:t>args[0];</w:t>
      </w:r>
      <w:r>
        <w:rPr>
          <w:rFonts w:ascii="Calibri"/>
          <w:spacing w:val="-57"/>
          <w:w w:val="120"/>
        </w:rPr>
        <w:t xml:space="preserve"> </w:t>
      </w:r>
      <w:r>
        <w:rPr>
          <w:rFonts w:ascii="Calibri"/>
          <w:w w:val="120"/>
        </w:rPr>
        <w:t>Configuration</w:t>
      </w:r>
      <w:r>
        <w:rPr>
          <w:rFonts w:ascii="Calibri"/>
          <w:spacing w:val="-11"/>
          <w:w w:val="120"/>
        </w:rPr>
        <w:t xml:space="preserve"> </w:t>
      </w:r>
      <w:r>
        <w:rPr>
          <w:rFonts w:ascii="Calibri"/>
          <w:w w:val="120"/>
        </w:rPr>
        <w:t>conf</w:t>
      </w:r>
      <w:r>
        <w:rPr>
          <w:rFonts w:ascii="Calibri"/>
          <w:spacing w:val="-9"/>
          <w:w w:val="120"/>
        </w:rPr>
        <w:t xml:space="preserve"> </w:t>
      </w:r>
      <w:r>
        <w:rPr>
          <w:rFonts w:ascii="Calibri"/>
          <w:w w:val="120"/>
        </w:rPr>
        <w:t>=</w:t>
      </w:r>
      <w:r>
        <w:rPr>
          <w:rFonts w:ascii="Calibri"/>
          <w:spacing w:val="-7"/>
          <w:w w:val="120"/>
        </w:rPr>
        <w:t xml:space="preserve"> </w:t>
      </w:r>
      <w:r>
        <w:rPr>
          <w:rFonts w:ascii="Calibri"/>
          <w:w w:val="120"/>
        </w:rPr>
        <w:t>new</w:t>
      </w:r>
      <w:r>
        <w:rPr>
          <w:rFonts w:ascii="Calibri"/>
          <w:spacing w:val="-12"/>
          <w:w w:val="120"/>
        </w:rPr>
        <w:t xml:space="preserve"> </w:t>
      </w:r>
      <w:r>
        <w:rPr>
          <w:rFonts w:ascii="Calibri"/>
          <w:w w:val="120"/>
        </w:rPr>
        <w:t>Configuration();</w:t>
      </w:r>
    </w:p>
    <w:p>
      <w:pPr>
        <w:pStyle w:val="6"/>
        <w:spacing w:before="1" w:line="456" w:lineRule="auto"/>
        <w:ind w:left="1005" w:right="839"/>
        <w:rPr>
          <w:rFonts w:ascii="Calibri"/>
        </w:rPr>
      </w:pPr>
      <w:r>
        <w:rPr>
          <w:rFonts w:ascii="Calibri"/>
          <w:w w:val="115"/>
        </w:rPr>
        <w:t>FileSystem</w:t>
      </w:r>
      <w:r>
        <w:rPr>
          <w:rFonts w:ascii="Calibri"/>
          <w:spacing w:val="30"/>
          <w:w w:val="115"/>
        </w:rPr>
        <w:t xml:space="preserve"> </w:t>
      </w:r>
      <w:r>
        <w:rPr>
          <w:rFonts w:ascii="Calibri"/>
          <w:w w:val="115"/>
        </w:rPr>
        <w:t>fs</w:t>
      </w:r>
      <w:r>
        <w:rPr>
          <w:rFonts w:ascii="Calibri"/>
          <w:spacing w:val="30"/>
          <w:w w:val="115"/>
        </w:rPr>
        <w:t xml:space="preserve"> </w:t>
      </w:r>
      <w:r>
        <w:rPr>
          <w:rFonts w:ascii="Calibri"/>
          <w:w w:val="115"/>
        </w:rPr>
        <w:t>=</w:t>
      </w:r>
      <w:r>
        <w:rPr>
          <w:rFonts w:ascii="Calibri"/>
          <w:spacing w:val="24"/>
          <w:w w:val="115"/>
        </w:rPr>
        <w:t xml:space="preserve"> </w:t>
      </w:r>
      <w:r>
        <w:rPr>
          <w:rFonts w:ascii="Calibri"/>
          <w:w w:val="115"/>
        </w:rPr>
        <w:t>FileSystem.get(URI.create(uri),</w:t>
      </w:r>
      <w:r>
        <w:rPr>
          <w:rFonts w:ascii="Calibri"/>
          <w:spacing w:val="21"/>
          <w:w w:val="115"/>
        </w:rPr>
        <w:t xml:space="preserve"> </w:t>
      </w:r>
      <w:r>
        <w:rPr>
          <w:rFonts w:ascii="Calibri"/>
          <w:w w:val="115"/>
        </w:rPr>
        <w:t>conf);</w:t>
      </w:r>
      <w:r>
        <w:rPr>
          <w:rFonts w:ascii="Calibri"/>
          <w:spacing w:val="26"/>
          <w:w w:val="115"/>
        </w:rPr>
        <w:t xml:space="preserve"> </w:t>
      </w:r>
      <w:r>
        <w:rPr>
          <w:rFonts w:ascii="Calibri"/>
          <w:w w:val="115"/>
        </w:rPr>
        <w:t>InputStream</w:t>
      </w:r>
      <w:r>
        <w:rPr>
          <w:rFonts w:ascii="Calibri"/>
          <w:spacing w:val="50"/>
          <w:w w:val="115"/>
        </w:rPr>
        <w:t xml:space="preserve"> </w:t>
      </w:r>
      <w:r>
        <w:rPr>
          <w:rFonts w:ascii="Calibri"/>
          <w:w w:val="115"/>
        </w:rPr>
        <w:t>in</w:t>
      </w:r>
      <w:r>
        <w:rPr>
          <w:rFonts w:ascii="Calibri"/>
          <w:spacing w:val="28"/>
          <w:w w:val="115"/>
        </w:rPr>
        <w:t xml:space="preserve"> </w:t>
      </w:r>
      <w:r>
        <w:rPr>
          <w:rFonts w:ascii="Calibri"/>
          <w:w w:val="115"/>
        </w:rPr>
        <w:t>=</w:t>
      </w:r>
      <w:r>
        <w:rPr>
          <w:rFonts w:ascii="Calibri"/>
          <w:spacing w:val="30"/>
          <w:w w:val="115"/>
        </w:rPr>
        <w:t xml:space="preserve"> </w:t>
      </w:r>
      <w:r>
        <w:rPr>
          <w:rFonts w:ascii="Calibri"/>
          <w:w w:val="115"/>
        </w:rPr>
        <w:t>null;</w:t>
      </w:r>
      <w:r>
        <w:rPr>
          <w:rFonts w:ascii="Calibri"/>
          <w:spacing w:val="-54"/>
          <w:w w:val="115"/>
        </w:rPr>
        <w:t xml:space="preserve"> </w:t>
      </w:r>
      <w:r>
        <w:rPr>
          <w:rFonts w:ascii="Calibri"/>
          <w:w w:val="115"/>
        </w:rPr>
        <w:t>try</w:t>
      </w:r>
      <w:r>
        <w:rPr>
          <w:rFonts w:ascii="Calibri"/>
          <w:spacing w:val="16"/>
          <w:w w:val="115"/>
        </w:rPr>
        <w:t xml:space="preserve"> </w:t>
      </w:r>
      <w:r>
        <w:rPr>
          <w:rFonts w:ascii="Calibri"/>
          <w:w w:val="115"/>
        </w:rPr>
        <w:t>{</w:t>
      </w:r>
    </w:p>
    <w:p>
      <w:pPr>
        <w:pStyle w:val="6"/>
        <w:spacing w:before="3"/>
        <w:ind w:left="1005"/>
        <w:rPr>
          <w:rFonts w:ascii="Calibri"/>
        </w:rPr>
      </w:pPr>
      <w:r>
        <w:rPr>
          <w:rFonts w:ascii="Calibri"/>
          <w:w w:val="115"/>
        </w:rPr>
        <w:t>in</w:t>
      </w:r>
      <w:r>
        <w:rPr>
          <w:rFonts w:ascii="Calibri"/>
          <w:spacing w:val="21"/>
          <w:w w:val="115"/>
        </w:rPr>
        <w:t xml:space="preserve"> </w:t>
      </w:r>
      <w:r>
        <w:rPr>
          <w:rFonts w:ascii="Calibri"/>
          <w:w w:val="115"/>
        </w:rPr>
        <w:t>=</w:t>
      </w:r>
      <w:r>
        <w:rPr>
          <w:rFonts w:ascii="Calibri"/>
          <w:spacing w:val="36"/>
          <w:w w:val="115"/>
        </w:rPr>
        <w:t xml:space="preserve"> </w:t>
      </w:r>
      <w:r>
        <w:rPr>
          <w:rFonts w:ascii="Calibri"/>
          <w:w w:val="115"/>
        </w:rPr>
        <w:t>fs.open(new</w:t>
      </w:r>
      <w:r>
        <w:rPr>
          <w:rFonts w:ascii="Calibri"/>
          <w:spacing w:val="27"/>
          <w:w w:val="115"/>
        </w:rPr>
        <w:t xml:space="preserve"> </w:t>
      </w:r>
      <w:r>
        <w:rPr>
          <w:rFonts w:ascii="Calibri"/>
          <w:w w:val="115"/>
        </w:rPr>
        <w:t>Path(uri));</w:t>
      </w:r>
      <w:r>
        <w:rPr>
          <w:rFonts w:ascii="Calibri"/>
          <w:spacing w:val="18"/>
          <w:w w:val="115"/>
        </w:rPr>
        <w:t xml:space="preserve"> </w:t>
      </w:r>
      <w:r>
        <w:rPr>
          <w:rFonts w:ascii="Calibri"/>
          <w:w w:val="115"/>
        </w:rPr>
        <w:t>IOUtils.copyBytes(in,</w:t>
      </w:r>
      <w:r>
        <w:rPr>
          <w:rFonts w:ascii="Calibri"/>
          <w:spacing w:val="27"/>
          <w:w w:val="115"/>
        </w:rPr>
        <w:t xml:space="preserve"> </w:t>
      </w:r>
      <w:r>
        <w:rPr>
          <w:rFonts w:ascii="Calibri"/>
          <w:w w:val="115"/>
        </w:rPr>
        <w:t>System.out,</w:t>
      </w:r>
      <w:r>
        <w:rPr>
          <w:rFonts w:ascii="Calibri"/>
          <w:spacing w:val="24"/>
          <w:w w:val="115"/>
        </w:rPr>
        <w:t xml:space="preserve"> </w:t>
      </w:r>
      <w:r>
        <w:rPr>
          <w:rFonts w:ascii="Calibri"/>
          <w:w w:val="115"/>
        </w:rPr>
        <w:t>4096,</w:t>
      </w:r>
      <w:r>
        <w:rPr>
          <w:rFonts w:ascii="Calibri"/>
          <w:spacing w:val="31"/>
          <w:w w:val="115"/>
        </w:rPr>
        <w:t xml:space="preserve"> </w:t>
      </w:r>
      <w:r>
        <w:rPr>
          <w:rFonts w:ascii="Calibri"/>
          <w:w w:val="115"/>
        </w:rPr>
        <w:t>false);</w:t>
      </w:r>
    </w:p>
    <w:p>
      <w:pPr>
        <w:pStyle w:val="6"/>
        <w:spacing w:before="2"/>
        <w:rPr>
          <w:rFonts w:ascii="Calibri"/>
          <w:sz w:val="19"/>
        </w:rPr>
      </w:pPr>
    </w:p>
    <w:p>
      <w:pPr>
        <w:pStyle w:val="6"/>
        <w:ind w:left="1005"/>
        <w:rPr>
          <w:rFonts w:ascii="Calibri"/>
        </w:rPr>
      </w:pPr>
      <w:r>
        <w:rPr>
          <w:rFonts w:ascii="Calibri"/>
          <w:w w:val="130"/>
        </w:rPr>
        <w:t>}</w:t>
      </w:r>
      <w:r>
        <w:rPr>
          <w:rFonts w:ascii="Calibri"/>
          <w:spacing w:val="-4"/>
          <w:w w:val="130"/>
        </w:rPr>
        <w:t xml:space="preserve"> </w:t>
      </w:r>
      <w:r>
        <w:rPr>
          <w:rFonts w:ascii="Calibri"/>
          <w:w w:val="130"/>
        </w:rPr>
        <w:t>finally</w:t>
      </w:r>
      <w:r>
        <w:rPr>
          <w:rFonts w:ascii="Calibri"/>
          <w:spacing w:val="-1"/>
          <w:w w:val="130"/>
        </w:rPr>
        <w:t xml:space="preserve"> </w:t>
      </w:r>
      <w:r>
        <w:rPr>
          <w:rFonts w:ascii="Calibri"/>
          <w:w w:val="130"/>
        </w:rPr>
        <w:t>{</w:t>
      </w:r>
      <w:r>
        <w:rPr>
          <w:rFonts w:ascii="Calibri"/>
          <w:spacing w:val="1"/>
          <w:w w:val="130"/>
        </w:rPr>
        <w:t xml:space="preserve"> </w:t>
      </w:r>
      <w:r>
        <w:rPr>
          <w:rFonts w:ascii="Calibri"/>
          <w:w w:val="130"/>
        </w:rPr>
        <w:t>IOUtils.closeStream(in);</w:t>
      </w:r>
    </w:p>
    <w:p>
      <w:pPr>
        <w:pStyle w:val="6"/>
        <w:spacing w:before="8"/>
        <w:rPr>
          <w:rFonts w:ascii="Calibri"/>
          <w:sz w:val="19"/>
        </w:rPr>
      </w:pPr>
    </w:p>
    <w:p>
      <w:pPr>
        <w:spacing w:before="1"/>
        <w:ind w:left="1005" w:right="0" w:firstLine="0"/>
        <w:jc w:val="left"/>
        <w:rPr>
          <w:rFonts w:ascii="Calibri"/>
          <w:sz w:val="22"/>
        </w:rPr>
      </w:pPr>
      <w:r>
        <w:rPr>
          <w:rFonts w:ascii="Calibri"/>
          <w:w w:val="157"/>
          <w:sz w:val="22"/>
        </w:rPr>
        <w:t>}</w:t>
      </w:r>
    </w:p>
    <w:p>
      <w:pPr>
        <w:pStyle w:val="6"/>
        <w:spacing w:before="9"/>
        <w:rPr>
          <w:rFonts w:ascii="Calibri"/>
          <w:sz w:val="19"/>
        </w:rPr>
      </w:pPr>
    </w:p>
    <w:p>
      <w:pPr>
        <w:spacing w:before="0"/>
        <w:ind w:left="1005" w:right="0" w:firstLine="0"/>
        <w:jc w:val="left"/>
        <w:rPr>
          <w:rFonts w:ascii="Calibri"/>
          <w:sz w:val="22"/>
        </w:rPr>
      </w:pPr>
      <w:r>
        <w:rPr>
          <w:rFonts w:ascii="Calibri"/>
          <w:w w:val="157"/>
          <w:sz w:val="22"/>
        </w:rPr>
        <w:t>}</w:t>
      </w:r>
    </w:p>
    <w:p>
      <w:pPr>
        <w:pStyle w:val="6"/>
        <w:spacing w:before="3"/>
        <w:rPr>
          <w:rFonts w:ascii="Calibri"/>
          <w:sz w:val="26"/>
        </w:rPr>
      </w:pPr>
    </w:p>
    <w:p>
      <w:pPr>
        <w:spacing w:before="0"/>
        <w:ind w:left="1005" w:right="0" w:firstLine="0"/>
        <w:jc w:val="left"/>
        <w:rPr>
          <w:sz w:val="22"/>
        </w:rPr>
      </w:pPr>
      <w:r>
        <w:rPr>
          <w:w w:val="154"/>
          <w:sz w:val="22"/>
        </w:rPr>
        <w:t>}</w:t>
      </w:r>
    </w:p>
    <w:p>
      <w:pPr>
        <w:pStyle w:val="6"/>
        <w:spacing w:before="7"/>
        <w:rPr>
          <w:sz w:val="27"/>
        </w:rPr>
      </w:pPr>
    </w:p>
    <w:p>
      <w:pPr>
        <w:pStyle w:val="3"/>
        <w:ind w:left="1005"/>
      </w:pPr>
      <w:bookmarkStart w:id="69" w:name="FS Data Input Stream"/>
      <w:bookmarkEnd w:id="69"/>
      <w:r>
        <w:rPr>
          <w:w w:val="90"/>
        </w:rPr>
        <w:t>FS</w:t>
      </w:r>
      <w:r>
        <w:rPr>
          <w:spacing w:val="-7"/>
          <w:w w:val="90"/>
        </w:rPr>
        <w:t xml:space="preserve"> </w:t>
      </w:r>
      <w:r>
        <w:rPr>
          <w:w w:val="90"/>
        </w:rPr>
        <w:t>Data</w:t>
      </w:r>
      <w:r>
        <w:rPr>
          <w:spacing w:val="-6"/>
          <w:w w:val="90"/>
        </w:rPr>
        <w:t xml:space="preserve"> </w:t>
      </w:r>
      <w:r>
        <w:rPr>
          <w:w w:val="90"/>
        </w:rPr>
        <w:t>Input</w:t>
      </w:r>
      <w:r>
        <w:rPr>
          <w:spacing w:val="-5"/>
          <w:w w:val="90"/>
        </w:rPr>
        <w:t xml:space="preserve"> </w:t>
      </w:r>
      <w:r>
        <w:rPr>
          <w:w w:val="90"/>
        </w:rPr>
        <w:t>Stream</w:t>
      </w:r>
    </w:p>
    <w:p>
      <w:pPr>
        <w:pStyle w:val="6"/>
        <w:spacing w:before="124" w:line="276" w:lineRule="auto"/>
        <w:ind w:left="1004" w:right="224"/>
        <w:jc w:val="both"/>
        <w:rPr>
          <w:rFonts w:ascii="Calibri"/>
        </w:rPr>
      </w:pPr>
      <w:r>
        <w:rPr>
          <w:rFonts w:ascii="Calibri"/>
          <w:w w:val="110"/>
        </w:rPr>
        <w:t>The open() method on FileSystem actually returns a FSDataInputStream rather than a</w:t>
      </w:r>
      <w:r>
        <w:rPr>
          <w:rFonts w:ascii="Calibri"/>
          <w:spacing w:val="1"/>
          <w:w w:val="110"/>
        </w:rPr>
        <w:t xml:space="preserve"> </w:t>
      </w:r>
      <w:r>
        <w:rPr>
          <w:rFonts w:ascii="Calibri"/>
          <w:w w:val="110"/>
        </w:rPr>
        <w:t>standard</w:t>
      </w:r>
      <w:r>
        <w:rPr>
          <w:rFonts w:ascii="Calibri"/>
          <w:spacing w:val="1"/>
          <w:w w:val="110"/>
        </w:rPr>
        <w:t xml:space="preserve"> </w:t>
      </w:r>
      <w:r>
        <w:rPr>
          <w:rFonts w:ascii="Calibri"/>
          <w:w w:val="110"/>
        </w:rPr>
        <w:t>java.io</w:t>
      </w:r>
      <w:r>
        <w:rPr>
          <w:rFonts w:ascii="Calibri"/>
          <w:spacing w:val="1"/>
          <w:w w:val="110"/>
        </w:rPr>
        <w:t xml:space="preserve"> </w:t>
      </w:r>
      <w:r>
        <w:rPr>
          <w:rFonts w:ascii="Calibri"/>
          <w:w w:val="110"/>
        </w:rPr>
        <w:t>class.</w:t>
      </w:r>
      <w:r>
        <w:rPr>
          <w:rFonts w:ascii="Calibri"/>
          <w:spacing w:val="1"/>
          <w:w w:val="110"/>
        </w:rPr>
        <w:t xml:space="preserve"> </w:t>
      </w:r>
      <w:r>
        <w:rPr>
          <w:rFonts w:ascii="Calibri"/>
          <w:w w:val="110"/>
        </w:rPr>
        <w:t>This</w:t>
      </w:r>
      <w:r>
        <w:rPr>
          <w:rFonts w:ascii="Calibri"/>
          <w:spacing w:val="1"/>
          <w:w w:val="110"/>
        </w:rPr>
        <w:t xml:space="preserve"> </w:t>
      </w:r>
      <w:r>
        <w:rPr>
          <w:rFonts w:ascii="Calibri"/>
          <w:w w:val="110"/>
        </w:rPr>
        <w:t>class</w:t>
      </w:r>
      <w:r>
        <w:rPr>
          <w:rFonts w:ascii="Calibri"/>
          <w:spacing w:val="1"/>
          <w:w w:val="110"/>
        </w:rPr>
        <w:t xml:space="preserve"> </w:t>
      </w:r>
      <w:r>
        <w:rPr>
          <w:rFonts w:ascii="Calibri"/>
          <w:w w:val="110"/>
        </w:rPr>
        <w:t>is</w:t>
      </w:r>
      <w:r>
        <w:rPr>
          <w:rFonts w:ascii="Calibri"/>
          <w:spacing w:val="1"/>
          <w:w w:val="110"/>
        </w:rPr>
        <w:t xml:space="preserve"> </w:t>
      </w:r>
      <w:r>
        <w:rPr>
          <w:rFonts w:ascii="Calibri"/>
          <w:w w:val="110"/>
        </w:rPr>
        <w:t>a</w:t>
      </w:r>
      <w:r>
        <w:rPr>
          <w:rFonts w:ascii="Calibri"/>
          <w:spacing w:val="1"/>
          <w:w w:val="110"/>
        </w:rPr>
        <w:t xml:space="preserve"> </w:t>
      </w:r>
      <w:r>
        <w:rPr>
          <w:rFonts w:ascii="Calibri"/>
          <w:w w:val="110"/>
        </w:rPr>
        <w:t>specialization</w:t>
      </w:r>
      <w:r>
        <w:rPr>
          <w:rFonts w:ascii="Calibri"/>
          <w:spacing w:val="1"/>
          <w:w w:val="110"/>
        </w:rPr>
        <w:t xml:space="preserve"> </w:t>
      </w:r>
      <w:r>
        <w:rPr>
          <w:rFonts w:ascii="Calibri"/>
          <w:w w:val="110"/>
        </w:rPr>
        <w:t>of</w:t>
      </w:r>
      <w:r>
        <w:rPr>
          <w:rFonts w:ascii="Calibri"/>
          <w:spacing w:val="1"/>
          <w:w w:val="110"/>
        </w:rPr>
        <w:t xml:space="preserve"> </w:t>
      </w:r>
      <w:r>
        <w:rPr>
          <w:rFonts w:ascii="Calibri"/>
          <w:w w:val="110"/>
        </w:rPr>
        <w:t>java.io.DataInputStream</w:t>
      </w:r>
      <w:r>
        <w:rPr>
          <w:rFonts w:ascii="Calibri"/>
          <w:spacing w:val="1"/>
          <w:w w:val="110"/>
        </w:rPr>
        <w:t xml:space="preserve"> </w:t>
      </w:r>
      <w:r>
        <w:rPr>
          <w:rFonts w:ascii="Calibri"/>
          <w:w w:val="110"/>
        </w:rPr>
        <w:t>with</w:t>
      </w:r>
      <w:r>
        <w:rPr>
          <w:rFonts w:ascii="Calibri"/>
          <w:spacing w:val="-52"/>
          <w:w w:val="110"/>
        </w:rPr>
        <w:t xml:space="preserve"> </w:t>
      </w:r>
      <w:r>
        <w:rPr>
          <w:rFonts w:ascii="Calibri"/>
          <w:w w:val="110"/>
        </w:rPr>
        <w:t>support for</w:t>
      </w:r>
      <w:r>
        <w:rPr>
          <w:rFonts w:ascii="Calibri"/>
          <w:spacing w:val="-1"/>
          <w:w w:val="110"/>
        </w:rPr>
        <w:t xml:space="preserve"> </w:t>
      </w:r>
      <w:r>
        <w:rPr>
          <w:rFonts w:ascii="Calibri"/>
          <w:w w:val="110"/>
        </w:rPr>
        <w:t>random</w:t>
      </w:r>
      <w:r>
        <w:rPr>
          <w:rFonts w:ascii="Calibri"/>
          <w:spacing w:val="-4"/>
          <w:w w:val="110"/>
        </w:rPr>
        <w:t xml:space="preserve"> </w:t>
      </w:r>
      <w:r>
        <w:rPr>
          <w:rFonts w:ascii="Calibri"/>
          <w:w w:val="110"/>
        </w:rPr>
        <w:t>access,</w:t>
      </w:r>
      <w:r>
        <w:rPr>
          <w:rFonts w:ascii="Calibri"/>
          <w:spacing w:val="-4"/>
          <w:w w:val="110"/>
        </w:rPr>
        <w:t xml:space="preserve"> </w:t>
      </w:r>
      <w:r>
        <w:rPr>
          <w:rFonts w:ascii="Calibri"/>
          <w:w w:val="110"/>
        </w:rPr>
        <w:t>so</w:t>
      </w:r>
      <w:r>
        <w:rPr>
          <w:rFonts w:ascii="Calibri"/>
          <w:spacing w:val="-5"/>
          <w:w w:val="110"/>
        </w:rPr>
        <w:t xml:space="preserve"> </w:t>
      </w:r>
      <w:r>
        <w:rPr>
          <w:rFonts w:ascii="Calibri"/>
          <w:w w:val="110"/>
        </w:rPr>
        <w:t>you can read</w:t>
      </w:r>
      <w:r>
        <w:rPr>
          <w:rFonts w:ascii="Calibri"/>
          <w:spacing w:val="-1"/>
          <w:w w:val="110"/>
        </w:rPr>
        <w:t xml:space="preserve"> </w:t>
      </w:r>
      <w:r>
        <w:rPr>
          <w:rFonts w:ascii="Calibri"/>
          <w:w w:val="110"/>
        </w:rPr>
        <w:t>from</w:t>
      </w:r>
      <w:r>
        <w:rPr>
          <w:rFonts w:ascii="Calibri"/>
          <w:spacing w:val="2"/>
          <w:w w:val="110"/>
        </w:rPr>
        <w:t xml:space="preserve"> </w:t>
      </w:r>
      <w:r>
        <w:rPr>
          <w:rFonts w:ascii="Calibri"/>
          <w:w w:val="110"/>
        </w:rPr>
        <w:t>any</w:t>
      </w:r>
      <w:r>
        <w:rPr>
          <w:rFonts w:ascii="Calibri"/>
          <w:spacing w:val="-3"/>
          <w:w w:val="110"/>
        </w:rPr>
        <w:t xml:space="preserve"> </w:t>
      </w:r>
      <w:r>
        <w:rPr>
          <w:rFonts w:ascii="Calibri"/>
          <w:w w:val="110"/>
        </w:rPr>
        <w:t>part</w:t>
      </w:r>
      <w:r>
        <w:rPr>
          <w:rFonts w:ascii="Calibri"/>
          <w:spacing w:val="1"/>
          <w:w w:val="110"/>
        </w:rPr>
        <w:t xml:space="preserve"> </w:t>
      </w:r>
      <w:r>
        <w:rPr>
          <w:rFonts w:ascii="Calibri"/>
          <w:w w:val="110"/>
        </w:rPr>
        <w:t>of</w:t>
      </w:r>
      <w:r>
        <w:rPr>
          <w:rFonts w:ascii="Calibri"/>
          <w:spacing w:val="-1"/>
          <w:w w:val="110"/>
        </w:rPr>
        <w:t xml:space="preserve"> </w:t>
      </w:r>
      <w:r>
        <w:rPr>
          <w:rFonts w:ascii="Calibri"/>
          <w:w w:val="110"/>
        </w:rPr>
        <w:t>the</w:t>
      </w:r>
      <w:r>
        <w:rPr>
          <w:rFonts w:ascii="Calibri"/>
          <w:spacing w:val="-3"/>
          <w:w w:val="110"/>
        </w:rPr>
        <w:t xml:space="preserve"> </w:t>
      </w:r>
      <w:r>
        <w:rPr>
          <w:rFonts w:ascii="Calibri"/>
          <w:w w:val="110"/>
        </w:rPr>
        <w:t>stream:</w:t>
      </w:r>
    </w:p>
    <w:p>
      <w:pPr>
        <w:pStyle w:val="6"/>
        <w:spacing w:before="6"/>
        <w:rPr>
          <w:rFonts w:ascii="Calibri"/>
          <w:sz w:val="16"/>
        </w:rPr>
      </w:pPr>
    </w:p>
    <w:p>
      <w:pPr>
        <w:pStyle w:val="6"/>
        <w:ind w:left="1005"/>
        <w:rPr>
          <w:rFonts w:ascii="Calibri"/>
        </w:rPr>
      </w:pPr>
      <w:r>
        <w:rPr>
          <w:rFonts w:ascii="Calibri"/>
          <w:w w:val="105"/>
        </w:rPr>
        <w:t>package</w:t>
      </w:r>
      <w:r>
        <w:rPr>
          <w:rFonts w:ascii="Calibri"/>
          <w:spacing w:val="42"/>
          <w:w w:val="105"/>
        </w:rPr>
        <w:t xml:space="preserve"> </w:t>
      </w:r>
      <w:r>
        <w:rPr>
          <w:rFonts w:ascii="Calibri"/>
          <w:w w:val="105"/>
        </w:rPr>
        <w:t>org.apache.hadoop.fs;</w:t>
      </w:r>
    </w:p>
    <w:p>
      <w:pPr>
        <w:pStyle w:val="6"/>
        <w:spacing w:before="8"/>
        <w:rPr>
          <w:rFonts w:ascii="Calibri"/>
          <w:sz w:val="19"/>
        </w:rPr>
      </w:pPr>
    </w:p>
    <w:p>
      <w:pPr>
        <w:pStyle w:val="6"/>
        <w:spacing w:line="271" w:lineRule="auto"/>
        <w:ind w:left="1004" w:right="228"/>
        <w:jc w:val="both"/>
        <w:rPr>
          <w:rFonts w:ascii="Calibri"/>
        </w:rPr>
      </w:pPr>
      <w:r>
        <w:rPr>
          <w:rFonts w:ascii="Calibri"/>
          <w:w w:val="115"/>
        </w:rPr>
        <w:t>public</w:t>
      </w:r>
      <w:r>
        <w:rPr>
          <w:rFonts w:ascii="Calibri"/>
          <w:spacing w:val="1"/>
          <w:w w:val="115"/>
        </w:rPr>
        <w:t xml:space="preserve"> </w:t>
      </w:r>
      <w:r>
        <w:rPr>
          <w:rFonts w:ascii="Calibri"/>
          <w:w w:val="115"/>
        </w:rPr>
        <w:t>class</w:t>
      </w:r>
      <w:r>
        <w:rPr>
          <w:rFonts w:ascii="Calibri"/>
          <w:spacing w:val="1"/>
          <w:w w:val="115"/>
        </w:rPr>
        <w:t xml:space="preserve"> </w:t>
      </w:r>
      <w:r>
        <w:rPr>
          <w:rFonts w:ascii="Calibri"/>
          <w:w w:val="115"/>
        </w:rPr>
        <w:t>FSDataInputStream</w:t>
      </w:r>
      <w:r>
        <w:rPr>
          <w:rFonts w:ascii="Calibri"/>
          <w:spacing w:val="1"/>
          <w:w w:val="115"/>
        </w:rPr>
        <w:t xml:space="preserve"> </w:t>
      </w:r>
      <w:r>
        <w:rPr>
          <w:rFonts w:ascii="Calibri"/>
          <w:w w:val="115"/>
        </w:rPr>
        <w:t>extends</w:t>
      </w:r>
      <w:r>
        <w:rPr>
          <w:rFonts w:ascii="Calibri"/>
          <w:spacing w:val="1"/>
          <w:w w:val="115"/>
        </w:rPr>
        <w:t xml:space="preserve"> </w:t>
      </w:r>
      <w:r>
        <w:rPr>
          <w:rFonts w:ascii="Calibri"/>
          <w:w w:val="115"/>
        </w:rPr>
        <w:t>DataInputStream</w:t>
      </w:r>
      <w:r>
        <w:rPr>
          <w:rFonts w:ascii="Calibri"/>
          <w:spacing w:val="1"/>
          <w:w w:val="115"/>
        </w:rPr>
        <w:t xml:space="preserve"> </w:t>
      </w:r>
      <w:r>
        <w:rPr>
          <w:rFonts w:ascii="Calibri"/>
          <w:w w:val="115"/>
        </w:rPr>
        <w:t>implements</w:t>
      </w:r>
      <w:r>
        <w:rPr>
          <w:rFonts w:ascii="Calibri"/>
          <w:spacing w:val="1"/>
          <w:w w:val="115"/>
        </w:rPr>
        <w:t xml:space="preserve"> </w:t>
      </w:r>
      <w:r>
        <w:rPr>
          <w:rFonts w:ascii="Calibri"/>
          <w:w w:val="115"/>
        </w:rPr>
        <w:t>Seekable,</w:t>
      </w:r>
      <w:r>
        <w:rPr>
          <w:rFonts w:ascii="Calibri"/>
          <w:spacing w:val="1"/>
          <w:w w:val="115"/>
        </w:rPr>
        <w:t xml:space="preserve"> </w:t>
      </w:r>
      <w:r>
        <w:rPr>
          <w:rFonts w:ascii="Calibri"/>
          <w:w w:val="115"/>
        </w:rPr>
        <w:t>PositionedReadable</w:t>
      </w:r>
      <w:r>
        <w:rPr>
          <w:rFonts w:ascii="Calibri"/>
          <w:spacing w:val="9"/>
          <w:w w:val="115"/>
        </w:rPr>
        <w:t xml:space="preserve"> </w:t>
      </w:r>
      <w:r>
        <w:rPr>
          <w:rFonts w:ascii="Calibri"/>
          <w:w w:val="115"/>
        </w:rPr>
        <w:t>{</w:t>
      </w:r>
    </w:p>
    <w:p>
      <w:pPr>
        <w:pStyle w:val="6"/>
        <w:rPr>
          <w:rFonts w:ascii="Calibri"/>
          <w:sz w:val="17"/>
        </w:rPr>
      </w:pPr>
    </w:p>
    <w:p>
      <w:pPr>
        <w:pStyle w:val="6"/>
        <w:spacing w:before="1"/>
        <w:ind w:left="1005"/>
        <w:rPr>
          <w:rFonts w:ascii="Calibri"/>
        </w:rPr>
      </w:pPr>
      <w:r>
        <w:rPr>
          <w:rFonts w:ascii="Calibri"/>
          <w:w w:val="115"/>
        </w:rPr>
        <w:t>//</w:t>
      </w:r>
      <w:r>
        <w:rPr>
          <w:rFonts w:ascii="Calibri"/>
          <w:spacing w:val="-11"/>
          <w:w w:val="115"/>
        </w:rPr>
        <w:t xml:space="preserve"> </w:t>
      </w:r>
      <w:r>
        <w:rPr>
          <w:rFonts w:ascii="Calibri"/>
          <w:w w:val="115"/>
        </w:rPr>
        <w:t>implementation</w:t>
      </w:r>
      <w:r>
        <w:rPr>
          <w:rFonts w:ascii="Calibri"/>
          <w:spacing w:val="-10"/>
          <w:w w:val="115"/>
        </w:rPr>
        <w:t xml:space="preserve"> </w:t>
      </w:r>
      <w:r>
        <w:rPr>
          <w:rFonts w:ascii="Calibri"/>
          <w:w w:val="115"/>
        </w:rPr>
        <w:t>elided</w:t>
      </w:r>
    </w:p>
    <w:p>
      <w:pPr>
        <w:pStyle w:val="6"/>
        <w:spacing w:before="9"/>
        <w:rPr>
          <w:rFonts w:ascii="Calibri"/>
          <w:sz w:val="19"/>
        </w:rPr>
      </w:pPr>
    </w:p>
    <w:p>
      <w:pPr>
        <w:spacing w:before="0"/>
        <w:ind w:left="1005" w:right="0" w:firstLine="0"/>
        <w:jc w:val="left"/>
        <w:rPr>
          <w:rFonts w:ascii="Calibri"/>
          <w:sz w:val="22"/>
        </w:rPr>
      </w:pPr>
      <w:r>
        <w:rPr>
          <w:rFonts w:ascii="Calibri"/>
          <w:w w:val="157"/>
          <w:sz w:val="22"/>
        </w:rPr>
        <w:t>}</w:t>
      </w:r>
    </w:p>
    <w:p>
      <w:pPr>
        <w:pStyle w:val="6"/>
        <w:spacing w:before="3"/>
        <w:rPr>
          <w:rFonts w:ascii="Calibri"/>
          <w:sz w:val="26"/>
        </w:rPr>
      </w:pPr>
    </w:p>
    <w:p>
      <w:pPr>
        <w:pStyle w:val="6"/>
        <w:spacing w:line="278" w:lineRule="auto"/>
        <w:ind w:left="1005" w:hanging="1"/>
      </w:pPr>
      <w:r>
        <w:t>The</w:t>
      </w:r>
      <w:r>
        <w:rPr>
          <w:spacing w:val="37"/>
        </w:rPr>
        <w:t xml:space="preserve"> </w:t>
      </w:r>
      <w:r>
        <w:t>Seekable</w:t>
      </w:r>
      <w:r>
        <w:rPr>
          <w:spacing w:val="37"/>
        </w:rPr>
        <w:t xml:space="preserve"> </w:t>
      </w:r>
      <w:r>
        <w:t>interface</w:t>
      </w:r>
      <w:r>
        <w:rPr>
          <w:spacing w:val="37"/>
        </w:rPr>
        <w:t xml:space="preserve"> </w:t>
      </w:r>
      <w:r>
        <w:t>permits</w:t>
      </w:r>
      <w:r>
        <w:rPr>
          <w:spacing w:val="39"/>
        </w:rPr>
        <w:t xml:space="preserve"> </w:t>
      </w:r>
      <w:r>
        <w:t>seeking</w:t>
      </w:r>
      <w:r>
        <w:rPr>
          <w:spacing w:val="34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position</w:t>
      </w:r>
      <w:r>
        <w:rPr>
          <w:spacing w:val="39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file</w:t>
      </w:r>
      <w:r>
        <w:rPr>
          <w:spacing w:val="37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query</w:t>
      </w:r>
      <w:r>
        <w:rPr>
          <w:spacing w:val="46"/>
        </w:rPr>
        <w:t xml:space="preserve"> </w:t>
      </w:r>
      <w:r>
        <w:t>method</w:t>
      </w:r>
      <w:r>
        <w:rPr>
          <w:spacing w:val="40"/>
        </w:rPr>
        <w:t xml:space="preserve"> </w:t>
      </w:r>
      <w:r>
        <w:t>for</w:t>
      </w:r>
      <w:r>
        <w:rPr>
          <w:spacing w:val="43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current</w:t>
      </w:r>
      <w:r>
        <w:rPr>
          <w:spacing w:val="8"/>
        </w:rPr>
        <w:t xml:space="preserve"> </w:t>
      </w:r>
      <w:r>
        <w:t>offset</w:t>
      </w:r>
      <w:r>
        <w:rPr>
          <w:spacing w:val="14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start</w:t>
      </w:r>
      <w:r>
        <w:rPr>
          <w:spacing w:val="8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file</w:t>
      </w:r>
      <w:r>
        <w:rPr>
          <w:spacing w:val="6"/>
        </w:rPr>
        <w:t xml:space="preserve"> </w:t>
      </w:r>
      <w:r>
        <w:t>(getPos()):</w:t>
      </w:r>
    </w:p>
    <w:p>
      <w:pPr>
        <w:pStyle w:val="6"/>
        <w:rPr>
          <w:sz w:val="24"/>
        </w:rPr>
      </w:pPr>
    </w:p>
    <w:p>
      <w:pPr>
        <w:pStyle w:val="6"/>
        <w:ind w:left="1005"/>
        <w:rPr>
          <w:rFonts w:ascii="Calibri"/>
        </w:rPr>
      </w:pPr>
      <w:r>
        <w:rPr>
          <w:rFonts w:ascii="Calibri"/>
          <w:w w:val="130"/>
        </w:rPr>
        <w:t>public</w:t>
      </w:r>
      <w:r>
        <w:rPr>
          <w:rFonts w:ascii="Calibri"/>
          <w:spacing w:val="-8"/>
          <w:w w:val="130"/>
        </w:rPr>
        <w:t xml:space="preserve"> </w:t>
      </w:r>
      <w:r>
        <w:rPr>
          <w:rFonts w:ascii="Calibri"/>
          <w:w w:val="130"/>
        </w:rPr>
        <w:t>interface</w:t>
      </w:r>
      <w:r>
        <w:rPr>
          <w:rFonts w:ascii="Calibri"/>
          <w:spacing w:val="-7"/>
          <w:w w:val="130"/>
        </w:rPr>
        <w:t xml:space="preserve"> </w:t>
      </w:r>
      <w:r>
        <w:rPr>
          <w:rFonts w:ascii="Calibri"/>
          <w:w w:val="130"/>
        </w:rPr>
        <w:t>Seekable</w:t>
      </w:r>
      <w:r>
        <w:rPr>
          <w:rFonts w:ascii="Calibri"/>
          <w:spacing w:val="-6"/>
          <w:w w:val="130"/>
        </w:rPr>
        <w:t xml:space="preserve"> </w:t>
      </w:r>
      <w:r>
        <w:rPr>
          <w:rFonts w:ascii="Calibri"/>
          <w:w w:val="130"/>
        </w:rPr>
        <w:t>{</w:t>
      </w:r>
    </w:p>
    <w:p>
      <w:pPr>
        <w:pStyle w:val="6"/>
        <w:spacing w:before="10"/>
        <w:rPr>
          <w:rFonts w:ascii="Calibri"/>
          <w:sz w:val="19"/>
        </w:rPr>
      </w:pPr>
    </w:p>
    <w:p>
      <w:pPr>
        <w:pStyle w:val="6"/>
        <w:ind w:left="1005"/>
        <w:rPr>
          <w:rFonts w:ascii="Calibri"/>
        </w:rPr>
      </w:pPr>
      <w:r>
        <w:rPr>
          <w:rFonts w:ascii="Calibri"/>
          <w:w w:val="115"/>
        </w:rPr>
        <w:t>void</w:t>
      </w:r>
      <w:r>
        <w:rPr>
          <w:rFonts w:ascii="Calibri"/>
          <w:spacing w:val="-5"/>
          <w:w w:val="115"/>
        </w:rPr>
        <w:t xml:space="preserve"> </w:t>
      </w:r>
      <w:r>
        <w:rPr>
          <w:rFonts w:ascii="Calibri"/>
          <w:w w:val="115"/>
        </w:rPr>
        <w:t>seek(long</w:t>
      </w:r>
      <w:r>
        <w:rPr>
          <w:rFonts w:ascii="Calibri"/>
          <w:spacing w:val="-11"/>
          <w:w w:val="115"/>
        </w:rPr>
        <w:t xml:space="preserve"> </w:t>
      </w:r>
      <w:r>
        <w:rPr>
          <w:rFonts w:ascii="Calibri"/>
          <w:w w:val="115"/>
        </w:rPr>
        <w:t>pos)</w:t>
      </w:r>
      <w:r>
        <w:rPr>
          <w:rFonts w:ascii="Calibri"/>
          <w:spacing w:val="-8"/>
          <w:w w:val="115"/>
        </w:rPr>
        <w:t xml:space="preserve"> </w:t>
      </w:r>
      <w:r>
        <w:rPr>
          <w:rFonts w:ascii="Calibri"/>
          <w:w w:val="115"/>
        </w:rPr>
        <w:t>throws</w:t>
      </w:r>
      <w:r>
        <w:rPr>
          <w:rFonts w:ascii="Calibri"/>
          <w:spacing w:val="-10"/>
          <w:w w:val="115"/>
        </w:rPr>
        <w:t xml:space="preserve"> </w:t>
      </w:r>
      <w:r>
        <w:rPr>
          <w:rFonts w:ascii="Calibri"/>
          <w:w w:val="115"/>
        </w:rPr>
        <w:t>IOException;</w:t>
      </w:r>
      <w:r>
        <w:rPr>
          <w:rFonts w:ascii="Calibri"/>
          <w:spacing w:val="-8"/>
          <w:w w:val="115"/>
        </w:rPr>
        <w:t xml:space="preserve"> </w:t>
      </w:r>
      <w:r>
        <w:rPr>
          <w:rFonts w:ascii="Calibri"/>
          <w:w w:val="115"/>
        </w:rPr>
        <w:t>long</w:t>
      </w:r>
      <w:r>
        <w:rPr>
          <w:rFonts w:ascii="Calibri"/>
          <w:spacing w:val="-11"/>
          <w:w w:val="115"/>
        </w:rPr>
        <w:t xml:space="preserve"> </w:t>
      </w:r>
      <w:r>
        <w:rPr>
          <w:rFonts w:ascii="Calibri"/>
          <w:w w:val="115"/>
        </w:rPr>
        <w:t>getPos()</w:t>
      </w:r>
      <w:r>
        <w:rPr>
          <w:rFonts w:ascii="Calibri"/>
          <w:spacing w:val="-9"/>
          <w:w w:val="115"/>
        </w:rPr>
        <w:t xml:space="preserve"> </w:t>
      </w:r>
      <w:r>
        <w:rPr>
          <w:rFonts w:ascii="Calibri"/>
          <w:w w:val="115"/>
        </w:rPr>
        <w:t>throws</w:t>
      </w:r>
      <w:r>
        <w:rPr>
          <w:rFonts w:ascii="Calibri"/>
          <w:spacing w:val="-10"/>
          <w:w w:val="115"/>
        </w:rPr>
        <w:t xml:space="preserve"> </w:t>
      </w:r>
      <w:r>
        <w:rPr>
          <w:rFonts w:ascii="Calibri"/>
          <w:w w:val="115"/>
        </w:rPr>
        <w:t>IOException;</w:t>
      </w:r>
    </w:p>
    <w:p>
      <w:pPr>
        <w:pStyle w:val="6"/>
        <w:spacing w:before="8"/>
        <w:rPr>
          <w:rFonts w:ascii="Calibri"/>
          <w:sz w:val="19"/>
        </w:rPr>
      </w:pPr>
    </w:p>
    <w:p>
      <w:pPr>
        <w:spacing w:before="0"/>
        <w:ind w:left="1005" w:right="0" w:firstLine="0"/>
        <w:jc w:val="left"/>
        <w:rPr>
          <w:rFonts w:ascii="Calibri"/>
          <w:sz w:val="22"/>
        </w:rPr>
      </w:pPr>
      <w:r>
        <w:rPr>
          <w:rFonts w:ascii="Calibri"/>
          <w:w w:val="157"/>
          <w:sz w:val="22"/>
        </w:rPr>
        <w:t>}</w:t>
      </w:r>
    </w:p>
    <w:p>
      <w:pPr>
        <w:pStyle w:val="6"/>
        <w:spacing w:before="4"/>
        <w:rPr>
          <w:rFonts w:ascii="Calibri"/>
          <w:sz w:val="26"/>
        </w:rPr>
      </w:pPr>
    </w:p>
    <w:p>
      <w:pPr>
        <w:pStyle w:val="6"/>
        <w:spacing w:line="271" w:lineRule="auto"/>
        <w:ind w:left="1004"/>
      </w:pPr>
      <w:r>
        <w:rPr>
          <w:w w:val="105"/>
        </w:rPr>
        <w:t>Calling seek() with a position that is greater than the length of the file will result in an</w:t>
      </w:r>
      <w:r>
        <w:rPr>
          <w:spacing w:val="1"/>
          <w:w w:val="105"/>
        </w:rPr>
        <w:t xml:space="preserve"> </w:t>
      </w:r>
      <w:r>
        <w:rPr>
          <w:w w:val="105"/>
        </w:rPr>
        <w:t>IOException.</w:t>
      </w:r>
      <w:r>
        <w:rPr>
          <w:spacing w:val="23"/>
          <w:w w:val="105"/>
        </w:rPr>
        <w:t xml:space="preserve"> </w:t>
      </w:r>
      <w:r>
        <w:rPr>
          <w:w w:val="105"/>
        </w:rPr>
        <w:t>Unlike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skip()</w:t>
      </w:r>
      <w:r>
        <w:rPr>
          <w:spacing w:val="26"/>
          <w:w w:val="105"/>
        </w:rPr>
        <w:t xml:space="preserve"> </w:t>
      </w:r>
      <w:r>
        <w:rPr>
          <w:w w:val="105"/>
        </w:rPr>
        <w:t>method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java.io.InputStream</w:t>
      </w:r>
      <w:r>
        <w:rPr>
          <w:spacing w:val="41"/>
          <w:w w:val="105"/>
        </w:rPr>
        <w:t xml:space="preserve"> </w:t>
      </w:r>
      <w:r>
        <w:rPr>
          <w:w w:val="105"/>
        </w:rPr>
        <w:t>that</w:t>
      </w:r>
      <w:r>
        <w:rPr>
          <w:spacing w:val="23"/>
          <w:w w:val="105"/>
        </w:rPr>
        <w:t xml:space="preserve"> </w:t>
      </w:r>
      <w:r>
        <w:rPr>
          <w:w w:val="105"/>
        </w:rPr>
        <w:t>positions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stream</w:t>
      </w:r>
      <w:r>
        <w:rPr>
          <w:spacing w:val="24"/>
          <w:w w:val="105"/>
        </w:rPr>
        <w:t xml:space="preserve"> </w:t>
      </w:r>
      <w:r>
        <w:rPr>
          <w:w w:val="105"/>
        </w:rPr>
        <w:t>at</w:t>
      </w:r>
    </w:p>
    <w:p>
      <w:pPr>
        <w:spacing w:after="0" w:line="271" w:lineRule="auto"/>
        <w:sectPr>
          <w:pgSz w:w="12240" w:h="15840"/>
          <w:pgMar w:top="136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 w:line="273" w:lineRule="auto"/>
        <w:ind w:left="1004" w:right="263"/>
      </w:pP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point</w:t>
      </w:r>
      <w:r>
        <w:rPr>
          <w:spacing w:val="17"/>
          <w:w w:val="105"/>
        </w:rPr>
        <w:t xml:space="preserve"> </w:t>
      </w:r>
      <w:r>
        <w:rPr>
          <w:w w:val="105"/>
        </w:rPr>
        <w:t>later</w:t>
      </w:r>
      <w:r>
        <w:rPr>
          <w:spacing w:val="21"/>
          <w:w w:val="105"/>
        </w:rPr>
        <w:t xml:space="preserve"> </w:t>
      </w:r>
      <w:r>
        <w:rPr>
          <w:w w:val="105"/>
        </w:rPr>
        <w:t>than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current</w:t>
      </w:r>
      <w:r>
        <w:rPr>
          <w:spacing w:val="19"/>
          <w:w w:val="105"/>
        </w:rPr>
        <w:t xml:space="preserve"> </w:t>
      </w:r>
      <w:r>
        <w:rPr>
          <w:w w:val="105"/>
        </w:rPr>
        <w:t>position,</w:t>
      </w:r>
      <w:r>
        <w:rPr>
          <w:spacing w:val="22"/>
          <w:w w:val="105"/>
        </w:rPr>
        <w:t xml:space="preserve"> </w:t>
      </w:r>
      <w:r>
        <w:rPr>
          <w:w w:val="105"/>
        </w:rPr>
        <w:t>seek()</w:t>
      </w:r>
      <w:r>
        <w:rPr>
          <w:spacing w:val="39"/>
          <w:w w:val="105"/>
        </w:rPr>
        <w:t xml:space="preserve"> </w:t>
      </w:r>
      <w:r>
        <w:rPr>
          <w:w w:val="105"/>
        </w:rPr>
        <w:t>can</w:t>
      </w:r>
      <w:r>
        <w:rPr>
          <w:spacing w:val="20"/>
          <w:w w:val="105"/>
        </w:rPr>
        <w:t xml:space="preserve"> </w:t>
      </w:r>
      <w:r>
        <w:rPr>
          <w:w w:val="105"/>
        </w:rPr>
        <w:t>move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an</w:t>
      </w:r>
      <w:r>
        <w:rPr>
          <w:spacing w:val="19"/>
          <w:w w:val="105"/>
        </w:rPr>
        <w:t xml:space="preserve"> </w:t>
      </w:r>
      <w:r>
        <w:rPr>
          <w:w w:val="105"/>
        </w:rPr>
        <w:t>arbitrary,</w:t>
      </w:r>
      <w:r>
        <w:rPr>
          <w:spacing w:val="22"/>
          <w:w w:val="105"/>
        </w:rPr>
        <w:t xml:space="preserve"> </w:t>
      </w:r>
      <w:r>
        <w:rPr>
          <w:w w:val="105"/>
        </w:rPr>
        <w:t>ab-</w:t>
      </w:r>
      <w:r>
        <w:rPr>
          <w:spacing w:val="30"/>
          <w:w w:val="105"/>
        </w:rPr>
        <w:t xml:space="preserve"> </w:t>
      </w:r>
      <w:r>
        <w:rPr>
          <w:w w:val="105"/>
        </w:rPr>
        <w:t>solute</w:t>
      </w:r>
      <w:r>
        <w:rPr>
          <w:spacing w:val="27"/>
          <w:w w:val="105"/>
        </w:rPr>
        <w:t xml:space="preserve"> </w:t>
      </w:r>
      <w:r>
        <w:rPr>
          <w:w w:val="105"/>
        </w:rPr>
        <w:t>position</w:t>
      </w:r>
      <w:r>
        <w:rPr>
          <w:spacing w:val="-54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w w:val="105"/>
        </w:rPr>
        <w:t>file.</w:t>
      </w:r>
    </w:p>
    <w:p>
      <w:pPr>
        <w:pStyle w:val="6"/>
        <w:spacing w:before="5"/>
        <w:rPr>
          <w:sz w:val="24"/>
        </w:rPr>
      </w:pPr>
    </w:p>
    <w:p>
      <w:pPr>
        <w:pStyle w:val="6"/>
        <w:spacing w:line="278" w:lineRule="auto"/>
        <w:ind w:left="1005"/>
      </w:pPr>
      <w:r>
        <w:rPr>
          <w:color w:val="0000FF"/>
          <w:u w:val="single" w:color="0000FF"/>
        </w:rPr>
        <w:t>Example</w:t>
      </w:r>
      <w:r>
        <w:rPr>
          <w:color w:val="0000FF"/>
          <w:spacing w:val="12"/>
          <w:u w:val="single" w:color="0000FF"/>
        </w:rPr>
        <w:t xml:space="preserve"> </w:t>
      </w:r>
      <w:r>
        <w:rPr>
          <w:color w:val="0000FF"/>
          <w:u w:val="single" w:color="0000FF"/>
        </w:rPr>
        <w:t>3-3</w:t>
      </w:r>
      <w:r>
        <w:rPr>
          <w:color w:val="0000FF"/>
          <w:spacing w:val="14"/>
          <w:u w:val="single" w:color="0000FF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simple</w:t>
      </w:r>
      <w:r>
        <w:rPr>
          <w:spacing w:val="18"/>
        </w:rPr>
        <w:t xml:space="preserve"> </w:t>
      </w:r>
      <w:r>
        <w:t>extension</w:t>
      </w:r>
      <w:r>
        <w:rPr>
          <w:spacing w:val="15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color w:val="0000FF"/>
          <w:u w:val="single" w:color="0000FF"/>
        </w:rPr>
        <w:t>Example</w:t>
      </w:r>
      <w:r>
        <w:rPr>
          <w:color w:val="0000FF"/>
          <w:spacing w:val="12"/>
          <w:u w:val="single" w:color="0000FF"/>
        </w:rPr>
        <w:t xml:space="preserve"> </w:t>
      </w:r>
      <w:r>
        <w:rPr>
          <w:color w:val="0000FF"/>
          <w:u w:val="single" w:color="0000FF"/>
        </w:rPr>
        <w:t>3-2</w:t>
      </w:r>
      <w:r>
        <w:rPr>
          <w:color w:val="0000FF"/>
          <w:spacing w:val="8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writes</w:t>
      </w:r>
      <w:r>
        <w:rPr>
          <w:spacing w:val="14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file</w:t>
      </w:r>
      <w:r>
        <w:rPr>
          <w:spacing w:val="6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standard</w:t>
      </w:r>
      <w:r>
        <w:rPr>
          <w:spacing w:val="9"/>
        </w:rPr>
        <w:t xml:space="preserve"> </w:t>
      </w:r>
      <w:r>
        <w:t>out</w:t>
      </w:r>
      <w:r>
        <w:rPr>
          <w:spacing w:val="9"/>
        </w:rPr>
        <w:t xml:space="preserve"> </w:t>
      </w:r>
      <w:r>
        <w:t>twice:</w:t>
      </w:r>
      <w:r>
        <w:rPr>
          <w:spacing w:val="10"/>
        </w:rPr>
        <w:t xml:space="preserve"> </w:t>
      </w:r>
      <w:r>
        <w:t>after</w:t>
      </w:r>
      <w:r>
        <w:rPr>
          <w:spacing w:val="-52"/>
        </w:rPr>
        <w:t xml:space="preserve"> </w:t>
      </w:r>
      <w:r>
        <w:t>writing</w:t>
      </w:r>
      <w:r>
        <w:rPr>
          <w:spacing w:val="11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once,</w:t>
      </w:r>
      <w:r>
        <w:rPr>
          <w:spacing w:val="19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seeks</w:t>
      </w:r>
      <w:r>
        <w:rPr>
          <w:spacing w:val="1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start</w:t>
      </w:r>
      <w:r>
        <w:rPr>
          <w:spacing w:val="13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file</w:t>
      </w:r>
      <w:r>
        <w:rPr>
          <w:spacing w:val="9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streams</w:t>
      </w:r>
      <w:r>
        <w:rPr>
          <w:spacing w:val="12"/>
        </w:rPr>
        <w:t xml:space="preserve"> </w:t>
      </w:r>
      <w:r>
        <w:t>through</w:t>
      </w:r>
      <w:r>
        <w:rPr>
          <w:spacing w:val="10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once</w:t>
      </w:r>
      <w:r>
        <w:rPr>
          <w:spacing w:val="9"/>
        </w:rPr>
        <w:t xml:space="preserve"> </w:t>
      </w:r>
      <w:r>
        <w:t>again.</w:t>
      </w:r>
    </w:p>
    <w:p>
      <w:pPr>
        <w:pStyle w:val="6"/>
        <w:spacing w:before="2"/>
        <w:rPr>
          <w:sz w:val="24"/>
        </w:rPr>
      </w:pPr>
    </w:p>
    <w:p>
      <w:pPr>
        <w:pStyle w:val="6"/>
        <w:spacing w:line="453" w:lineRule="auto"/>
        <w:ind w:left="1005"/>
        <w:rPr>
          <w:rFonts w:ascii="Calibri"/>
        </w:rPr>
      </w:pPr>
      <w:r>
        <w:rPr>
          <w:rFonts w:ascii="Calibri"/>
        </w:rPr>
        <w:t>Example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3-3.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Displaying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files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Hadoop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filesystem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standard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output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twice,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by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seek</w:t>
      </w:r>
      <w:r>
        <w:rPr>
          <w:rFonts w:ascii="Calibri"/>
          <w:spacing w:val="-47"/>
        </w:rPr>
        <w:t xml:space="preserve"> </w:t>
      </w:r>
      <w:r>
        <w:rPr>
          <w:rFonts w:ascii="Calibri"/>
          <w:w w:val="105"/>
        </w:rPr>
        <w:t>public</w:t>
      </w:r>
      <w:r>
        <w:rPr>
          <w:rFonts w:ascii="Calibri"/>
          <w:spacing w:val="15"/>
          <w:w w:val="105"/>
        </w:rPr>
        <w:t xml:space="preserve"> </w:t>
      </w:r>
      <w:r>
        <w:rPr>
          <w:rFonts w:ascii="Calibri"/>
          <w:w w:val="105"/>
        </w:rPr>
        <w:t>class</w:t>
      </w:r>
      <w:r>
        <w:rPr>
          <w:rFonts w:ascii="Calibri"/>
          <w:spacing w:val="19"/>
          <w:w w:val="105"/>
        </w:rPr>
        <w:t xml:space="preserve"> </w:t>
      </w:r>
      <w:r>
        <w:rPr>
          <w:rFonts w:ascii="Calibri"/>
          <w:w w:val="105"/>
        </w:rPr>
        <w:t>FileSystemDoubleCat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{</w:t>
      </w:r>
    </w:p>
    <w:p>
      <w:pPr>
        <w:pStyle w:val="6"/>
        <w:spacing w:before="1" w:line="453" w:lineRule="auto"/>
        <w:ind w:left="1005" w:hanging="1"/>
        <w:rPr>
          <w:rFonts w:ascii="Calibri"/>
        </w:rPr>
      </w:pPr>
      <w:r>
        <w:rPr>
          <w:rFonts w:ascii="Calibri"/>
          <w:w w:val="120"/>
        </w:rPr>
        <w:t>public</w:t>
      </w:r>
      <w:r>
        <w:rPr>
          <w:rFonts w:ascii="Calibri"/>
          <w:spacing w:val="21"/>
          <w:w w:val="120"/>
        </w:rPr>
        <w:t xml:space="preserve"> </w:t>
      </w:r>
      <w:r>
        <w:rPr>
          <w:rFonts w:ascii="Calibri"/>
          <w:w w:val="120"/>
        </w:rPr>
        <w:t>static</w:t>
      </w:r>
      <w:r>
        <w:rPr>
          <w:rFonts w:ascii="Calibri"/>
          <w:spacing w:val="22"/>
          <w:w w:val="120"/>
        </w:rPr>
        <w:t xml:space="preserve"> </w:t>
      </w:r>
      <w:r>
        <w:rPr>
          <w:rFonts w:ascii="Calibri"/>
          <w:w w:val="120"/>
        </w:rPr>
        <w:t>void</w:t>
      </w:r>
      <w:r>
        <w:rPr>
          <w:rFonts w:ascii="Calibri"/>
          <w:spacing w:val="23"/>
          <w:w w:val="120"/>
        </w:rPr>
        <w:t xml:space="preserve"> </w:t>
      </w:r>
      <w:r>
        <w:rPr>
          <w:rFonts w:ascii="Calibri"/>
          <w:w w:val="120"/>
        </w:rPr>
        <w:t>main(String[]</w:t>
      </w:r>
      <w:r>
        <w:rPr>
          <w:rFonts w:ascii="Calibri"/>
          <w:spacing w:val="27"/>
          <w:w w:val="120"/>
        </w:rPr>
        <w:t xml:space="preserve"> </w:t>
      </w:r>
      <w:r>
        <w:rPr>
          <w:rFonts w:ascii="Calibri"/>
          <w:w w:val="120"/>
        </w:rPr>
        <w:t>args)</w:t>
      </w:r>
      <w:r>
        <w:rPr>
          <w:rFonts w:ascii="Calibri"/>
          <w:spacing w:val="22"/>
          <w:w w:val="120"/>
        </w:rPr>
        <w:t xml:space="preserve"> </w:t>
      </w:r>
      <w:r>
        <w:rPr>
          <w:rFonts w:ascii="Calibri"/>
          <w:w w:val="120"/>
        </w:rPr>
        <w:t>throws</w:t>
      </w:r>
      <w:r>
        <w:rPr>
          <w:rFonts w:ascii="Calibri"/>
          <w:spacing w:val="19"/>
          <w:w w:val="120"/>
        </w:rPr>
        <w:t xml:space="preserve"> </w:t>
      </w:r>
      <w:r>
        <w:rPr>
          <w:rFonts w:ascii="Calibri"/>
          <w:w w:val="120"/>
        </w:rPr>
        <w:t>Exception</w:t>
      </w:r>
      <w:r>
        <w:rPr>
          <w:rFonts w:ascii="Calibri"/>
          <w:spacing w:val="27"/>
          <w:w w:val="120"/>
        </w:rPr>
        <w:t xml:space="preserve"> </w:t>
      </w:r>
      <w:r>
        <w:rPr>
          <w:rFonts w:ascii="Calibri"/>
          <w:w w:val="120"/>
        </w:rPr>
        <w:t>{</w:t>
      </w:r>
      <w:r>
        <w:rPr>
          <w:rFonts w:ascii="Calibri"/>
          <w:spacing w:val="27"/>
          <w:w w:val="120"/>
        </w:rPr>
        <w:t xml:space="preserve"> </w:t>
      </w:r>
      <w:r>
        <w:rPr>
          <w:rFonts w:ascii="Calibri"/>
          <w:w w:val="120"/>
        </w:rPr>
        <w:t>String</w:t>
      </w:r>
      <w:r>
        <w:rPr>
          <w:rFonts w:ascii="Calibri"/>
          <w:spacing w:val="25"/>
          <w:w w:val="120"/>
        </w:rPr>
        <w:t xml:space="preserve"> </w:t>
      </w:r>
      <w:r>
        <w:rPr>
          <w:rFonts w:ascii="Calibri"/>
          <w:w w:val="120"/>
        </w:rPr>
        <w:t>uri</w:t>
      </w:r>
      <w:r>
        <w:rPr>
          <w:rFonts w:ascii="Calibri"/>
          <w:spacing w:val="23"/>
          <w:w w:val="120"/>
        </w:rPr>
        <w:t xml:space="preserve"> </w:t>
      </w:r>
      <w:r>
        <w:rPr>
          <w:rFonts w:ascii="Calibri"/>
          <w:w w:val="120"/>
        </w:rPr>
        <w:t>=</w:t>
      </w:r>
      <w:r>
        <w:rPr>
          <w:rFonts w:ascii="Calibri"/>
          <w:spacing w:val="27"/>
          <w:w w:val="120"/>
        </w:rPr>
        <w:t xml:space="preserve"> </w:t>
      </w:r>
      <w:r>
        <w:rPr>
          <w:rFonts w:ascii="Calibri"/>
          <w:w w:val="120"/>
        </w:rPr>
        <w:t>args[0];</w:t>
      </w:r>
      <w:r>
        <w:rPr>
          <w:rFonts w:ascii="Calibri"/>
          <w:spacing w:val="-57"/>
          <w:w w:val="120"/>
        </w:rPr>
        <w:t xml:space="preserve"> </w:t>
      </w:r>
      <w:r>
        <w:rPr>
          <w:rFonts w:ascii="Calibri"/>
          <w:w w:val="120"/>
        </w:rPr>
        <w:t>Configuration</w:t>
      </w:r>
      <w:r>
        <w:rPr>
          <w:rFonts w:ascii="Calibri"/>
          <w:spacing w:val="-11"/>
          <w:w w:val="120"/>
        </w:rPr>
        <w:t xml:space="preserve"> </w:t>
      </w:r>
      <w:r>
        <w:rPr>
          <w:rFonts w:ascii="Calibri"/>
          <w:w w:val="120"/>
        </w:rPr>
        <w:t>conf</w:t>
      </w:r>
      <w:r>
        <w:rPr>
          <w:rFonts w:ascii="Calibri"/>
          <w:spacing w:val="-9"/>
          <w:w w:val="120"/>
        </w:rPr>
        <w:t xml:space="preserve"> </w:t>
      </w:r>
      <w:r>
        <w:rPr>
          <w:rFonts w:ascii="Calibri"/>
          <w:w w:val="120"/>
        </w:rPr>
        <w:t>=</w:t>
      </w:r>
      <w:r>
        <w:rPr>
          <w:rFonts w:ascii="Calibri"/>
          <w:spacing w:val="-7"/>
          <w:w w:val="120"/>
        </w:rPr>
        <w:t xml:space="preserve"> </w:t>
      </w:r>
      <w:r>
        <w:rPr>
          <w:rFonts w:ascii="Calibri"/>
          <w:w w:val="120"/>
        </w:rPr>
        <w:t>new</w:t>
      </w:r>
      <w:r>
        <w:rPr>
          <w:rFonts w:ascii="Calibri"/>
          <w:spacing w:val="-12"/>
          <w:w w:val="120"/>
        </w:rPr>
        <w:t xml:space="preserve"> </w:t>
      </w:r>
      <w:r>
        <w:rPr>
          <w:rFonts w:ascii="Calibri"/>
          <w:w w:val="120"/>
        </w:rPr>
        <w:t>Configuration();</w:t>
      </w:r>
    </w:p>
    <w:p>
      <w:pPr>
        <w:pStyle w:val="6"/>
        <w:spacing w:before="2" w:line="453" w:lineRule="auto"/>
        <w:ind w:left="1005" w:right="485"/>
        <w:rPr>
          <w:rFonts w:ascii="Calibri"/>
        </w:rPr>
      </w:pPr>
      <w:r>
        <w:rPr>
          <w:rFonts w:ascii="Calibri"/>
          <w:w w:val="115"/>
        </w:rPr>
        <w:t>FileSystem fs = FileSystem.get(URI.create(uri), conf); FSDataInputStream in = null;</w:t>
      </w:r>
      <w:r>
        <w:rPr>
          <w:rFonts w:ascii="Calibri"/>
          <w:spacing w:val="-55"/>
          <w:w w:val="115"/>
        </w:rPr>
        <w:t xml:space="preserve"> </w:t>
      </w:r>
      <w:r>
        <w:rPr>
          <w:rFonts w:ascii="Calibri"/>
          <w:w w:val="115"/>
        </w:rPr>
        <w:t>try</w:t>
      </w:r>
      <w:r>
        <w:rPr>
          <w:rFonts w:ascii="Calibri"/>
          <w:spacing w:val="16"/>
          <w:w w:val="115"/>
        </w:rPr>
        <w:t xml:space="preserve"> </w:t>
      </w:r>
      <w:r>
        <w:rPr>
          <w:rFonts w:ascii="Calibri"/>
          <w:w w:val="115"/>
        </w:rPr>
        <w:t>{</w:t>
      </w:r>
    </w:p>
    <w:p>
      <w:pPr>
        <w:pStyle w:val="6"/>
        <w:spacing w:before="1" w:line="273" w:lineRule="auto"/>
        <w:ind w:left="1005" w:right="218"/>
        <w:jc w:val="both"/>
        <w:rPr>
          <w:rFonts w:ascii="Calibri"/>
        </w:rPr>
      </w:pPr>
      <w:r>
        <w:rPr>
          <w:rFonts w:ascii="Calibri"/>
          <w:w w:val="125"/>
        </w:rPr>
        <w:t>in = fs.open(new Path(uri)); IOUtils.copyBytes(in, System.out, 4096, false);</w:t>
      </w:r>
      <w:r>
        <w:rPr>
          <w:rFonts w:ascii="Calibri"/>
          <w:spacing w:val="1"/>
          <w:w w:val="125"/>
        </w:rPr>
        <w:t xml:space="preserve"> </w:t>
      </w:r>
      <w:r>
        <w:rPr>
          <w:rFonts w:ascii="Calibri"/>
          <w:w w:val="125"/>
        </w:rPr>
        <w:t>in.seek(0); // go back to the start of the file IOUtils.copyBytes(in, System.out,</w:t>
      </w:r>
      <w:r>
        <w:rPr>
          <w:rFonts w:ascii="Calibri"/>
          <w:spacing w:val="1"/>
          <w:w w:val="125"/>
        </w:rPr>
        <w:t xml:space="preserve"> </w:t>
      </w:r>
      <w:r>
        <w:rPr>
          <w:rFonts w:ascii="Calibri"/>
          <w:w w:val="125"/>
        </w:rPr>
        <w:t>4096,</w:t>
      </w:r>
      <w:r>
        <w:rPr>
          <w:rFonts w:ascii="Calibri"/>
          <w:spacing w:val="-3"/>
          <w:w w:val="125"/>
        </w:rPr>
        <w:t xml:space="preserve"> </w:t>
      </w:r>
      <w:r>
        <w:rPr>
          <w:rFonts w:ascii="Calibri"/>
          <w:w w:val="125"/>
        </w:rPr>
        <w:t>false);</w:t>
      </w:r>
    </w:p>
    <w:p>
      <w:pPr>
        <w:pStyle w:val="6"/>
        <w:spacing w:before="8"/>
        <w:rPr>
          <w:rFonts w:ascii="Calibri"/>
          <w:sz w:val="16"/>
        </w:rPr>
      </w:pPr>
    </w:p>
    <w:p>
      <w:pPr>
        <w:pStyle w:val="6"/>
        <w:ind w:left="1005"/>
        <w:rPr>
          <w:rFonts w:ascii="Calibri"/>
        </w:rPr>
      </w:pPr>
      <w:r>
        <w:rPr>
          <w:rFonts w:ascii="Calibri"/>
          <w:w w:val="130"/>
        </w:rPr>
        <w:t>}</w:t>
      </w:r>
      <w:r>
        <w:rPr>
          <w:rFonts w:ascii="Calibri"/>
          <w:spacing w:val="-4"/>
          <w:w w:val="130"/>
        </w:rPr>
        <w:t xml:space="preserve"> </w:t>
      </w:r>
      <w:r>
        <w:rPr>
          <w:rFonts w:ascii="Calibri"/>
          <w:w w:val="130"/>
        </w:rPr>
        <w:t>finally</w:t>
      </w:r>
      <w:r>
        <w:rPr>
          <w:rFonts w:ascii="Calibri"/>
          <w:spacing w:val="-1"/>
          <w:w w:val="130"/>
        </w:rPr>
        <w:t xml:space="preserve"> </w:t>
      </w:r>
      <w:r>
        <w:rPr>
          <w:rFonts w:ascii="Calibri"/>
          <w:w w:val="130"/>
        </w:rPr>
        <w:t>{</w:t>
      </w:r>
      <w:r>
        <w:rPr>
          <w:rFonts w:ascii="Calibri"/>
          <w:spacing w:val="1"/>
          <w:w w:val="130"/>
        </w:rPr>
        <w:t xml:space="preserve"> </w:t>
      </w:r>
      <w:r>
        <w:rPr>
          <w:rFonts w:ascii="Calibri"/>
          <w:w w:val="130"/>
        </w:rPr>
        <w:t>IOUtils.closeStream(in);</w:t>
      </w:r>
    </w:p>
    <w:p>
      <w:pPr>
        <w:pStyle w:val="6"/>
        <w:spacing w:before="8"/>
        <w:rPr>
          <w:rFonts w:ascii="Calibri"/>
          <w:sz w:val="19"/>
        </w:rPr>
      </w:pPr>
    </w:p>
    <w:p>
      <w:pPr>
        <w:spacing w:before="1"/>
        <w:ind w:left="1005" w:right="0" w:firstLine="0"/>
        <w:jc w:val="left"/>
        <w:rPr>
          <w:rFonts w:ascii="Calibri"/>
          <w:sz w:val="22"/>
        </w:rPr>
      </w:pPr>
      <w:r>
        <w:rPr>
          <w:rFonts w:ascii="Calibri"/>
          <w:w w:val="157"/>
          <w:sz w:val="22"/>
        </w:rPr>
        <w:t>}</w:t>
      </w:r>
    </w:p>
    <w:p>
      <w:pPr>
        <w:pStyle w:val="6"/>
        <w:spacing w:before="8"/>
        <w:rPr>
          <w:rFonts w:ascii="Calibri"/>
          <w:sz w:val="19"/>
        </w:rPr>
      </w:pPr>
    </w:p>
    <w:p>
      <w:pPr>
        <w:spacing w:before="0"/>
        <w:ind w:left="1005" w:right="0" w:firstLine="0"/>
        <w:jc w:val="left"/>
        <w:rPr>
          <w:rFonts w:ascii="Calibri"/>
          <w:sz w:val="22"/>
        </w:rPr>
      </w:pPr>
      <w:r>
        <w:rPr>
          <w:rFonts w:ascii="Calibri"/>
          <w:w w:val="157"/>
          <w:sz w:val="22"/>
        </w:rPr>
        <w:t>}</w:t>
      </w:r>
    </w:p>
    <w:p>
      <w:pPr>
        <w:pStyle w:val="6"/>
        <w:spacing w:before="9"/>
        <w:rPr>
          <w:rFonts w:ascii="Calibri"/>
          <w:sz w:val="19"/>
        </w:rPr>
      </w:pPr>
    </w:p>
    <w:p>
      <w:pPr>
        <w:spacing w:before="0"/>
        <w:ind w:left="1005" w:right="0" w:firstLine="0"/>
        <w:jc w:val="left"/>
        <w:rPr>
          <w:rFonts w:ascii="Calibri"/>
          <w:sz w:val="22"/>
        </w:rPr>
      </w:pPr>
      <w:r>
        <w:rPr>
          <w:rFonts w:ascii="Calibri"/>
          <w:w w:val="157"/>
          <w:sz w:val="22"/>
        </w:rPr>
        <w:t>}</w:t>
      </w:r>
    </w:p>
    <w:p>
      <w:pPr>
        <w:pStyle w:val="6"/>
        <w:spacing w:before="3"/>
        <w:rPr>
          <w:rFonts w:ascii="Calibri"/>
          <w:sz w:val="26"/>
        </w:rPr>
      </w:pPr>
    </w:p>
    <w:p>
      <w:pPr>
        <w:pStyle w:val="6"/>
        <w:ind w:left="1005"/>
      </w:pPr>
      <w:r>
        <w:t>Here’s</w:t>
      </w:r>
      <w:r>
        <w:rPr>
          <w:spacing w:val="1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result</w:t>
      </w:r>
      <w:r>
        <w:rPr>
          <w:spacing w:val="16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running</w:t>
      </w:r>
      <w:r>
        <w:rPr>
          <w:spacing w:val="15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small</w:t>
      </w:r>
      <w:r>
        <w:rPr>
          <w:spacing w:val="16"/>
        </w:rPr>
        <w:t xml:space="preserve"> </w:t>
      </w:r>
      <w:r>
        <w:t>file:</w:t>
      </w:r>
    </w:p>
    <w:p>
      <w:pPr>
        <w:pStyle w:val="6"/>
        <w:spacing w:before="9"/>
        <w:rPr>
          <w:sz w:val="27"/>
        </w:rPr>
      </w:pPr>
    </w:p>
    <w:p>
      <w:pPr>
        <w:pStyle w:val="6"/>
        <w:spacing w:before="1" w:line="271" w:lineRule="auto"/>
        <w:ind w:left="1005" w:right="229"/>
        <w:jc w:val="both"/>
        <w:rPr>
          <w:rFonts w:ascii="Calibri"/>
        </w:rPr>
      </w:pPr>
      <w:r>
        <w:rPr>
          <w:rFonts w:ascii="Calibri"/>
          <w:w w:val="105"/>
        </w:rPr>
        <w:t>FSDataInputStream  also implements the PositionedReadable interface for reading parts  of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a</w:t>
      </w:r>
      <w:r>
        <w:rPr>
          <w:rFonts w:ascii="Calibri"/>
          <w:spacing w:val="-4"/>
          <w:w w:val="105"/>
        </w:rPr>
        <w:t xml:space="preserve"> </w:t>
      </w:r>
      <w:r>
        <w:rPr>
          <w:rFonts w:ascii="Calibri"/>
          <w:w w:val="105"/>
        </w:rPr>
        <w:t>file</w:t>
      </w:r>
      <w:r>
        <w:rPr>
          <w:rFonts w:ascii="Calibri"/>
          <w:spacing w:val="-2"/>
          <w:w w:val="105"/>
        </w:rPr>
        <w:t xml:space="preserve"> </w:t>
      </w:r>
      <w:r>
        <w:rPr>
          <w:rFonts w:ascii="Calibri"/>
          <w:w w:val="105"/>
        </w:rPr>
        <w:t>at</w:t>
      </w:r>
      <w:r>
        <w:rPr>
          <w:rFonts w:ascii="Calibri"/>
          <w:spacing w:val="-3"/>
          <w:w w:val="105"/>
        </w:rPr>
        <w:t xml:space="preserve"> </w:t>
      </w:r>
      <w:r>
        <w:rPr>
          <w:rFonts w:ascii="Calibri"/>
          <w:w w:val="105"/>
        </w:rPr>
        <w:t>a</w:t>
      </w:r>
      <w:r>
        <w:rPr>
          <w:rFonts w:ascii="Calibri"/>
          <w:spacing w:val="-3"/>
          <w:w w:val="105"/>
        </w:rPr>
        <w:t xml:space="preserve"> </w:t>
      </w:r>
      <w:r>
        <w:rPr>
          <w:rFonts w:ascii="Calibri"/>
          <w:w w:val="105"/>
        </w:rPr>
        <w:t>given</w:t>
      </w:r>
      <w:r>
        <w:rPr>
          <w:rFonts w:ascii="Calibri"/>
          <w:spacing w:val="-3"/>
          <w:w w:val="105"/>
        </w:rPr>
        <w:t xml:space="preserve"> </w:t>
      </w:r>
      <w:r>
        <w:rPr>
          <w:rFonts w:ascii="Calibri"/>
          <w:w w:val="105"/>
        </w:rPr>
        <w:t>offset:</w:t>
      </w:r>
    </w:p>
    <w:p>
      <w:pPr>
        <w:pStyle w:val="6"/>
        <w:rPr>
          <w:rFonts w:ascii="Calibri"/>
          <w:sz w:val="17"/>
        </w:rPr>
      </w:pPr>
    </w:p>
    <w:p>
      <w:pPr>
        <w:pStyle w:val="6"/>
        <w:ind w:left="1005"/>
        <w:rPr>
          <w:rFonts w:ascii="Calibri"/>
        </w:rPr>
      </w:pPr>
      <w:r>
        <w:rPr>
          <w:rFonts w:ascii="Calibri"/>
          <w:w w:val="125"/>
        </w:rPr>
        <w:t>public</w:t>
      </w:r>
      <w:r>
        <w:rPr>
          <w:rFonts w:ascii="Calibri"/>
          <w:spacing w:val="-10"/>
          <w:w w:val="125"/>
        </w:rPr>
        <w:t xml:space="preserve"> </w:t>
      </w:r>
      <w:r>
        <w:rPr>
          <w:rFonts w:ascii="Calibri"/>
          <w:w w:val="125"/>
        </w:rPr>
        <w:t>interface</w:t>
      </w:r>
      <w:r>
        <w:rPr>
          <w:rFonts w:ascii="Calibri"/>
          <w:spacing w:val="-2"/>
          <w:w w:val="125"/>
        </w:rPr>
        <w:t xml:space="preserve"> </w:t>
      </w:r>
      <w:r>
        <w:rPr>
          <w:rFonts w:ascii="Calibri"/>
          <w:w w:val="125"/>
        </w:rPr>
        <w:t>PositionedReadable</w:t>
      </w:r>
      <w:r>
        <w:rPr>
          <w:rFonts w:ascii="Calibri"/>
          <w:spacing w:val="-6"/>
          <w:w w:val="125"/>
        </w:rPr>
        <w:t xml:space="preserve"> </w:t>
      </w:r>
      <w:r>
        <w:rPr>
          <w:rFonts w:ascii="Calibri"/>
          <w:w w:val="125"/>
        </w:rPr>
        <w:t>{</w:t>
      </w:r>
    </w:p>
    <w:p>
      <w:pPr>
        <w:pStyle w:val="6"/>
        <w:spacing w:before="8"/>
        <w:rPr>
          <w:rFonts w:ascii="Calibri"/>
          <w:sz w:val="19"/>
        </w:rPr>
      </w:pPr>
    </w:p>
    <w:p>
      <w:pPr>
        <w:pStyle w:val="6"/>
        <w:spacing w:line="278" w:lineRule="auto"/>
        <w:ind w:left="1006" w:right="233" w:hanging="1"/>
        <w:jc w:val="both"/>
        <w:rPr>
          <w:rFonts w:ascii="Calibri"/>
        </w:rPr>
      </w:pPr>
      <w:r>
        <w:rPr>
          <w:rFonts w:ascii="Calibri"/>
          <w:w w:val="125"/>
        </w:rPr>
        <w:t>public</w:t>
      </w:r>
      <w:r>
        <w:rPr>
          <w:rFonts w:ascii="Calibri"/>
          <w:spacing w:val="1"/>
          <w:w w:val="125"/>
        </w:rPr>
        <w:t xml:space="preserve"> </w:t>
      </w:r>
      <w:r>
        <w:rPr>
          <w:rFonts w:ascii="Calibri"/>
          <w:w w:val="125"/>
        </w:rPr>
        <w:t>int</w:t>
      </w:r>
      <w:r>
        <w:rPr>
          <w:rFonts w:ascii="Calibri"/>
          <w:spacing w:val="1"/>
          <w:w w:val="125"/>
        </w:rPr>
        <w:t xml:space="preserve"> </w:t>
      </w:r>
      <w:r>
        <w:rPr>
          <w:rFonts w:ascii="Calibri"/>
          <w:w w:val="125"/>
        </w:rPr>
        <w:t>read(long</w:t>
      </w:r>
      <w:r>
        <w:rPr>
          <w:rFonts w:ascii="Calibri"/>
          <w:spacing w:val="1"/>
          <w:w w:val="125"/>
        </w:rPr>
        <w:t xml:space="preserve"> </w:t>
      </w:r>
      <w:r>
        <w:rPr>
          <w:rFonts w:ascii="Calibri"/>
          <w:w w:val="125"/>
        </w:rPr>
        <w:t>position,</w:t>
      </w:r>
      <w:r>
        <w:rPr>
          <w:rFonts w:ascii="Calibri"/>
          <w:spacing w:val="1"/>
          <w:w w:val="125"/>
        </w:rPr>
        <w:t xml:space="preserve"> </w:t>
      </w:r>
      <w:r>
        <w:rPr>
          <w:rFonts w:ascii="Calibri"/>
          <w:w w:val="125"/>
        </w:rPr>
        <w:t>byte[]</w:t>
      </w:r>
      <w:r>
        <w:rPr>
          <w:rFonts w:ascii="Calibri"/>
          <w:spacing w:val="1"/>
          <w:w w:val="125"/>
        </w:rPr>
        <w:t xml:space="preserve"> </w:t>
      </w:r>
      <w:r>
        <w:rPr>
          <w:rFonts w:ascii="Calibri"/>
          <w:w w:val="125"/>
        </w:rPr>
        <w:t>buffer,</w:t>
      </w:r>
      <w:r>
        <w:rPr>
          <w:rFonts w:ascii="Calibri"/>
          <w:spacing w:val="1"/>
          <w:w w:val="125"/>
        </w:rPr>
        <w:t xml:space="preserve"> </w:t>
      </w:r>
      <w:r>
        <w:rPr>
          <w:rFonts w:ascii="Calibri"/>
          <w:w w:val="125"/>
        </w:rPr>
        <w:t>int</w:t>
      </w:r>
      <w:r>
        <w:rPr>
          <w:rFonts w:ascii="Calibri"/>
          <w:spacing w:val="1"/>
          <w:w w:val="125"/>
        </w:rPr>
        <w:t xml:space="preserve"> </w:t>
      </w:r>
      <w:r>
        <w:rPr>
          <w:rFonts w:ascii="Calibri"/>
          <w:w w:val="125"/>
        </w:rPr>
        <w:t>offset,</w:t>
      </w:r>
      <w:r>
        <w:rPr>
          <w:rFonts w:ascii="Calibri"/>
          <w:spacing w:val="1"/>
          <w:w w:val="125"/>
        </w:rPr>
        <w:t xml:space="preserve"> </w:t>
      </w:r>
      <w:r>
        <w:rPr>
          <w:rFonts w:ascii="Calibri"/>
          <w:w w:val="125"/>
        </w:rPr>
        <w:t>int</w:t>
      </w:r>
      <w:r>
        <w:rPr>
          <w:rFonts w:ascii="Calibri"/>
          <w:spacing w:val="1"/>
          <w:w w:val="125"/>
        </w:rPr>
        <w:t xml:space="preserve"> </w:t>
      </w:r>
      <w:r>
        <w:rPr>
          <w:rFonts w:ascii="Calibri"/>
          <w:w w:val="125"/>
        </w:rPr>
        <w:t>length)</w:t>
      </w:r>
      <w:r>
        <w:rPr>
          <w:rFonts w:ascii="Calibri"/>
          <w:spacing w:val="1"/>
          <w:w w:val="125"/>
        </w:rPr>
        <w:t xml:space="preserve"> </w:t>
      </w:r>
      <w:r>
        <w:rPr>
          <w:rFonts w:ascii="Calibri"/>
          <w:w w:val="125"/>
        </w:rPr>
        <w:t>throws</w:t>
      </w:r>
      <w:r>
        <w:rPr>
          <w:rFonts w:ascii="Calibri"/>
          <w:spacing w:val="-60"/>
          <w:w w:val="125"/>
        </w:rPr>
        <w:t xml:space="preserve"> </w:t>
      </w:r>
      <w:r>
        <w:rPr>
          <w:rFonts w:ascii="Calibri"/>
          <w:w w:val="125"/>
        </w:rPr>
        <w:t>IOException;</w:t>
      </w:r>
    </w:p>
    <w:p>
      <w:pPr>
        <w:pStyle w:val="6"/>
        <w:spacing w:before="197" w:line="276" w:lineRule="auto"/>
        <w:ind w:left="1004" w:right="226"/>
        <w:jc w:val="both"/>
        <w:rPr>
          <w:rFonts w:ascii="Calibri"/>
        </w:rPr>
      </w:pPr>
      <w:r>
        <w:rPr>
          <w:rFonts w:ascii="Calibri"/>
          <w:w w:val="125"/>
        </w:rPr>
        <w:t>public</w:t>
      </w:r>
      <w:r>
        <w:rPr>
          <w:rFonts w:ascii="Calibri"/>
          <w:spacing w:val="-6"/>
          <w:w w:val="125"/>
        </w:rPr>
        <w:t xml:space="preserve"> </w:t>
      </w:r>
      <w:r>
        <w:rPr>
          <w:rFonts w:ascii="Calibri"/>
          <w:w w:val="125"/>
        </w:rPr>
        <w:t>void</w:t>
      </w:r>
      <w:r>
        <w:rPr>
          <w:rFonts w:ascii="Calibri"/>
          <w:spacing w:val="-4"/>
          <w:w w:val="125"/>
        </w:rPr>
        <w:t xml:space="preserve"> </w:t>
      </w:r>
      <w:r>
        <w:rPr>
          <w:rFonts w:ascii="Calibri"/>
          <w:w w:val="125"/>
        </w:rPr>
        <w:t>readFully(long</w:t>
      </w:r>
      <w:r>
        <w:rPr>
          <w:rFonts w:ascii="Calibri"/>
          <w:spacing w:val="-5"/>
          <w:w w:val="125"/>
        </w:rPr>
        <w:t xml:space="preserve"> </w:t>
      </w:r>
      <w:r>
        <w:rPr>
          <w:rFonts w:ascii="Calibri"/>
          <w:w w:val="125"/>
        </w:rPr>
        <w:t>position,</w:t>
      </w:r>
      <w:r>
        <w:rPr>
          <w:rFonts w:ascii="Calibri"/>
          <w:spacing w:val="-5"/>
          <w:w w:val="125"/>
        </w:rPr>
        <w:t xml:space="preserve"> </w:t>
      </w:r>
      <w:r>
        <w:rPr>
          <w:rFonts w:ascii="Calibri"/>
          <w:w w:val="125"/>
        </w:rPr>
        <w:t>byte[]</w:t>
      </w:r>
      <w:r>
        <w:rPr>
          <w:rFonts w:ascii="Calibri"/>
          <w:spacing w:val="-4"/>
          <w:w w:val="125"/>
        </w:rPr>
        <w:t xml:space="preserve"> </w:t>
      </w:r>
      <w:r>
        <w:rPr>
          <w:rFonts w:ascii="Calibri"/>
          <w:w w:val="125"/>
        </w:rPr>
        <w:t>buffer,</w:t>
      </w:r>
      <w:r>
        <w:rPr>
          <w:rFonts w:ascii="Calibri"/>
          <w:spacing w:val="-4"/>
          <w:w w:val="125"/>
        </w:rPr>
        <w:t xml:space="preserve"> </w:t>
      </w:r>
      <w:r>
        <w:rPr>
          <w:rFonts w:ascii="Calibri"/>
          <w:w w:val="125"/>
        </w:rPr>
        <w:t>int</w:t>
      </w:r>
      <w:r>
        <w:rPr>
          <w:rFonts w:ascii="Calibri"/>
          <w:spacing w:val="-5"/>
          <w:w w:val="125"/>
        </w:rPr>
        <w:t xml:space="preserve"> </w:t>
      </w:r>
      <w:r>
        <w:rPr>
          <w:rFonts w:ascii="Calibri"/>
          <w:w w:val="125"/>
        </w:rPr>
        <w:t>offset,</w:t>
      </w:r>
      <w:r>
        <w:rPr>
          <w:rFonts w:ascii="Calibri"/>
          <w:spacing w:val="-6"/>
          <w:w w:val="125"/>
        </w:rPr>
        <w:t xml:space="preserve"> </w:t>
      </w:r>
      <w:r>
        <w:rPr>
          <w:rFonts w:ascii="Calibri"/>
          <w:w w:val="125"/>
        </w:rPr>
        <w:t>int</w:t>
      </w:r>
      <w:r>
        <w:rPr>
          <w:rFonts w:ascii="Calibri"/>
          <w:spacing w:val="-5"/>
          <w:w w:val="125"/>
        </w:rPr>
        <w:t xml:space="preserve"> </w:t>
      </w:r>
      <w:r>
        <w:rPr>
          <w:rFonts w:ascii="Calibri"/>
          <w:w w:val="125"/>
        </w:rPr>
        <w:t>length)</w:t>
      </w:r>
      <w:r>
        <w:rPr>
          <w:rFonts w:ascii="Calibri"/>
          <w:spacing w:val="-6"/>
          <w:w w:val="125"/>
        </w:rPr>
        <w:t xml:space="preserve"> </w:t>
      </w:r>
      <w:r>
        <w:rPr>
          <w:rFonts w:ascii="Calibri"/>
          <w:w w:val="125"/>
        </w:rPr>
        <w:t>throws</w:t>
      </w:r>
      <w:r>
        <w:rPr>
          <w:rFonts w:ascii="Calibri"/>
          <w:spacing w:val="-60"/>
          <w:w w:val="125"/>
        </w:rPr>
        <w:t xml:space="preserve"> </w:t>
      </w:r>
      <w:r>
        <w:rPr>
          <w:rFonts w:ascii="Calibri"/>
          <w:w w:val="125"/>
        </w:rPr>
        <w:t>IOException;</w:t>
      </w:r>
    </w:p>
    <w:p>
      <w:pPr>
        <w:pStyle w:val="6"/>
        <w:spacing w:before="3"/>
        <w:rPr>
          <w:rFonts w:ascii="Calibri"/>
          <w:sz w:val="16"/>
        </w:rPr>
      </w:pPr>
    </w:p>
    <w:p>
      <w:pPr>
        <w:pStyle w:val="6"/>
        <w:ind w:left="1005"/>
        <w:rPr>
          <w:rFonts w:ascii="Calibri"/>
        </w:rPr>
      </w:pPr>
      <w:r>
        <w:rPr>
          <w:rFonts w:ascii="Calibri"/>
          <w:w w:val="115"/>
        </w:rPr>
        <w:t>public</w:t>
      </w:r>
      <w:r>
        <w:rPr>
          <w:rFonts w:ascii="Calibri"/>
          <w:spacing w:val="31"/>
          <w:w w:val="115"/>
        </w:rPr>
        <w:t xml:space="preserve"> </w:t>
      </w:r>
      <w:r>
        <w:rPr>
          <w:rFonts w:ascii="Calibri"/>
          <w:w w:val="115"/>
        </w:rPr>
        <w:t>void</w:t>
      </w:r>
      <w:r>
        <w:rPr>
          <w:rFonts w:ascii="Calibri"/>
          <w:spacing w:val="28"/>
          <w:w w:val="115"/>
        </w:rPr>
        <w:t xml:space="preserve"> </w:t>
      </w:r>
      <w:r>
        <w:rPr>
          <w:rFonts w:ascii="Calibri"/>
          <w:w w:val="115"/>
        </w:rPr>
        <w:t>readFully(long</w:t>
      </w:r>
      <w:r>
        <w:rPr>
          <w:rFonts w:ascii="Calibri"/>
          <w:spacing w:val="34"/>
          <w:w w:val="115"/>
        </w:rPr>
        <w:t xml:space="preserve"> </w:t>
      </w:r>
      <w:r>
        <w:rPr>
          <w:rFonts w:ascii="Calibri"/>
          <w:w w:val="115"/>
        </w:rPr>
        <w:t>position,</w:t>
      </w:r>
      <w:r>
        <w:rPr>
          <w:rFonts w:ascii="Calibri"/>
          <w:spacing w:val="35"/>
          <w:w w:val="115"/>
        </w:rPr>
        <w:t xml:space="preserve"> </w:t>
      </w:r>
      <w:r>
        <w:rPr>
          <w:rFonts w:ascii="Calibri"/>
          <w:w w:val="115"/>
        </w:rPr>
        <w:t>byte[]</w:t>
      </w:r>
      <w:r>
        <w:rPr>
          <w:rFonts w:ascii="Calibri"/>
          <w:spacing w:val="28"/>
          <w:w w:val="115"/>
        </w:rPr>
        <w:t xml:space="preserve"> </w:t>
      </w:r>
      <w:r>
        <w:rPr>
          <w:rFonts w:ascii="Calibri"/>
          <w:w w:val="115"/>
        </w:rPr>
        <w:t>buffer)</w:t>
      </w:r>
      <w:r>
        <w:rPr>
          <w:rFonts w:ascii="Calibri"/>
          <w:spacing w:val="27"/>
          <w:w w:val="115"/>
        </w:rPr>
        <w:t xml:space="preserve"> </w:t>
      </w:r>
      <w:r>
        <w:rPr>
          <w:rFonts w:ascii="Calibri"/>
          <w:w w:val="115"/>
        </w:rPr>
        <w:t>throws</w:t>
      </w:r>
      <w:r>
        <w:rPr>
          <w:rFonts w:ascii="Calibri"/>
          <w:spacing w:val="24"/>
          <w:w w:val="115"/>
        </w:rPr>
        <w:t xml:space="preserve"> </w:t>
      </w:r>
      <w:r>
        <w:rPr>
          <w:rFonts w:ascii="Calibri"/>
          <w:w w:val="115"/>
        </w:rPr>
        <w:t>IOException;</w:t>
      </w:r>
    </w:p>
    <w:p>
      <w:pPr>
        <w:pStyle w:val="6"/>
        <w:spacing w:before="9"/>
        <w:rPr>
          <w:rFonts w:ascii="Calibri"/>
          <w:sz w:val="19"/>
        </w:rPr>
      </w:pPr>
    </w:p>
    <w:p>
      <w:pPr>
        <w:spacing w:before="0"/>
        <w:ind w:left="1005" w:right="0" w:firstLine="0"/>
        <w:jc w:val="left"/>
        <w:rPr>
          <w:rFonts w:ascii="Calibri"/>
          <w:sz w:val="22"/>
        </w:rPr>
      </w:pPr>
      <w:r>
        <w:rPr>
          <w:rFonts w:ascii="Calibri"/>
          <w:w w:val="157"/>
          <w:sz w:val="22"/>
        </w:rPr>
        <w:t>}</w:t>
      </w:r>
    </w:p>
    <w:p>
      <w:pPr>
        <w:pStyle w:val="6"/>
        <w:spacing w:before="8"/>
        <w:rPr>
          <w:rFonts w:ascii="Calibri"/>
          <w:sz w:val="19"/>
        </w:rPr>
      </w:pPr>
    </w:p>
    <w:p>
      <w:pPr>
        <w:pStyle w:val="6"/>
        <w:spacing w:before="1" w:line="276" w:lineRule="auto"/>
        <w:ind w:left="1005" w:right="219"/>
        <w:jc w:val="both"/>
        <w:rPr>
          <w:rFonts w:ascii="Calibri"/>
        </w:rPr>
      </w:pPr>
      <w:r>
        <w:rPr>
          <w:rFonts w:ascii="Calibri"/>
          <w:w w:val="110"/>
        </w:rPr>
        <w:t>The read() method reads up to length bytes from the given position in the file into the</w:t>
      </w:r>
      <w:r>
        <w:rPr>
          <w:rFonts w:ascii="Calibri"/>
          <w:spacing w:val="1"/>
          <w:w w:val="110"/>
        </w:rPr>
        <w:t xml:space="preserve"> </w:t>
      </w:r>
      <w:r>
        <w:rPr>
          <w:rFonts w:ascii="Calibri"/>
          <w:w w:val="110"/>
        </w:rPr>
        <w:t>buffer</w:t>
      </w:r>
      <w:r>
        <w:rPr>
          <w:rFonts w:ascii="Calibri"/>
          <w:spacing w:val="18"/>
          <w:w w:val="110"/>
        </w:rPr>
        <w:t xml:space="preserve"> </w:t>
      </w:r>
      <w:r>
        <w:rPr>
          <w:rFonts w:ascii="Calibri"/>
          <w:w w:val="110"/>
        </w:rPr>
        <w:t>at</w:t>
      </w:r>
      <w:r>
        <w:rPr>
          <w:rFonts w:ascii="Calibri"/>
          <w:spacing w:val="-5"/>
          <w:w w:val="110"/>
        </w:rPr>
        <w:t xml:space="preserve"> </w:t>
      </w:r>
      <w:r>
        <w:rPr>
          <w:rFonts w:ascii="Calibri"/>
          <w:w w:val="110"/>
        </w:rPr>
        <w:t>the</w:t>
      </w:r>
      <w:r>
        <w:rPr>
          <w:rFonts w:ascii="Calibri"/>
          <w:spacing w:val="-1"/>
          <w:w w:val="110"/>
        </w:rPr>
        <w:t xml:space="preserve"> </w:t>
      </w:r>
      <w:r>
        <w:rPr>
          <w:rFonts w:ascii="Calibri"/>
          <w:w w:val="110"/>
        </w:rPr>
        <w:t>given</w:t>
      </w:r>
      <w:r>
        <w:rPr>
          <w:rFonts w:ascii="Calibri"/>
          <w:spacing w:val="3"/>
          <w:w w:val="110"/>
        </w:rPr>
        <w:t xml:space="preserve"> </w:t>
      </w:r>
      <w:r>
        <w:rPr>
          <w:rFonts w:ascii="Calibri"/>
          <w:w w:val="110"/>
        </w:rPr>
        <w:t>offset</w:t>
      </w:r>
      <w:r>
        <w:rPr>
          <w:rFonts w:ascii="Calibri"/>
          <w:spacing w:val="15"/>
          <w:w w:val="110"/>
        </w:rPr>
        <w:t xml:space="preserve"> </w:t>
      </w:r>
      <w:r>
        <w:rPr>
          <w:rFonts w:ascii="Calibri"/>
          <w:w w:val="110"/>
        </w:rPr>
        <w:t>in</w:t>
      </w:r>
      <w:r>
        <w:rPr>
          <w:rFonts w:ascii="Calibri"/>
          <w:spacing w:val="-3"/>
          <w:w w:val="110"/>
        </w:rPr>
        <w:t xml:space="preserve"> </w:t>
      </w:r>
      <w:r>
        <w:rPr>
          <w:rFonts w:ascii="Calibri"/>
          <w:w w:val="110"/>
        </w:rPr>
        <w:t>the buffer.</w:t>
      </w:r>
      <w:r>
        <w:rPr>
          <w:rFonts w:ascii="Calibri"/>
          <w:spacing w:val="-4"/>
          <w:w w:val="110"/>
        </w:rPr>
        <w:t xml:space="preserve"> </w:t>
      </w:r>
      <w:r>
        <w:rPr>
          <w:rFonts w:ascii="Calibri"/>
          <w:w w:val="110"/>
        </w:rPr>
        <w:t>The</w:t>
      </w:r>
      <w:r>
        <w:rPr>
          <w:rFonts w:ascii="Calibri"/>
          <w:spacing w:val="-1"/>
          <w:w w:val="110"/>
        </w:rPr>
        <w:t xml:space="preserve"> </w:t>
      </w:r>
      <w:r>
        <w:rPr>
          <w:rFonts w:ascii="Calibri"/>
          <w:w w:val="110"/>
        </w:rPr>
        <w:t>return</w:t>
      </w:r>
      <w:r>
        <w:rPr>
          <w:rFonts w:ascii="Calibri"/>
          <w:spacing w:val="-1"/>
          <w:w w:val="110"/>
        </w:rPr>
        <w:t xml:space="preserve"> </w:t>
      </w:r>
      <w:r>
        <w:rPr>
          <w:rFonts w:ascii="Calibri"/>
          <w:w w:val="110"/>
        </w:rPr>
        <w:t>value</w:t>
      </w:r>
      <w:r>
        <w:rPr>
          <w:rFonts w:ascii="Calibri"/>
          <w:spacing w:val="-2"/>
          <w:w w:val="110"/>
        </w:rPr>
        <w:t xml:space="preserve"> </w:t>
      </w:r>
      <w:r>
        <w:rPr>
          <w:rFonts w:ascii="Calibri"/>
          <w:w w:val="110"/>
        </w:rPr>
        <w:t>is</w:t>
      </w:r>
      <w:r>
        <w:rPr>
          <w:rFonts w:ascii="Calibri"/>
          <w:spacing w:val="-5"/>
          <w:w w:val="110"/>
        </w:rPr>
        <w:t xml:space="preserve"> </w:t>
      </w:r>
      <w:r>
        <w:rPr>
          <w:rFonts w:ascii="Calibri"/>
          <w:w w:val="110"/>
        </w:rPr>
        <w:t>the number</w:t>
      </w:r>
      <w:r>
        <w:rPr>
          <w:rFonts w:ascii="Calibri"/>
          <w:spacing w:val="-2"/>
          <w:w w:val="110"/>
        </w:rPr>
        <w:t xml:space="preserve"> </w:t>
      </w:r>
      <w:r>
        <w:rPr>
          <w:rFonts w:ascii="Calibri"/>
          <w:w w:val="110"/>
        </w:rPr>
        <w:t>of</w:t>
      </w:r>
      <w:r>
        <w:rPr>
          <w:rFonts w:ascii="Calibri"/>
          <w:spacing w:val="-2"/>
          <w:w w:val="110"/>
        </w:rPr>
        <w:t xml:space="preserve"> </w:t>
      </w:r>
      <w:r>
        <w:rPr>
          <w:rFonts w:ascii="Calibri"/>
          <w:w w:val="110"/>
        </w:rPr>
        <w:t>bytes</w:t>
      </w:r>
      <w:r>
        <w:rPr>
          <w:rFonts w:ascii="Calibri"/>
          <w:spacing w:val="-5"/>
          <w:w w:val="110"/>
        </w:rPr>
        <w:t xml:space="preserve"> </w:t>
      </w:r>
      <w:r>
        <w:rPr>
          <w:rFonts w:ascii="Calibri"/>
          <w:w w:val="110"/>
        </w:rPr>
        <w:t>actually</w:t>
      </w:r>
    </w:p>
    <w:p>
      <w:pPr>
        <w:spacing w:after="0" w:line="276" w:lineRule="auto"/>
        <w:jc w:val="both"/>
        <w:rPr>
          <w:rFonts w:ascii="Calibri"/>
        </w:rPr>
        <w:sectPr>
          <w:pgSz w:w="12240" w:h="15840"/>
          <w:pgMar w:top="132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25" w:line="271" w:lineRule="auto"/>
        <w:ind w:left="1005"/>
        <w:rPr>
          <w:rFonts w:ascii="Calibri"/>
        </w:rPr>
      </w:pPr>
      <w:r>
        <w:rPr>
          <w:rFonts w:ascii="Calibri"/>
          <w:w w:val="115"/>
        </w:rPr>
        <w:t>read:</w:t>
      </w:r>
      <w:r>
        <w:rPr>
          <w:rFonts w:ascii="Calibri"/>
          <w:spacing w:val="19"/>
          <w:w w:val="115"/>
        </w:rPr>
        <w:t xml:space="preserve"> </w:t>
      </w:r>
      <w:r>
        <w:rPr>
          <w:rFonts w:ascii="Calibri"/>
          <w:w w:val="115"/>
        </w:rPr>
        <w:t>callers</w:t>
      </w:r>
      <w:r>
        <w:rPr>
          <w:rFonts w:ascii="Calibri"/>
          <w:spacing w:val="21"/>
          <w:w w:val="115"/>
        </w:rPr>
        <w:t xml:space="preserve"> </w:t>
      </w:r>
      <w:r>
        <w:rPr>
          <w:rFonts w:ascii="Calibri"/>
          <w:w w:val="115"/>
        </w:rPr>
        <w:t>should</w:t>
      </w:r>
      <w:r>
        <w:rPr>
          <w:rFonts w:ascii="Calibri"/>
          <w:spacing w:val="17"/>
          <w:w w:val="115"/>
        </w:rPr>
        <w:t xml:space="preserve"> </w:t>
      </w:r>
      <w:r>
        <w:rPr>
          <w:rFonts w:ascii="Calibri"/>
          <w:w w:val="115"/>
        </w:rPr>
        <w:t>check</w:t>
      </w:r>
      <w:r>
        <w:rPr>
          <w:rFonts w:ascii="Calibri"/>
          <w:spacing w:val="26"/>
          <w:w w:val="115"/>
        </w:rPr>
        <w:t xml:space="preserve"> </w:t>
      </w:r>
      <w:r>
        <w:rPr>
          <w:rFonts w:ascii="Calibri"/>
          <w:w w:val="115"/>
        </w:rPr>
        <w:t>this</w:t>
      </w:r>
      <w:r>
        <w:rPr>
          <w:rFonts w:ascii="Calibri"/>
          <w:spacing w:val="20"/>
          <w:w w:val="115"/>
        </w:rPr>
        <w:t xml:space="preserve"> </w:t>
      </w:r>
      <w:r>
        <w:rPr>
          <w:rFonts w:ascii="Calibri"/>
          <w:w w:val="115"/>
        </w:rPr>
        <w:t>value</w:t>
      </w:r>
      <w:r>
        <w:rPr>
          <w:rFonts w:ascii="Calibri"/>
          <w:spacing w:val="19"/>
          <w:w w:val="115"/>
        </w:rPr>
        <w:t xml:space="preserve"> </w:t>
      </w:r>
      <w:r>
        <w:rPr>
          <w:rFonts w:ascii="Calibri"/>
          <w:w w:val="115"/>
        </w:rPr>
        <w:t>as</w:t>
      </w:r>
      <w:r>
        <w:rPr>
          <w:rFonts w:ascii="Calibri"/>
          <w:spacing w:val="16"/>
          <w:w w:val="115"/>
        </w:rPr>
        <w:t xml:space="preserve"> </w:t>
      </w:r>
      <w:r>
        <w:rPr>
          <w:rFonts w:ascii="Calibri"/>
          <w:w w:val="115"/>
        </w:rPr>
        <w:t>it</w:t>
      </w:r>
      <w:r>
        <w:rPr>
          <w:rFonts w:ascii="Calibri"/>
          <w:spacing w:val="14"/>
          <w:w w:val="115"/>
        </w:rPr>
        <w:t xml:space="preserve"> </w:t>
      </w:r>
      <w:r>
        <w:rPr>
          <w:rFonts w:ascii="Calibri"/>
          <w:w w:val="115"/>
        </w:rPr>
        <w:t>may</w:t>
      </w:r>
      <w:r>
        <w:rPr>
          <w:rFonts w:ascii="Calibri"/>
          <w:spacing w:val="19"/>
          <w:w w:val="115"/>
        </w:rPr>
        <w:t xml:space="preserve"> </w:t>
      </w:r>
      <w:r>
        <w:rPr>
          <w:rFonts w:ascii="Calibri"/>
          <w:w w:val="115"/>
        </w:rPr>
        <w:t>be</w:t>
      </w:r>
      <w:r>
        <w:rPr>
          <w:rFonts w:ascii="Calibri"/>
          <w:spacing w:val="18"/>
          <w:w w:val="115"/>
        </w:rPr>
        <w:t xml:space="preserve"> </w:t>
      </w:r>
      <w:r>
        <w:rPr>
          <w:rFonts w:ascii="Calibri"/>
          <w:w w:val="115"/>
        </w:rPr>
        <w:t>less</w:t>
      </w:r>
      <w:r>
        <w:rPr>
          <w:rFonts w:ascii="Calibri"/>
          <w:spacing w:val="21"/>
          <w:w w:val="115"/>
        </w:rPr>
        <w:t xml:space="preserve"> </w:t>
      </w:r>
      <w:r>
        <w:rPr>
          <w:rFonts w:ascii="Calibri"/>
          <w:w w:val="115"/>
        </w:rPr>
        <w:t>than</w:t>
      </w:r>
      <w:r>
        <w:rPr>
          <w:rFonts w:ascii="Calibri"/>
          <w:spacing w:val="17"/>
          <w:w w:val="115"/>
        </w:rPr>
        <w:t xml:space="preserve"> </w:t>
      </w:r>
      <w:r>
        <w:rPr>
          <w:rFonts w:ascii="Calibri"/>
          <w:w w:val="115"/>
        </w:rPr>
        <w:t>length.</w:t>
      </w:r>
      <w:r>
        <w:rPr>
          <w:rFonts w:ascii="Calibri"/>
          <w:spacing w:val="17"/>
          <w:w w:val="115"/>
        </w:rPr>
        <w:t xml:space="preserve"> </w:t>
      </w:r>
      <w:r>
        <w:rPr>
          <w:rFonts w:ascii="Calibri"/>
          <w:w w:val="115"/>
        </w:rPr>
        <w:t>The</w:t>
      </w:r>
      <w:r>
        <w:rPr>
          <w:rFonts w:ascii="Calibri"/>
          <w:spacing w:val="21"/>
          <w:w w:val="115"/>
        </w:rPr>
        <w:t xml:space="preserve"> </w:t>
      </w:r>
      <w:r>
        <w:rPr>
          <w:rFonts w:ascii="Calibri"/>
          <w:w w:val="115"/>
        </w:rPr>
        <w:t>readFully()</w:t>
      </w:r>
      <w:r>
        <w:rPr>
          <w:rFonts w:ascii="Calibri"/>
          <w:spacing w:val="-54"/>
          <w:w w:val="115"/>
        </w:rPr>
        <w:t xml:space="preserve"> </w:t>
      </w:r>
      <w:r>
        <w:rPr>
          <w:rFonts w:ascii="Calibri"/>
          <w:spacing w:val="-1"/>
          <w:w w:val="115"/>
        </w:rPr>
        <w:t>methodswillreadlength</w:t>
      </w:r>
      <w:r>
        <w:rPr>
          <w:rFonts w:ascii="Calibri"/>
          <w:spacing w:val="2"/>
          <w:w w:val="115"/>
        </w:rPr>
        <w:t xml:space="preserve"> </w:t>
      </w:r>
      <w:r>
        <w:rPr>
          <w:rFonts w:ascii="Calibri"/>
          <w:w w:val="115"/>
        </w:rPr>
        <w:t>bytesintothebuffer(orbuffer.length</w:t>
      </w:r>
      <w:r>
        <w:rPr>
          <w:rFonts w:ascii="Calibri"/>
          <w:spacing w:val="1"/>
          <w:w w:val="115"/>
        </w:rPr>
        <w:t xml:space="preserve"> </w:t>
      </w:r>
      <w:r>
        <w:rPr>
          <w:rFonts w:ascii="Calibri"/>
          <w:w w:val="115"/>
        </w:rPr>
        <w:t>bytesfor</w:t>
      </w:r>
      <w:r>
        <w:rPr>
          <w:rFonts w:ascii="Calibri"/>
          <w:spacing w:val="-11"/>
          <w:w w:val="115"/>
        </w:rPr>
        <w:t xml:space="preserve"> </w:t>
      </w:r>
      <w:r>
        <w:rPr>
          <w:rFonts w:ascii="Calibri"/>
          <w:w w:val="115"/>
        </w:rPr>
        <w:t>theversion</w:t>
      </w:r>
    </w:p>
    <w:p>
      <w:pPr>
        <w:pStyle w:val="6"/>
        <w:spacing w:before="7"/>
        <w:rPr>
          <w:rFonts w:ascii="Calibri"/>
          <w:sz w:val="23"/>
        </w:rPr>
      </w:pPr>
    </w:p>
    <w:p>
      <w:pPr>
        <w:pStyle w:val="6"/>
        <w:spacing w:line="273" w:lineRule="auto"/>
        <w:ind w:left="1005" w:right="225"/>
        <w:jc w:val="both"/>
      </w:pPr>
      <w:r>
        <w:rPr>
          <w:w w:val="105"/>
        </w:rPr>
        <w:t>that just takes a byte array buffer), unless the end of the file is reached, in which case an</w:t>
      </w:r>
      <w:r>
        <w:rPr>
          <w:spacing w:val="1"/>
          <w:w w:val="105"/>
        </w:rPr>
        <w:t xml:space="preserve"> </w:t>
      </w:r>
      <w:r>
        <w:rPr>
          <w:w w:val="105"/>
        </w:rPr>
        <w:t>EOFException</w:t>
      </w:r>
      <w:r>
        <w:rPr>
          <w:spacing w:val="8"/>
          <w:w w:val="105"/>
        </w:rPr>
        <w:t xml:space="preserve"> </w:t>
      </w:r>
      <w:r>
        <w:rPr>
          <w:w w:val="105"/>
        </w:rPr>
        <w:t>is thrown.</w:t>
      </w:r>
    </w:p>
    <w:p>
      <w:pPr>
        <w:pStyle w:val="6"/>
        <w:spacing w:before="5"/>
        <w:rPr>
          <w:sz w:val="24"/>
        </w:rPr>
      </w:pPr>
    </w:p>
    <w:p>
      <w:pPr>
        <w:pStyle w:val="6"/>
        <w:spacing w:line="276" w:lineRule="auto"/>
        <w:ind w:left="1005" w:right="217" w:hanging="1"/>
        <w:jc w:val="both"/>
      </w:pPr>
      <w:r>
        <w:t>All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these</w:t>
      </w:r>
      <w:r>
        <w:rPr>
          <w:spacing w:val="23"/>
        </w:rPr>
        <w:t xml:space="preserve"> </w:t>
      </w:r>
      <w:r>
        <w:t>methods</w:t>
      </w:r>
      <w:r>
        <w:rPr>
          <w:spacing w:val="22"/>
        </w:rPr>
        <w:t xml:space="preserve"> </w:t>
      </w:r>
      <w:r>
        <w:t>preserve</w:t>
      </w:r>
      <w:r>
        <w:rPr>
          <w:spacing w:val="18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current</w:t>
      </w:r>
      <w:r>
        <w:rPr>
          <w:spacing w:val="27"/>
        </w:rPr>
        <w:t xml:space="preserve"> </w:t>
      </w:r>
      <w:r>
        <w:t>offset</w:t>
      </w:r>
      <w:r>
        <w:rPr>
          <w:spacing w:val="24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file</w:t>
      </w:r>
      <w:r>
        <w:rPr>
          <w:spacing w:val="19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thread-safe,</w:t>
      </w:r>
      <w:r>
        <w:rPr>
          <w:spacing w:val="25"/>
        </w:rPr>
        <w:t xml:space="preserve"> </w:t>
      </w:r>
      <w:r>
        <w:t>so</w:t>
      </w:r>
      <w:r>
        <w:rPr>
          <w:spacing w:val="21"/>
        </w:rPr>
        <w:t xml:space="preserve"> </w:t>
      </w:r>
      <w:r>
        <w:t>they</w:t>
      </w:r>
      <w:r>
        <w:rPr>
          <w:spacing w:val="17"/>
        </w:rPr>
        <w:t xml:space="preserve"> </w:t>
      </w:r>
      <w:r>
        <w:t>provide</w:t>
      </w:r>
      <w:r>
        <w:rPr>
          <w:spacing w:val="-52"/>
        </w:rPr>
        <w:t xml:space="preserve"> </w:t>
      </w:r>
      <w:r>
        <w:t>a convenient way to access another part of the file—metadata perhaps—while reading the main</w:t>
      </w:r>
      <w:r>
        <w:rPr>
          <w:spacing w:val="1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fact,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Seekable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pattern:</w:t>
      </w:r>
    </w:p>
    <w:p>
      <w:pPr>
        <w:pStyle w:val="6"/>
        <w:spacing w:before="7"/>
        <w:rPr>
          <w:sz w:val="24"/>
        </w:rPr>
      </w:pPr>
    </w:p>
    <w:p>
      <w:pPr>
        <w:pStyle w:val="6"/>
        <w:spacing w:line="453" w:lineRule="auto"/>
        <w:ind w:left="1005" w:right="5799"/>
        <w:rPr>
          <w:rFonts w:ascii="Calibri"/>
        </w:rPr>
      </w:pPr>
      <w:r>
        <w:rPr>
          <w:rFonts w:ascii="Calibri"/>
          <w:w w:val="125"/>
        </w:rPr>
        <w:t>long</w:t>
      </w:r>
      <w:r>
        <w:rPr>
          <w:rFonts w:ascii="Calibri"/>
          <w:spacing w:val="-3"/>
          <w:w w:val="125"/>
        </w:rPr>
        <w:t xml:space="preserve"> </w:t>
      </w:r>
      <w:r>
        <w:rPr>
          <w:rFonts w:ascii="Calibri"/>
          <w:w w:val="125"/>
        </w:rPr>
        <w:t>oldPos</w:t>
      </w:r>
      <w:r>
        <w:rPr>
          <w:rFonts w:ascii="Calibri"/>
          <w:spacing w:val="-3"/>
          <w:w w:val="125"/>
        </w:rPr>
        <w:t xml:space="preserve"> </w:t>
      </w:r>
      <w:r>
        <w:rPr>
          <w:rFonts w:ascii="Calibri"/>
          <w:w w:val="125"/>
        </w:rPr>
        <w:t>=</w:t>
      </w:r>
      <w:r>
        <w:rPr>
          <w:rFonts w:ascii="Calibri"/>
          <w:spacing w:val="-2"/>
          <w:w w:val="125"/>
        </w:rPr>
        <w:t xml:space="preserve"> </w:t>
      </w:r>
      <w:r>
        <w:rPr>
          <w:rFonts w:ascii="Calibri"/>
          <w:w w:val="125"/>
        </w:rPr>
        <w:t>getPos();</w:t>
      </w:r>
      <w:r>
        <w:rPr>
          <w:rFonts w:ascii="Calibri"/>
          <w:spacing w:val="-3"/>
          <w:w w:val="125"/>
        </w:rPr>
        <w:t xml:space="preserve"> </w:t>
      </w:r>
      <w:r>
        <w:rPr>
          <w:rFonts w:ascii="Calibri"/>
          <w:w w:val="125"/>
        </w:rPr>
        <w:t>try</w:t>
      </w:r>
      <w:r>
        <w:rPr>
          <w:rFonts w:ascii="Calibri"/>
          <w:spacing w:val="-3"/>
          <w:w w:val="125"/>
        </w:rPr>
        <w:t xml:space="preserve"> </w:t>
      </w:r>
      <w:r>
        <w:rPr>
          <w:rFonts w:ascii="Calibri"/>
          <w:w w:val="125"/>
        </w:rPr>
        <w:t>{</w:t>
      </w:r>
      <w:r>
        <w:rPr>
          <w:rFonts w:ascii="Calibri"/>
          <w:spacing w:val="-60"/>
          <w:w w:val="125"/>
        </w:rPr>
        <w:t xml:space="preserve"> </w:t>
      </w:r>
      <w:r>
        <w:rPr>
          <w:rFonts w:ascii="Calibri"/>
          <w:w w:val="125"/>
        </w:rPr>
        <w:t>seek(position);</w:t>
      </w:r>
    </w:p>
    <w:p>
      <w:pPr>
        <w:pStyle w:val="6"/>
        <w:spacing w:before="1"/>
        <w:ind w:left="1005"/>
        <w:rPr>
          <w:rFonts w:ascii="Calibri"/>
        </w:rPr>
      </w:pPr>
      <w:r>
        <w:rPr>
          <w:rFonts w:ascii="Calibri"/>
          <w:w w:val="115"/>
        </w:rPr>
        <w:t>//</w:t>
      </w:r>
      <w:r>
        <w:rPr>
          <w:rFonts w:ascii="Calibri"/>
          <w:spacing w:val="-8"/>
          <w:w w:val="115"/>
        </w:rPr>
        <w:t xml:space="preserve"> </w:t>
      </w:r>
      <w:r>
        <w:rPr>
          <w:rFonts w:ascii="Calibri"/>
          <w:w w:val="115"/>
        </w:rPr>
        <w:t>read</w:t>
      </w:r>
      <w:r>
        <w:rPr>
          <w:rFonts w:ascii="Calibri"/>
          <w:spacing w:val="-2"/>
          <w:w w:val="115"/>
        </w:rPr>
        <w:t xml:space="preserve"> </w:t>
      </w:r>
      <w:r>
        <w:rPr>
          <w:rFonts w:ascii="Calibri"/>
          <w:w w:val="115"/>
        </w:rPr>
        <w:t>data</w:t>
      </w:r>
    </w:p>
    <w:p>
      <w:pPr>
        <w:pStyle w:val="6"/>
        <w:spacing w:before="10"/>
        <w:rPr>
          <w:rFonts w:ascii="Calibri"/>
          <w:sz w:val="19"/>
        </w:rPr>
      </w:pPr>
    </w:p>
    <w:p>
      <w:pPr>
        <w:pStyle w:val="6"/>
        <w:ind w:left="1005"/>
        <w:rPr>
          <w:rFonts w:ascii="Calibri"/>
        </w:rPr>
      </w:pPr>
      <w:r>
        <w:rPr>
          <w:rFonts w:ascii="Calibri"/>
          <w:w w:val="125"/>
        </w:rPr>
        <w:t>}</w:t>
      </w:r>
      <w:r>
        <w:rPr>
          <w:rFonts w:ascii="Calibri"/>
          <w:spacing w:val="-9"/>
          <w:w w:val="125"/>
        </w:rPr>
        <w:t xml:space="preserve"> </w:t>
      </w:r>
      <w:r>
        <w:rPr>
          <w:rFonts w:ascii="Calibri"/>
          <w:w w:val="125"/>
        </w:rPr>
        <w:t>finally</w:t>
      </w:r>
      <w:r>
        <w:rPr>
          <w:rFonts w:ascii="Calibri"/>
          <w:spacing w:val="-3"/>
          <w:w w:val="125"/>
        </w:rPr>
        <w:t xml:space="preserve"> </w:t>
      </w:r>
      <w:r>
        <w:rPr>
          <w:rFonts w:ascii="Calibri"/>
          <w:w w:val="125"/>
        </w:rPr>
        <w:t>{</w:t>
      </w:r>
      <w:r>
        <w:rPr>
          <w:rFonts w:ascii="Calibri"/>
          <w:spacing w:val="-4"/>
          <w:w w:val="125"/>
        </w:rPr>
        <w:t xml:space="preserve"> </w:t>
      </w:r>
      <w:r>
        <w:rPr>
          <w:rFonts w:ascii="Calibri"/>
          <w:w w:val="125"/>
        </w:rPr>
        <w:t>seek(oldPos);</w:t>
      </w:r>
    </w:p>
    <w:p>
      <w:pPr>
        <w:pStyle w:val="6"/>
        <w:spacing w:before="7"/>
        <w:rPr>
          <w:rFonts w:ascii="Calibri"/>
          <w:sz w:val="19"/>
        </w:rPr>
      </w:pPr>
    </w:p>
    <w:p>
      <w:pPr>
        <w:spacing w:before="0"/>
        <w:ind w:left="1005" w:right="0" w:firstLine="0"/>
        <w:jc w:val="left"/>
        <w:rPr>
          <w:rFonts w:ascii="Calibri"/>
          <w:sz w:val="22"/>
        </w:rPr>
      </w:pPr>
      <w:r>
        <w:rPr>
          <w:rFonts w:ascii="Calibri"/>
          <w:w w:val="157"/>
          <w:sz w:val="22"/>
        </w:rPr>
        <w:t>}</w:t>
      </w:r>
    </w:p>
    <w:p>
      <w:pPr>
        <w:pStyle w:val="6"/>
        <w:spacing w:before="4"/>
        <w:rPr>
          <w:rFonts w:ascii="Calibri"/>
          <w:sz w:val="26"/>
        </w:rPr>
      </w:pPr>
    </w:p>
    <w:p>
      <w:pPr>
        <w:pStyle w:val="6"/>
        <w:spacing w:line="276" w:lineRule="auto"/>
        <w:ind w:left="1005" w:right="225"/>
        <w:jc w:val="both"/>
      </w:pPr>
      <w:r>
        <w:t>Finally, bear in mind that calling seek() is a relatively expensive operation and should be used</w:t>
      </w:r>
      <w:r>
        <w:rPr>
          <w:spacing w:val="1"/>
        </w:rPr>
        <w:t xml:space="preserve"> </w:t>
      </w:r>
      <w:r>
        <w:t>sparingly. You should structure your application access patterns to rely on streaming data, (by</w:t>
      </w:r>
      <w:r>
        <w:rPr>
          <w:spacing w:val="1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MapReduce,</w:t>
      </w:r>
      <w:r>
        <w:rPr>
          <w:spacing w:val="20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example)</w:t>
      </w:r>
      <w:r>
        <w:rPr>
          <w:spacing w:val="11"/>
        </w:rPr>
        <w:t xml:space="preserve"> </w:t>
      </w:r>
      <w:r>
        <w:t>rather</w:t>
      </w:r>
      <w:r>
        <w:rPr>
          <w:spacing w:val="9"/>
        </w:rPr>
        <w:t xml:space="preserve"> </w:t>
      </w:r>
      <w:r>
        <w:t>than</w:t>
      </w:r>
      <w:r>
        <w:rPr>
          <w:spacing w:val="14"/>
        </w:rPr>
        <w:t xml:space="preserve"> </w:t>
      </w:r>
      <w:r>
        <w:t>performing</w:t>
      </w:r>
      <w:r>
        <w:rPr>
          <w:spacing w:val="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large</w:t>
      </w:r>
      <w:r>
        <w:rPr>
          <w:spacing w:val="14"/>
        </w:rPr>
        <w:t xml:space="preserve"> </w:t>
      </w:r>
      <w:r>
        <w:t>number</w:t>
      </w:r>
      <w:r>
        <w:rPr>
          <w:spacing w:val="20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seeks.</w:t>
      </w:r>
    </w:p>
    <w:p>
      <w:pPr>
        <w:pStyle w:val="6"/>
        <w:spacing w:before="3"/>
        <w:rPr>
          <w:sz w:val="24"/>
        </w:rPr>
      </w:pPr>
    </w:p>
    <w:p>
      <w:pPr>
        <w:pStyle w:val="2"/>
        <w:jc w:val="both"/>
      </w:pPr>
      <w:bookmarkStart w:id="70" w:name="WRITING DATA"/>
      <w:bookmarkEnd w:id="70"/>
      <w:r>
        <w:rPr>
          <w:w w:val="90"/>
        </w:rPr>
        <w:t>WRITING</w:t>
      </w:r>
      <w:r>
        <w:rPr>
          <w:spacing w:val="-7"/>
          <w:w w:val="90"/>
        </w:rPr>
        <w:t xml:space="preserve"> </w:t>
      </w:r>
      <w:r>
        <w:rPr>
          <w:w w:val="90"/>
        </w:rPr>
        <w:t>DATA</w:t>
      </w:r>
    </w:p>
    <w:p>
      <w:pPr>
        <w:pStyle w:val="6"/>
        <w:spacing w:before="3"/>
        <w:rPr>
          <w:b/>
          <w:sz w:val="27"/>
        </w:rPr>
      </w:pPr>
    </w:p>
    <w:p>
      <w:pPr>
        <w:pStyle w:val="6"/>
        <w:spacing w:line="278" w:lineRule="auto"/>
        <w:ind w:left="1005" w:right="225" w:hanging="1"/>
        <w:jc w:val="both"/>
      </w:pPr>
      <w:r>
        <w:t>The File System class has a number</w:t>
      </w:r>
      <w:r>
        <w:rPr>
          <w:spacing w:val="55"/>
        </w:rPr>
        <w:t xml:space="preserve"> </w:t>
      </w:r>
      <w:r>
        <w:t>of methods for creating a file. The</w:t>
      </w:r>
      <w:r>
        <w:rPr>
          <w:spacing w:val="55"/>
        </w:rPr>
        <w:t xml:space="preserve"> </w:t>
      </w:r>
      <w:r>
        <w:t>simplest is the method</w:t>
      </w:r>
      <w:r>
        <w:rPr>
          <w:spacing w:val="1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takes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Path</w:t>
      </w:r>
      <w:r>
        <w:rPr>
          <w:spacing w:val="15"/>
        </w:rPr>
        <w:t xml:space="preserve"> </w:t>
      </w:r>
      <w:r>
        <w:t>object</w:t>
      </w:r>
      <w:r>
        <w:rPr>
          <w:spacing w:val="19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file</w:t>
      </w:r>
      <w:r>
        <w:rPr>
          <w:spacing w:val="1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created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returns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output</w:t>
      </w:r>
      <w:r>
        <w:rPr>
          <w:spacing w:val="14"/>
        </w:rPr>
        <w:t xml:space="preserve"> </w:t>
      </w:r>
      <w:r>
        <w:t>stream</w:t>
      </w:r>
      <w:r>
        <w:rPr>
          <w:spacing w:val="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write</w:t>
      </w:r>
      <w:r>
        <w:rPr>
          <w:spacing w:val="6"/>
        </w:rPr>
        <w:t xml:space="preserve"> </w:t>
      </w:r>
      <w:r>
        <w:t>to:</w:t>
      </w:r>
    </w:p>
    <w:p>
      <w:pPr>
        <w:pStyle w:val="6"/>
        <w:spacing w:before="95"/>
        <w:ind w:left="1005"/>
        <w:rPr>
          <w:rFonts w:ascii="Calibri"/>
        </w:rPr>
      </w:pPr>
      <w:r>
        <w:rPr>
          <w:rFonts w:ascii="Calibri"/>
          <w:w w:val="115"/>
        </w:rPr>
        <w:t>public</w:t>
      </w:r>
      <w:r>
        <w:rPr>
          <w:rFonts w:ascii="Calibri"/>
          <w:spacing w:val="-2"/>
          <w:w w:val="115"/>
        </w:rPr>
        <w:t xml:space="preserve"> </w:t>
      </w:r>
      <w:r>
        <w:rPr>
          <w:rFonts w:ascii="Calibri"/>
          <w:w w:val="115"/>
        </w:rPr>
        <w:t>FS</w:t>
      </w:r>
      <w:r>
        <w:rPr>
          <w:rFonts w:ascii="Calibri"/>
          <w:spacing w:val="-4"/>
          <w:w w:val="115"/>
        </w:rPr>
        <w:t xml:space="preserve"> </w:t>
      </w:r>
      <w:r>
        <w:rPr>
          <w:rFonts w:ascii="Calibri"/>
          <w:w w:val="115"/>
        </w:rPr>
        <w:t>Data</w:t>
      </w:r>
      <w:r>
        <w:rPr>
          <w:rFonts w:ascii="Calibri"/>
          <w:spacing w:val="-1"/>
          <w:w w:val="115"/>
        </w:rPr>
        <w:t xml:space="preserve"> </w:t>
      </w:r>
      <w:r>
        <w:rPr>
          <w:rFonts w:ascii="Calibri"/>
          <w:w w:val="115"/>
        </w:rPr>
        <w:t>Output</w:t>
      </w:r>
      <w:r>
        <w:rPr>
          <w:rFonts w:ascii="Calibri"/>
          <w:spacing w:val="-2"/>
          <w:w w:val="115"/>
        </w:rPr>
        <w:t xml:space="preserve"> </w:t>
      </w:r>
      <w:r>
        <w:rPr>
          <w:rFonts w:ascii="Calibri"/>
          <w:w w:val="115"/>
        </w:rPr>
        <w:t>Stream</w:t>
      </w:r>
      <w:r>
        <w:rPr>
          <w:rFonts w:ascii="Calibri"/>
          <w:spacing w:val="-7"/>
          <w:w w:val="115"/>
        </w:rPr>
        <w:t xml:space="preserve"> </w:t>
      </w:r>
      <w:r>
        <w:rPr>
          <w:rFonts w:ascii="Calibri"/>
          <w:w w:val="115"/>
        </w:rPr>
        <w:t>create(Path</w:t>
      </w:r>
      <w:r>
        <w:rPr>
          <w:rFonts w:ascii="Calibri"/>
          <w:spacing w:val="-3"/>
          <w:w w:val="115"/>
        </w:rPr>
        <w:t xml:space="preserve"> </w:t>
      </w:r>
      <w:r>
        <w:rPr>
          <w:rFonts w:ascii="Calibri"/>
          <w:w w:val="115"/>
        </w:rPr>
        <w:t>f)</w:t>
      </w:r>
      <w:r>
        <w:rPr>
          <w:rFonts w:ascii="Calibri"/>
          <w:spacing w:val="5"/>
          <w:w w:val="115"/>
        </w:rPr>
        <w:t xml:space="preserve"> </w:t>
      </w:r>
      <w:r>
        <w:rPr>
          <w:rFonts w:ascii="Calibri"/>
          <w:w w:val="115"/>
        </w:rPr>
        <w:t>throws</w:t>
      </w:r>
      <w:r>
        <w:rPr>
          <w:rFonts w:ascii="Calibri"/>
          <w:spacing w:val="-7"/>
          <w:w w:val="115"/>
        </w:rPr>
        <w:t xml:space="preserve"> </w:t>
      </w:r>
      <w:r>
        <w:rPr>
          <w:rFonts w:ascii="Calibri"/>
          <w:w w:val="115"/>
        </w:rPr>
        <w:t>IOException</w:t>
      </w:r>
    </w:p>
    <w:p>
      <w:pPr>
        <w:pStyle w:val="6"/>
        <w:spacing w:before="8"/>
        <w:rPr>
          <w:rFonts w:ascii="Calibri"/>
          <w:sz w:val="19"/>
        </w:rPr>
      </w:pPr>
    </w:p>
    <w:p>
      <w:pPr>
        <w:pStyle w:val="6"/>
        <w:spacing w:line="276" w:lineRule="auto"/>
        <w:ind w:left="1005" w:right="219" w:hanging="1"/>
        <w:jc w:val="both"/>
      </w:pPr>
      <w:r>
        <w:t>There are overloaded versions of this method that allow you to specify whether to forcibly</w:t>
      </w:r>
      <w:r>
        <w:rPr>
          <w:spacing w:val="1"/>
        </w:rPr>
        <w:t xml:space="preserve"> </w:t>
      </w:r>
      <w:r>
        <w:t>overwrite existing files, the replication factor of the file, the buffer size to use when writing the</w:t>
      </w:r>
      <w:r>
        <w:rPr>
          <w:spacing w:val="1"/>
        </w:rPr>
        <w:t xml:space="preserve"> </w:t>
      </w:r>
      <w:r>
        <w:t>file,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block</w:t>
      </w:r>
      <w:r>
        <w:rPr>
          <w:spacing w:val="4"/>
        </w:rPr>
        <w:t xml:space="preserve"> </w:t>
      </w:r>
      <w:r>
        <w:t>size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file,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permissions.</w:t>
      </w:r>
    </w:p>
    <w:p>
      <w:pPr>
        <w:pStyle w:val="6"/>
        <w:spacing w:before="4"/>
        <w:rPr>
          <w:sz w:val="24"/>
        </w:rPr>
      </w:pPr>
    </w:p>
    <w:p>
      <w:pPr>
        <w:pStyle w:val="6"/>
        <w:spacing w:line="273" w:lineRule="auto"/>
        <w:ind w:left="1006" w:right="239" w:hanging="1"/>
        <w:jc w:val="both"/>
      </w:pPr>
      <w:r>
        <w:t>There’s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overloaded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passing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callback</w:t>
      </w:r>
      <w:r>
        <w:rPr>
          <w:spacing w:val="1"/>
        </w:rPr>
        <w:t xml:space="preserve"> </w:t>
      </w:r>
      <w:r>
        <w:t>interface,</w:t>
      </w:r>
      <w:r>
        <w:rPr>
          <w:spacing w:val="1"/>
        </w:rPr>
        <w:t xml:space="preserve"> </w:t>
      </w:r>
      <w:r>
        <w:t>Progressable,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application</w:t>
      </w:r>
      <w:r>
        <w:rPr>
          <w:spacing w:val="12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notified</w:t>
      </w:r>
      <w:r>
        <w:rPr>
          <w:spacing w:val="18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progress</w:t>
      </w:r>
      <w:r>
        <w:rPr>
          <w:spacing w:val="2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data</w:t>
      </w:r>
      <w:r>
        <w:rPr>
          <w:spacing w:val="22"/>
        </w:rPr>
        <w:t xml:space="preserve"> </w:t>
      </w:r>
      <w:r>
        <w:t>being</w:t>
      </w:r>
      <w:r>
        <w:rPr>
          <w:spacing w:val="17"/>
        </w:rPr>
        <w:t xml:space="preserve"> </w:t>
      </w:r>
      <w:r>
        <w:t>written</w:t>
      </w:r>
      <w:r>
        <w:rPr>
          <w:spacing w:val="15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datanodes:</w:t>
      </w:r>
    </w:p>
    <w:p>
      <w:pPr>
        <w:pStyle w:val="6"/>
        <w:spacing w:before="6"/>
        <w:rPr>
          <w:sz w:val="24"/>
        </w:rPr>
      </w:pPr>
    </w:p>
    <w:p>
      <w:pPr>
        <w:pStyle w:val="6"/>
        <w:ind w:left="1005"/>
        <w:rPr>
          <w:rFonts w:ascii="Calibri"/>
        </w:rPr>
      </w:pPr>
      <w:r>
        <w:rPr>
          <w:rFonts w:ascii="Calibri"/>
          <w:w w:val="110"/>
        </w:rPr>
        <w:t>package</w:t>
      </w:r>
      <w:r>
        <w:rPr>
          <w:rFonts w:ascii="Calibri"/>
          <w:spacing w:val="49"/>
          <w:w w:val="110"/>
        </w:rPr>
        <w:t xml:space="preserve"> </w:t>
      </w:r>
      <w:r>
        <w:rPr>
          <w:rFonts w:ascii="Calibri"/>
          <w:w w:val="110"/>
        </w:rPr>
        <w:t>org.apache.hadoop.util;</w:t>
      </w:r>
    </w:p>
    <w:p>
      <w:pPr>
        <w:pStyle w:val="6"/>
        <w:spacing w:before="8"/>
        <w:rPr>
          <w:rFonts w:ascii="Calibri"/>
          <w:sz w:val="19"/>
        </w:rPr>
      </w:pPr>
    </w:p>
    <w:p>
      <w:pPr>
        <w:pStyle w:val="6"/>
        <w:spacing w:before="1"/>
        <w:ind w:left="1005"/>
        <w:rPr>
          <w:rFonts w:ascii="Calibri"/>
        </w:rPr>
      </w:pPr>
      <w:r>
        <w:rPr>
          <w:rFonts w:ascii="Calibri"/>
          <w:w w:val="125"/>
        </w:rPr>
        <w:t>public</w:t>
      </w:r>
      <w:r>
        <w:rPr>
          <w:rFonts w:ascii="Calibri"/>
          <w:spacing w:val="-10"/>
          <w:w w:val="125"/>
        </w:rPr>
        <w:t xml:space="preserve"> </w:t>
      </w:r>
      <w:r>
        <w:rPr>
          <w:rFonts w:ascii="Calibri"/>
          <w:w w:val="125"/>
        </w:rPr>
        <w:t>interface</w:t>
      </w:r>
      <w:r>
        <w:rPr>
          <w:rFonts w:ascii="Calibri"/>
          <w:spacing w:val="-4"/>
          <w:w w:val="125"/>
        </w:rPr>
        <w:t xml:space="preserve"> </w:t>
      </w:r>
      <w:r>
        <w:rPr>
          <w:rFonts w:ascii="Calibri"/>
          <w:w w:val="125"/>
        </w:rPr>
        <w:t>Progressable</w:t>
      </w:r>
      <w:r>
        <w:rPr>
          <w:rFonts w:ascii="Calibri"/>
          <w:spacing w:val="-3"/>
          <w:w w:val="125"/>
        </w:rPr>
        <w:t xml:space="preserve"> </w:t>
      </w:r>
      <w:r>
        <w:rPr>
          <w:rFonts w:ascii="Calibri"/>
          <w:w w:val="125"/>
        </w:rPr>
        <w:t>{</w:t>
      </w:r>
      <w:r>
        <w:rPr>
          <w:rFonts w:ascii="Calibri"/>
          <w:spacing w:val="-5"/>
          <w:w w:val="125"/>
        </w:rPr>
        <w:t xml:space="preserve"> </w:t>
      </w:r>
      <w:r>
        <w:rPr>
          <w:rFonts w:ascii="Calibri"/>
          <w:w w:val="125"/>
        </w:rPr>
        <w:t>public</w:t>
      </w:r>
      <w:r>
        <w:rPr>
          <w:rFonts w:ascii="Calibri"/>
          <w:spacing w:val="-7"/>
          <w:w w:val="125"/>
        </w:rPr>
        <w:t xml:space="preserve"> </w:t>
      </w:r>
      <w:r>
        <w:rPr>
          <w:rFonts w:ascii="Calibri"/>
          <w:w w:val="125"/>
        </w:rPr>
        <w:t>void</w:t>
      </w:r>
      <w:r>
        <w:rPr>
          <w:rFonts w:ascii="Calibri"/>
          <w:spacing w:val="-7"/>
          <w:w w:val="125"/>
        </w:rPr>
        <w:t xml:space="preserve"> </w:t>
      </w:r>
      <w:r>
        <w:rPr>
          <w:rFonts w:ascii="Calibri"/>
          <w:w w:val="125"/>
        </w:rPr>
        <w:t>progress();</w:t>
      </w:r>
    </w:p>
    <w:p>
      <w:pPr>
        <w:pStyle w:val="6"/>
        <w:spacing w:before="8"/>
        <w:rPr>
          <w:rFonts w:ascii="Calibri"/>
          <w:sz w:val="19"/>
        </w:rPr>
      </w:pPr>
    </w:p>
    <w:p>
      <w:pPr>
        <w:spacing w:before="0"/>
        <w:ind w:left="1005" w:right="0" w:firstLine="0"/>
        <w:jc w:val="left"/>
        <w:rPr>
          <w:rFonts w:ascii="Calibri"/>
          <w:sz w:val="22"/>
        </w:rPr>
      </w:pPr>
      <w:r>
        <w:rPr>
          <w:rFonts w:ascii="Calibri"/>
          <w:w w:val="157"/>
          <w:sz w:val="22"/>
        </w:rPr>
        <w:t>}</w:t>
      </w:r>
    </w:p>
    <w:p>
      <w:pPr>
        <w:pStyle w:val="6"/>
        <w:spacing w:before="3"/>
        <w:rPr>
          <w:rFonts w:ascii="Calibri"/>
          <w:sz w:val="26"/>
        </w:rPr>
      </w:pPr>
    </w:p>
    <w:p>
      <w:pPr>
        <w:pStyle w:val="6"/>
        <w:spacing w:before="1" w:line="542" w:lineRule="auto"/>
        <w:ind w:left="1004" w:right="839"/>
      </w:pPr>
      <w:r>
        <w:t>As</w:t>
      </w:r>
      <w:r>
        <w:rPr>
          <w:spacing w:val="23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alternative</w:t>
      </w:r>
      <w:r>
        <w:rPr>
          <w:spacing w:val="1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creating</w:t>
      </w:r>
      <w:r>
        <w:rPr>
          <w:spacing w:val="18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new</w:t>
      </w:r>
      <w:r>
        <w:rPr>
          <w:spacing w:val="17"/>
        </w:rPr>
        <w:t xml:space="preserve"> </w:t>
      </w:r>
      <w:r>
        <w:t>file,</w:t>
      </w:r>
      <w:r>
        <w:rPr>
          <w:spacing w:val="19"/>
        </w:rPr>
        <w:t xml:space="preserve"> </w:t>
      </w:r>
      <w:r>
        <w:t>you</w:t>
      </w:r>
      <w:r>
        <w:rPr>
          <w:spacing w:val="21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append</w:t>
      </w:r>
      <w:r>
        <w:rPr>
          <w:spacing w:val="19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t>existing</w:t>
      </w:r>
      <w:r>
        <w:rPr>
          <w:spacing w:val="18"/>
        </w:rPr>
        <w:t xml:space="preserve"> </w:t>
      </w:r>
      <w:r>
        <w:t>file</w:t>
      </w:r>
      <w:r>
        <w:rPr>
          <w:spacing w:val="15"/>
        </w:rPr>
        <w:t xml:space="preserve"> </w:t>
      </w:r>
      <w:r>
        <w:t>using</w:t>
      </w:r>
      <w:r>
        <w:rPr>
          <w:spacing w:val="13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append()</w:t>
      </w:r>
      <w:r>
        <w:rPr>
          <w:spacing w:val="20"/>
        </w:rPr>
        <w:t xml:space="preserve"> </w:t>
      </w:r>
      <w:r>
        <w:t>method</w:t>
      </w:r>
      <w:r>
        <w:rPr>
          <w:spacing w:val="11"/>
        </w:rPr>
        <w:t xml:space="preserve"> </w:t>
      </w:r>
      <w:r>
        <w:t>(there</w:t>
      </w:r>
      <w:r>
        <w:rPr>
          <w:spacing w:val="10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also</w:t>
      </w:r>
      <w:r>
        <w:rPr>
          <w:spacing w:val="12"/>
        </w:rPr>
        <w:t xml:space="preserve"> </w:t>
      </w:r>
      <w:r>
        <w:t>some</w:t>
      </w:r>
      <w:r>
        <w:rPr>
          <w:spacing w:val="14"/>
        </w:rPr>
        <w:t xml:space="preserve"> </w:t>
      </w:r>
      <w:r>
        <w:t>other</w:t>
      </w:r>
      <w:r>
        <w:rPr>
          <w:spacing w:val="14"/>
        </w:rPr>
        <w:t xml:space="preserve"> </w:t>
      </w:r>
      <w:r>
        <w:t>overloaded</w:t>
      </w:r>
      <w:r>
        <w:rPr>
          <w:spacing w:val="13"/>
        </w:rPr>
        <w:t xml:space="preserve"> </w:t>
      </w:r>
      <w:r>
        <w:t>versions):</w:t>
      </w:r>
    </w:p>
    <w:p>
      <w:pPr>
        <w:spacing w:after="0" w:line="542" w:lineRule="auto"/>
        <w:sectPr>
          <w:pgSz w:w="12240" w:h="15840"/>
          <w:pgMar w:top="136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44"/>
        <w:ind w:left="1005"/>
        <w:rPr>
          <w:rFonts w:ascii="Calibri"/>
        </w:rPr>
      </w:pPr>
      <w:r>
        <w:rPr>
          <w:rFonts w:ascii="Calibri"/>
          <w:w w:val="115"/>
        </w:rPr>
        <w:t>public</w:t>
      </w:r>
      <w:r>
        <w:rPr>
          <w:rFonts w:ascii="Calibri"/>
          <w:spacing w:val="-6"/>
          <w:w w:val="115"/>
        </w:rPr>
        <w:t xml:space="preserve"> </w:t>
      </w:r>
      <w:r>
        <w:rPr>
          <w:rFonts w:ascii="Calibri"/>
          <w:w w:val="115"/>
        </w:rPr>
        <w:t>FSDataOutputStream</w:t>
      </w:r>
      <w:r>
        <w:rPr>
          <w:rFonts w:ascii="Calibri"/>
          <w:spacing w:val="-5"/>
          <w:w w:val="115"/>
        </w:rPr>
        <w:t xml:space="preserve"> </w:t>
      </w:r>
      <w:r>
        <w:rPr>
          <w:rFonts w:ascii="Calibri"/>
          <w:w w:val="115"/>
        </w:rPr>
        <w:t>append(Path</w:t>
      </w:r>
      <w:r>
        <w:rPr>
          <w:rFonts w:ascii="Calibri"/>
          <w:spacing w:val="-1"/>
          <w:w w:val="115"/>
        </w:rPr>
        <w:t xml:space="preserve"> </w:t>
      </w:r>
      <w:r>
        <w:rPr>
          <w:rFonts w:ascii="Calibri"/>
          <w:w w:val="115"/>
        </w:rPr>
        <w:t>f)</w:t>
      </w:r>
      <w:r>
        <w:rPr>
          <w:rFonts w:ascii="Calibri"/>
          <w:spacing w:val="2"/>
          <w:w w:val="115"/>
        </w:rPr>
        <w:t xml:space="preserve"> </w:t>
      </w:r>
      <w:r>
        <w:rPr>
          <w:rFonts w:ascii="Calibri"/>
          <w:w w:val="115"/>
        </w:rPr>
        <w:t>throws</w:t>
      </w:r>
      <w:r>
        <w:rPr>
          <w:rFonts w:ascii="Calibri"/>
          <w:spacing w:val="-10"/>
          <w:w w:val="115"/>
        </w:rPr>
        <w:t xml:space="preserve"> </w:t>
      </w:r>
      <w:r>
        <w:rPr>
          <w:rFonts w:ascii="Calibri"/>
          <w:w w:val="115"/>
        </w:rPr>
        <w:t>IOException</w:t>
      </w:r>
    </w:p>
    <w:p>
      <w:pPr>
        <w:pStyle w:val="6"/>
        <w:spacing w:before="3"/>
        <w:rPr>
          <w:rFonts w:ascii="Calibri"/>
          <w:sz w:val="26"/>
        </w:rPr>
      </w:pPr>
    </w:p>
    <w:p>
      <w:pPr>
        <w:pStyle w:val="6"/>
        <w:spacing w:before="1" w:line="276" w:lineRule="auto"/>
        <w:ind w:left="1005" w:right="216"/>
        <w:jc w:val="both"/>
      </w:pPr>
      <w:r>
        <w:t>The append operation allows a single writer to modify an already written file by opening it and</w:t>
      </w:r>
      <w:r>
        <w:rPr>
          <w:spacing w:val="1"/>
        </w:rPr>
        <w:t xml:space="preserve"> </w:t>
      </w:r>
      <w:r>
        <w:t>writing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offset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file.</w:t>
      </w:r>
      <w:r>
        <w:rPr>
          <w:spacing w:val="1"/>
        </w:rPr>
        <w:t xml:space="preserve"> </w:t>
      </w:r>
      <w:r>
        <w:t>With</w:t>
      </w:r>
      <w:r>
        <w:rPr>
          <w:spacing w:val="55"/>
        </w:rPr>
        <w:t xml:space="preserve"> </w:t>
      </w:r>
      <w:r>
        <w:t>this</w:t>
      </w:r>
      <w:r>
        <w:rPr>
          <w:spacing w:val="55"/>
        </w:rPr>
        <w:t xml:space="preserve"> </w:t>
      </w:r>
      <w:r>
        <w:t>API,</w:t>
      </w:r>
      <w:r>
        <w:rPr>
          <w:spacing w:val="55"/>
        </w:rPr>
        <w:t xml:space="preserve"> </w:t>
      </w:r>
      <w:r>
        <w:t>applications</w:t>
      </w:r>
      <w:r>
        <w:rPr>
          <w:spacing w:val="55"/>
        </w:rPr>
        <w:t xml:space="preserve"> </w:t>
      </w:r>
      <w:r>
        <w:t>that</w:t>
      </w:r>
      <w:r>
        <w:rPr>
          <w:spacing w:val="55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unbounded files, such as logfiles, can write to an existing file after a restart, for example. The</w:t>
      </w:r>
      <w:r>
        <w:rPr>
          <w:spacing w:val="1"/>
        </w:rPr>
        <w:t xml:space="preserve"> </w:t>
      </w:r>
      <w:r>
        <w:t>append operation is optional and not implemented by all Hadoop filesystems.</w:t>
      </w:r>
      <w:r>
        <w:rPr>
          <w:spacing w:val="55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HDFS</w:t>
      </w:r>
      <w:r>
        <w:rPr>
          <w:spacing w:val="9"/>
        </w:rPr>
        <w:t xml:space="preserve"> </w:t>
      </w:r>
      <w:r>
        <w:t>supports</w:t>
      </w:r>
      <w:r>
        <w:rPr>
          <w:spacing w:val="9"/>
        </w:rPr>
        <w:t xml:space="preserve"> </w:t>
      </w:r>
      <w:r>
        <w:t>append,</w:t>
      </w:r>
      <w:r>
        <w:rPr>
          <w:spacing w:val="10"/>
        </w:rPr>
        <w:t xml:space="preserve"> </w:t>
      </w:r>
      <w:r>
        <w:t>but</w:t>
      </w:r>
      <w:r>
        <w:rPr>
          <w:spacing w:val="5"/>
        </w:rPr>
        <w:t xml:space="preserve"> </w:t>
      </w:r>
      <w:r>
        <w:t>S3</w:t>
      </w:r>
      <w:r>
        <w:rPr>
          <w:spacing w:val="12"/>
        </w:rPr>
        <w:t xml:space="preserve"> </w:t>
      </w:r>
      <w:r>
        <w:t>filesystems</w:t>
      </w:r>
      <w:r>
        <w:rPr>
          <w:spacing w:val="-8"/>
        </w:rPr>
        <w:t xml:space="preserve"> </w:t>
      </w:r>
      <w:r>
        <w:t>don’t.</w:t>
      </w:r>
    </w:p>
    <w:p>
      <w:pPr>
        <w:pStyle w:val="6"/>
        <w:spacing w:before="3"/>
        <w:rPr>
          <w:sz w:val="24"/>
        </w:rPr>
      </w:pPr>
    </w:p>
    <w:p>
      <w:pPr>
        <w:pStyle w:val="6"/>
        <w:spacing w:line="276" w:lineRule="auto"/>
        <w:ind w:left="1005" w:right="220"/>
        <w:jc w:val="both"/>
      </w:pPr>
      <w:r>
        <w:t>To copy a local file to a Hadoop filesystem. We illustrate pro- gress by printing a period every</w:t>
      </w:r>
      <w:r>
        <w:rPr>
          <w:spacing w:val="1"/>
        </w:rPr>
        <w:t xml:space="preserve"> </w:t>
      </w:r>
      <w:r>
        <w:t>time the progress() method is called by Hadoop, which is after each 64 K packet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data is</w:t>
      </w:r>
      <w:r>
        <w:rPr>
          <w:spacing w:val="1"/>
        </w:rPr>
        <w:t xml:space="preserve"> </w:t>
      </w:r>
      <w:r>
        <w:t>written to the datanode pipeline.</w:t>
      </w:r>
      <w:r>
        <w:rPr>
          <w:spacing w:val="55"/>
        </w:rPr>
        <w:t xml:space="preserve"> </w:t>
      </w:r>
      <w:r>
        <w:t>(Note that this</w:t>
      </w:r>
      <w:r>
        <w:rPr>
          <w:spacing w:val="55"/>
        </w:rPr>
        <w:t xml:space="preserve"> </w:t>
      </w:r>
      <w:r>
        <w:t>particular</w:t>
      </w:r>
      <w:r>
        <w:rPr>
          <w:spacing w:val="55"/>
        </w:rPr>
        <w:t xml:space="preserve"> </w:t>
      </w:r>
      <w:r>
        <w:t>behavior is not specified by the API,</w:t>
      </w:r>
      <w:r>
        <w:rPr>
          <w:spacing w:val="1"/>
        </w:rPr>
        <w:t xml:space="preserve"> </w:t>
      </w:r>
      <w:r>
        <w:t>so it is subject to change in later versions of Hadoop. The API merely allows you to infer that</w:t>
      </w:r>
      <w:r>
        <w:rPr>
          <w:spacing w:val="1"/>
        </w:rPr>
        <w:t xml:space="preserve"> </w:t>
      </w:r>
      <w:r>
        <w:t>“something</w:t>
      </w:r>
      <w:r>
        <w:rPr>
          <w:spacing w:val="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happening.”)</w:t>
      </w:r>
    </w:p>
    <w:p>
      <w:pPr>
        <w:pStyle w:val="6"/>
        <w:spacing w:before="3"/>
        <w:rPr>
          <w:sz w:val="24"/>
        </w:rPr>
      </w:pPr>
    </w:p>
    <w:p>
      <w:pPr>
        <w:pStyle w:val="6"/>
        <w:spacing w:line="456" w:lineRule="auto"/>
        <w:ind w:left="1005" w:right="3403"/>
        <w:rPr>
          <w:rFonts w:ascii="Calibri"/>
        </w:rPr>
      </w:pPr>
      <w:r>
        <w:rPr>
          <w:rFonts w:ascii="Calibri"/>
        </w:rPr>
        <w:t>Example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3-4.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Copying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local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file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Hadoop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filesystem</w:t>
      </w:r>
      <w:r>
        <w:rPr>
          <w:rFonts w:ascii="Calibri"/>
          <w:spacing w:val="-47"/>
        </w:rPr>
        <w:t xml:space="preserve"> </w:t>
      </w:r>
      <w:r>
        <w:rPr>
          <w:rFonts w:ascii="Calibri"/>
          <w:w w:val="105"/>
        </w:rPr>
        <w:t>public</w:t>
      </w:r>
      <w:r>
        <w:rPr>
          <w:rFonts w:ascii="Calibri"/>
          <w:spacing w:val="36"/>
          <w:w w:val="105"/>
        </w:rPr>
        <w:t xml:space="preserve"> </w:t>
      </w:r>
      <w:r>
        <w:rPr>
          <w:rFonts w:ascii="Calibri"/>
          <w:w w:val="105"/>
        </w:rPr>
        <w:t>class</w:t>
      </w:r>
      <w:r>
        <w:rPr>
          <w:rFonts w:ascii="Calibri"/>
          <w:spacing w:val="41"/>
          <w:w w:val="105"/>
        </w:rPr>
        <w:t xml:space="preserve"> </w:t>
      </w:r>
      <w:r>
        <w:rPr>
          <w:rFonts w:ascii="Calibri"/>
          <w:w w:val="105"/>
        </w:rPr>
        <w:t>FileCopyWithProgress</w:t>
      </w:r>
      <w:r>
        <w:rPr>
          <w:rFonts w:ascii="Calibri"/>
          <w:spacing w:val="46"/>
          <w:w w:val="105"/>
        </w:rPr>
        <w:t xml:space="preserve"> </w:t>
      </w:r>
      <w:r>
        <w:rPr>
          <w:rFonts w:ascii="Calibri"/>
          <w:w w:val="105"/>
        </w:rPr>
        <w:t>{</w:t>
      </w:r>
    </w:p>
    <w:p>
      <w:pPr>
        <w:pStyle w:val="6"/>
        <w:spacing w:before="1" w:line="453" w:lineRule="auto"/>
        <w:ind w:left="1005"/>
        <w:rPr>
          <w:rFonts w:ascii="Calibri"/>
        </w:rPr>
      </w:pPr>
      <w:r>
        <w:rPr>
          <w:rFonts w:ascii="Calibri"/>
          <w:w w:val="115"/>
        </w:rPr>
        <w:t>public</w:t>
      </w:r>
      <w:r>
        <w:rPr>
          <w:rFonts w:ascii="Calibri"/>
          <w:spacing w:val="25"/>
          <w:w w:val="115"/>
        </w:rPr>
        <w:t xml:space="preserve"> </w:t>
      </w:r>
      <w:r>
        <w:rPr>
          <w:rFonts w:ascii="Calibri"/>
          <w:w w:val="115"/>
        </w:rPr>
        <w:t>static</w:t>
      </w:r>
      <w:r>
        <w:rPr>
          <w:rFonts w:ascii="Calibri"/>
          <w:spacing w:val="28"/>
          <w:w w:val="115"/>
        </w:rPr>
        <w:t xml:space="preserve"> </w:t>
      </w:r>
      <w:r>
        <w:rPr>
          <w:rFonts w:ascii="Calibri"/>
          <w:w w:val="115"/>
        </w:rPr>
        <w:t>void</w:t>
      </w:r>
      <w:r>
        <w:rPr>
          <w:rFonts w:ascii="Calibri"/>
          <w:spacing w:val="23"/>
          <w:w w:val="115"/>
        </w:rPr>
        <w:t xml:space="preserve"> </w:t>
      </w:r>
      <w:r>
        <w:rPr>
          <w:rFonts w:ascii="Calibri"/>
          <w:w w:val="115"/>
        </w:rPr>
        <w:t>main(String[]</w:t>
      </w:r>
      <w:r>
        <w:rPr>
          <w:rFonts w:ascii="Calibri"/>
          <w:spacing w:val="17"/>
          <w:w w:val="115"/>
        </w:rPr>
        <w:t xml:space="preserve"> </w:t>
      </w:r>
      <w:r>
        <w:rPr>
          <w:rFonts w:ascii="Calibri"/>
          <w:w w:val="115"/>
        </w:rPr>
        <w:t>args)</w:t>
      </w:r>
      <w:r>
        <w:rPr>
          <w:rFonts w:ascii="Calibri"/>
          <w:spacing w:val="18"/>
          <w:w w:val="115"/>
        </w:rPr>
        <w:t xml:space="preserve"> </w:t>
      </w:r>
      <w:r>
        <w:rPr>
          <w:rFonts w:ascii="Calibri"/>
          <w:w w:val="115"/>
        </w:rPr>
        <w:t>throws</w:t>
      </w:r>
      <w:r>
        <w:rPr>
          <w:rFonts w:ascii="Calibri"/>
          <w:spacing w:val="29"/>
          <w:w w:val="115"/>
        </w:rPr>
        <w:t xml:space="preserve"> </w:t>
      </w:r>
      <w:r>
        <w:rPr>
          <w:rFonts w:ascii="Calibri"/>
          <w:w w:val="115"/>
        </w:rPr>
        <w:t>Exception</w:t>
      </w:r>
      <w:r>
        <w:rPr>
          <w:rFonts w:ascii="Calibri"/>
          <w:spacing w:val="35"/>
          <w:w w:val="115"/>
        </w:rPr>
        <w:t xml:space="preserve"> </w:t>
      </w:r>
      <w:r>
        <w:rPr>
          <w:rFonts w:ascii="Calibri"/>
          <w:w w:val="115"/>
        </w:rPr>
        <w:t>{</w:t>
      </w:r>
      <w:r>
        <w:rPr>
          <w:rFonts w:ascii="Calibri"/>
          <w:spacing w:val="27"/>
          <w:w w:val="115"/>
        </w:rPr>
        <w:t xml:space="preserve"> </w:t>
      </w:r>
      <w:r>
        <w:rPr>
          <w:rFonts w:ascii="Calibri"/>
          <w:w w:val="115"/>
        </w:rPr>
        <w:t>String</w:t>
      </w:r>
      <w:r>
        <w:rPr>
          <w:rFonts w:ascii="Calibri"/>
          <w:spacing w:val="23"/>
          <w:w w:val="115"/>
        </w:rPr>
        <w:t xml:space="preserve"> </w:t>
      </w:r>
      <w:r>
        <w:rPr>
          <w:rFonts w:ascii="Calibri"/>
          <w:w w:val="115"/>
        </w:rPr>
        <w:t>localSrc</w:t>
      </w:r>
      <w:r>
        <w:rPr>
          <w:rFonts w:ascii="Calibri"/>
          <w:spacing w:val="26"/>
          <w:w w:val="115"/>
        </w:rPr>
        <w:t xml:space="preserve"> </w:t>
      </w:r>
      <w:r>
        <w:rPr>
          <w:rFonts w:ascii="Calibri"/>
          <w:w w:val="115"/>
        </w:rPr>
        <w:t>=</w:t>
      </w:r>
      <w:r>
        <w:rPr>
          <w:rFonts w:ascii="Calibri"/>
          <w:spacing w:val="24"/>
          <w:w w:val="115"/>
        </w:rPr>
        <w:t xml:space="preserve"> </w:t>
      </w:r>
      <w:r>
        <w:rPr>
          <w:rFonts w:ascii="Calibri"/>
          <w:w w:val="115"/>
        </w:rPr>
        <w:t>args[0];</w:t>
      </w:r>
      <w:r>
        <w:rPr>
          <w:rFonts w:ascii="Calibri"/>
          <w:spacing w:val="-54"/>
          <w:w w:val="115"/>
        </w:rPr>
        <w:t xml:space="preserve"> </w:t>
      </w:r>
      <w:r>
        <w:rPr>
          <w:rFonts w:ascii="Calibri"/>
          <w:w w:val="115"/>
        </w:rPr>
        <w:t>String</w:t>
      </w:r>
      <w:r>
        <w:rPr>
          <w:rFonts w:ascii="Calibri"/>
          <w:spacing w:val="5"/>
          <w:w w:val="115"/>
        </w:rPr>
        <w:t xml:space="preserve"> </w:t>
      </w:r>
      <w:r>
        <w:rPr>
          <w:rFonts w:ascii="Calibri"/>
          <w:w w:val="115"/>
        </w:rPr>
        <w:t>dst</w:t>
      </w:r>
      <w:r>
        <w:rPr>
          <w:rFonts w:ascii="Calibri"/>
          <w:spacing w:val="3"/>
          <w:w w:val="115"/>
        </w:rPr>
        <w:t xml:space="preserve"> </w:t>
      </w:r>
      <w:r>
        <w:rPr>
          <w:rFonts w:ascii="Calibri"/>
          <w:w w:val="115"/>
        </w:rPr>
        <w:t>=</w:t>
      </w:r>
      <w:r>
        <w:rPr>
          <w:rFonts w:ascii="Calibri"/>
          <w:spacing w:val="7"/>
          <w:w w:val="115"/>
        </w:rPr>
        <w:t xml:space="preserve"> </w:t>
      </w:r>
      <w:r>
        <w:rPr>
          <w:rFonts w:ascii="Calibri"/>
          <w:w w:val="115"/>
        </w:rPr>
        <w:t>args[1];</w:t>
      </w:r>
    </w:p>
    <w:p>
      <w:pPr>
        <w:pStyle w:val="6"/>
        <w:tabs>
          <w:tab w:val="left" w:pos="2521"/>
          <w:tab w:val="left" w:pos="2947"/>
          <w:tab w:val="left" w:pos="3307"/>
          <w:tab w:val="left" w:pos="3984"/>
          <w:tab w:val="left" w:pos="6913"/>
        </w:tabs>
        <w:spacing w:line="271" w:lineRule="auto"/>
        <w:ind w:left="1005" w:right="418"/>
        <w:rPr>
          <w:rFonts w:ascii="Calibri"/>
        </w:rPr>
      </w:pPr>
      <w:r>
        <w:rPr>
          <w:rFonts w:ascii="Calibri"/>
          <w:w w:val="115"/>
        </w:rPr>
        <w:t>InputStream</w:t>
      </w:r>
      <w:r>
        <w:rPr>
          <w:rFonts w:ascii="Calibri"/>
          <w:w w:val="115"/>
        </w:rPr>
        <w:tab/>
      </w:r>
      <w:r>
        <w:rPr>
          <w:rFonts w:ascii="Calibri"/>
          <w:w w:val="115"/>
        </w:rPr>
        <w:t>in</w:t>
      </w:r>
      <w:r>
        <w:rPr>
          <w:rFonts w:ascii="Calibri"/>
          <w:w w:val="115"/>
        </w:rPr>
        <w:tab/>
      </w:r>
      <w:r>
        <w:rPr>
          <w:rFonts w:ascii="Calibri"/>
          <w:w w:val="115"/>
        </w:rPr>
        <w:t>=</w:t>
      </w:r>
      <w:r>
        <w:rPr>
          <w:rFonts w:ascii="Calibri"/>
          <w:w w:val="115"/>
        </w:rPr>
        <w:tab/>
      </w:r>
      <w:r>
        <w:rPr>
          <w:rFonts w:ascii="Calibri"/>
          <w:w w:val="115"/>
        </w:rPr>
        <w:t>new</w:t>
      </w:r>
      <w:r>
        <w:rPr>
          <w:rFonts w:ascii="Calibri"/>
          <w:w w:val="115"/>
        </w:rPr>
        <w:tab/>
      </w:r>
      <w:r>
        <w:rPr>
          <w:rFonts w:ascii="Calibri"/>
          <w:w w:val="115"/>
        </w:rPr>
        <w:t>BufferedInputStream(new</w:t>
      </w:r>
      <w:r>
        <w:rPr>
          <w:rFonts w:ascii="Calibri"/>
          <w:w w:val="115"/>
        </w:rPr>
        <w:tab/>
      </w:r>
      <w:r>
        <w:rPr>
          <w:rFonts w:ascii="Calibri"/>
          <w:w w:val="105"/>
        </w:rPr>
        <w:t>FileInputStream(localSrc));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15"/>
        </w:rPr>
        <w:t>Configuration</w:t>
      </w:r>
      <w:r>
        <w:rPr>
          <w:rFonts w:ascii="Calibri"/>
          <w:spacing w:val="-2"/>
          <w:w w:val="115"/>
        </w:rPr>
        <w:t xml:space="preserve"> </w:t>
      </w:r>
      <w:r>
        <w:rPr>
          <w:rFonts w:ascii="Calibri"/>
          <w:w w:val="115"/>
        </w:rPr>
        <w:t>conf</w:t>
      </w:r>
      <w:r>
        <w:rPr>
          <w:rFonts w:ascii="Calibri"/>
          <w:spacing w:val="1"/>
          <w:w w:val="115"/>
        </w:rPr>
        <w:t xml:space="preserve"> </w:t>
      </w:r>
      <w:r>
        <w:rPr>
          <w:rFonts w:ascii="Calibri"/>
          <w:w w:val="115"/>
        </w:rPr>
        <w:t>=</w:t>
      </w:r>
      <w:r>
        <w:rPr>
          <w:rFonts w:ascii="Calibri"/>
          <w:spacing w:val="3"/>
          <w:w w:val="115"/>
        </w:rPr>
        <w:t xml:space="preserve"> </w:t>
      </w:r>
      <w:r>
        <w:rPr>
          <w:rFonts w:ascii="Calibri"/>
          <w:w w:val="115"/>
        </w:rPr>
        <w:t>new</w:t>
      </w:r>
      <w:r>
        <w:rPr>
          <w:rFonts w:ascii="Calibri"/>
          <w:spacing w:val="-2"/>
          <w:w w:val="115"/>
        </w:rPr>
        <w:t xml:space="preserve"> </w:t>
      </w:r>
      <w:r>
        <w:rPr>
          <w:rFonts w:ascii="Calibri"/>
          <w:w w:val="115"/>
        </w:rPr>
        <w:t>Configuration();</w:t>
      </w:r>
    </w:p>
    <w:p>
      <w:pPr>
        <w:pStyle w:val="6"/>
        <w:spacing w:before="11"/>
        <w:rPr>
          <w:rFonts w:ascii="Calibri"/>
          <w:sz w:val="16"/>
        </w:rPr>
      </w:pPr>
    </w:p>
    <w:p>
      <w:pPr>
        <w:pStyle w:val="6"/>
        <w:spacing w:line="278" w:lineRule="auto"/>
        <w:ind w:left="1005" w:right="994" w:hanging="1"/>
        <w:rPr>
          <w:rFonts w:ascii="Calibri"/>
        </w:rPr>
      </w:pPr>
      <w:r>
        <w:rPr>
          <w:rFonts w:ascii="Calibri"/>
          <w:w w:val="120"/>
        </w:rPr>
        <w:t>FileSystem fs = FileSystem.get(URI.create(dst), conf); OutputStream out =</w:t>
      </w:r>
      <w:r>
        <w:rPr>
          <w:rFonts w:ascii="Calibri"/>
          <w:spacing w:val="-57"/>
          <w:w w:val="120"/>
        </w:rPr>
        <w:t xml:space="preserve"> </w:t>
      </w:r>
      <w:r>
        <w:rPr>
          <w:rFonts w:ascii="Calibri"/>
          <w:w w:val="120"/>
        </w:rPr>
        <w:t>fs.create(new</w:t>
      </w:r>
      <w:r>
        <w:rPr>
          <w:rFonts w:ascii="Calibri"/>
          <w:spacing w:val="-2"/>
          <w:w w:val="120"/>
        </w:rPr>
        <w:t xml:space="preserve"> </w:t>
      </w:r>
      <w:r>
        <w:rPr>
          <w:rFonts w:ascii="Calibri"/>
          <w:w w:val="120"/>
        </w:rPr>
        <w:t>Path(dst),</w:t>
      </w:r>
      <w:r>
        <w:rPr>
          <w:rFonts w:ascii="Calibri"/>
          <w:spacing w:val="6"/>
          <w:w w:val="120"/>
        </w:rPr>
        <w:t xml:space="preserve"> </w:t>
      </w:r>
      <w:r>
        <w:rPr>
          <w:rFonts w:ascii="Calibri"/>
          <w:w w:val="120"/>
        </w:rPr>
        <w:t>new</w:t>
      </w:r>
      <w:r>
        <w:rPr>
          <w:rFonts w:ascii="Calibri"/>
          <w:spacing w:val="-2"/>
          <w:w w:val="120"/>
        </w:rPr>
        <w:t xml:space="preserve"> </w:t>
      </w:r>
      <w:r>
        <w:rPr>
          <w:rFonts w:ascii="Calibri"/>
          <w:w w:val="120"/>
        </w:rPr>
        <w:t>Progressable()</w:t>
      </w:r>
      <w:r>
        <w:rPr>
          <w:rFonts w:ascii="Calibri"/>
          <w:spacing w:val="-4"/>
          <w:w w:val="120"/>
        </w:rPr>
        <w:t xml:space="preserve"> </w:t>
      </w:r>
      <w:r>
        <w:rPr>
          <w:rFonts w:ascii="Calibri"/>
          <w:w w:val="120"/>
        </w:rPr>
        <w:t>{</w:t>
      </w:r>
    </w:p>
    <w:p>
      <w:pPr>
        <w:pStyle w:val="6"/>
        <w:spacing w:before="197"/>
        <w:ind w:left="1005"/>
        <w:rPr>
          <w:rFonts w:ascii="Calibri"/>
        </w:rPr>
      </w:pPr>
      <w:r>
        <w:rPr>
          <w:rFonts w:ascii="Calibri"/>
          <w:w w:val="125"/>
        </w:rPr>
        <w:t>public</w:t>
      </w:r>
      <w:r>
        <w:rPr>
          <w:rFonts w:ascii="Calibri"/>
          <w:spacing w:val="7"/>
          <w:w w:val="125"/>
        </w:rPr>
        <w:t xml:space="preserve"> </w:t>
      </w:r>
      <w:r>
        <w:rPr>
          <w:rFonts w:ascii="Calibri"/>
          <w:w w:val="125"/>
        </w:rPr>
        <w:t>void</w:t>
      </w:r>
      <w:r>
        <w:rPr>
          <w:rFonts w:ascii="Calibri"/>
          <w:spacing w:val="16"/>
          <w:w w:val="125"/>
        </w:rPr>
        <w:t xml:space="preserve"> </w:t>
      </w:r>
      <w:r>
        <w:rPr>
          <w:rFonts w:ascii="Calibri"/>
          <w:w w:val="125"/>
        </w:rPr>
        <w:t>progress()</w:t>
      </w:r>
      <w:r>
        <w:rPr>
          <w:rFonts w:ascii="Calibri"/>
          <w:spacing w:val="15"/>
          <w:w w:val="125"/>
        </w:rPr>
        <w:t xml:space="preserve"> </w:t>
      </w:r>
      <w:r>
        <w:rPr>
          <w:rFonts w:ascii="Calibri"/>
          <w:w w:val="125"/>
        </w:rPr>
        <w:t>{</w:t>
      </w:r>
      <w:r>
        <w:rPr>
          <w:rFonts w:ascii="Calibri"/>
          <w:spacing w:val="14"/>
          <w:w w:val="125"/>
        </w:rPr>
        <w:t xml:space="preserve"> </w:t>
      </w:r>
      <w:r>
        <w:rPr>
          <w:rFonts w:ascii="Calibri"/>
          <w:w w:val="125"/>
        </w:rPr>
        <w:t>System.out.print(".");</w:t>
      </w:r>
    </w:p>
    <w:p>
      <w:pPr>
        <w:pStyle w:val="6"/>
        <w:spacing w:before="8"/>
        <w:rPr>
          <w:rFonts w:ascii="Calibri"/>
          <w:sz w:val="19"/>
        </w:rPr>
      </w:pPr>
    </w:p>
    <w:p>
      <w:pPr>
        <w:spacing w:before="0"/>
        <w:ind w:left="1005" w:right="0" w:firstLine="0"/>
        <w:jc w:val="left"/>
        <w:rPr>
          <w:rFonts w:ascii="Calibri"/>
          <w:sz w:val="22"/>
        </w:rPr>
      </w:pPr>
      <w:r>
        <w:rPr>
          <w:rFonts w:ascii="Calibri"/>
          <w:w w:val="157"/>
          <w:sz w:val="22"/>
        </w:rPr>
        <w:t>}</w:t>
      </w:r>
    </w:p>
    <w:p>
      <w:pPr>
        <w:pStyle w:val="6"/>
        <w:spacing w:before="8"/>
        <w:rPr>
          <w:rFonts w:ascii="Calibri"/>
          <w:sz w:val="19"/>
        </w:rPr>
      </w:pPr>
    </w:p>
    <w:p>
      <w:pPr>
        <w:spacing w:before="0"/>
        <w:ind w:left="1005" w:right="0" w:firstLine="0"/>
        <w:jc w:val="left"/>
        <w:rPr>
          <w:rFonts w:ascii="Calibri"/>
          <w:sz w:val="22"/>
        </w:rPr>
      </w:pPr>
      <w:r>
        <w:rPr>
          <w:rFonts w:ascii="Calibri"/>
          <w:w w:val="165"/>
          <w:sz w:val="22"/>
        </w:rPr>
        <w:t>});</w:t>
      </w:r>
    </w:p>
    <w:p>
      <w:pPr>
        <w:pStyle w:val="6"/>
        <w:spacing w:before="9"/>
        <w:rPr>
          <w:rFonts w:ascii="Calibri"/>
          <w:sz w:val="19"/>
        </w:rPr>
      </w:pPr>
    </w:p>
    <w:p>
      <w:pPr>
        <w:pStyle w:val="6"/>
        <w:spacing w:before="1"/>
        <w:ind w:left="1005"/>
        <w:rPr>
          <w:rFonts w:ascii="Calibri"/>
        </w:rPr>
      </w:pPr>
      <w:r>
        <w:rPr>
          <w:rFonts w:ascii="Calibri"/>
          <w:w w:val="125"/>
        </w:rPr>
        <w:t>IOUtils.copyBytes(in,</w:t>
      </w:r>
      <w:r>
        <w:rPr>
          <w:rFonts w:ascii="Calibri"/>
          <w:spacing w:val="-11"/>
          <w:w w:val="125"/>
        </w:rPr>
        <w:t xml:space="preserve"> </w:t>
      </w:r>
      <w:r>
        <w:rPr>
          <w:rFonts w:ascii="Calibri"/>
          <w:w w:val="125"/>
        </w:rPr>
        <w:t>out,</w:t>
      </w:r>
      <w:r>
        <w:rPr>
          <w:rFonts w:ascii="Calibri"/>
          <w:spacing w:val="-11"/>
          <w:w w:val="125"/>
        </w:rPr>
        <w:t xml:space="preserve"> </w:t>
      </w:r>
      <w:r>
        <w:rPr>
          <w:rFonts w:ascii="Calibri"/>
          <w:w w:val="125"/>
        </w:rPr>
        <w:t>4096,</w:t>
      </w:r>
      <w:r>
        <w:rPr>
          <w:rFonts w:ascii="Calibri"/>
          <w:spacing w:val="-11"/>
          <w:w w:val="125"/>
        </w:rPr>
        <w:t xml:space="preserve"> </w:t>
      </w:r>
      <w:r>
        <w:rPr>
          <w:rFonts w:ascii="Calibri"/>
          <w:w w:val="125"/>
        </w:rPr>
        <w:t>true);</w:t>
      </w:r>
    </w:p>
    <w:p>
      <w:pPr>
        <w:pStyle w:val="6"/>
        <w:spacing w:before="8"/>
        <w:rPr>
          <w:rFonts w:ascii="Calibri"/>
          <w:sz w:val="19"/>
        </w:rPr>
      </w:pPr>
    </w:p>
    <w:p>
      <w:pPr>
        <w:spacing w:before="0"/>
        <w:ind w:left="1005" w:right="0" w:firstLine="0"/>
        <w:jc w:val="left"/>
        <w:rPr>
          <w:rFonts w:ascii="Calibri"/>
          <w:sz w:val="22"/>
        </w:rPr>
      </w:pPr>
      <w:r>
        <w:rPr>
          <w:rFonts w:ascii="Calibri"/>
          <w:w w:val="157"/>
          <w:sz w:val="22"/>
        </w:rPr>
        <w:t>}</w:t>
      </w:r>
    </w:p>
    <w:p>
      <w:pPr>
        <w:pStyle w:val="6"/>
        <w:spacing w:before="8"/>
        <w:rPr>
          <w:rFonts w:ascii="Calibri"/>
          <w:sz w:val="19"/>
        </w:rPr>
      </w:pPr>
    </w:p>
    <w:p>
      <w:pPr>
        <w:spacing w:before="0"/>
        <w:ind w:left="1005" w:right="0" w:firstLine="0"/>
        <w:jc w:val="left"/>
        <w:rPr>
          <w:rFonts w:ascii="Calibri"/>
          <w:sz w:val="22"/>
        </w:rPr>
      </w:pPr>
      <w:r>
        <w:rPr>
          <w:rFonts w:ascii="Calibri"/>
          <w:w w:val="157"/>
          <w:sz w:val="22"/>
        </w:rPr>
        <w:t>}</w:t>
      </w:r>
    </w:p>
    <w:p>
      <w:pPr>
        <w:pStyle w:val="6"/>
        <w:spacing w:before="3"/>
        <w:rPr>
          <w:rFonts w:ascii="Calibri"/>
          <w:sz w:val="26"/>
        </w:rPr>
      </w:pPr>
    </w:p>
    <w:p>
      <w:pPr>
        <w:pStyle w:val="6"/>
        <w:ind w:left="1005"/>
        <w:jc w:val="both"/>
      </w:pPr>
      <w:r>
        <w:t>Typical</w:t>
      </w:r>
      <w:r>
        <w:rPr>
          <w:spacing w:val="22"/>
        </w:rPr>
        <w:t xml:space="preserve"> </w:t>
      </w:r>
      <w:r>
        <w:t>usage:</w:t>
      </w:r>
    </w:p>
    <w:p>
      <w:pPr>
        <w:pStyle w:val="6"/>
        <w:spacing w:before="5"/>
        <w:rPr>
          <w:sz w:val="27"/>
        </w:rPr>
      </w:pPr>
    </w:p>
    <w:p>
      <w:pPr>
        <w:pStyle w:val="6"/>
        <w:ind w:left="1005"/>
        <w:rPr>
          <w:rFonts w:ascii="Calibri"/>
        </w:rPr>
      </w:pPr>
      <w:r>
        <w:rPr>
          <w:rFonts w:ascii="Calibri"/>
          <w:spacing w:val="-1"/>
        </w:rPr>
        <w:t>%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1"/>
        </w:rPr>
        <w:t>hadoop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1"/>
        </w:rPr>
        <w:t>FileCopyWithProgress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1"/>
        </w:rPr>
        <w:t>input/docs/1400-8.txt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hdfs://localhost/user/tom/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1400-8.txt</w:t>
      </w:r>
    </w:p>
    <w:p>
      <w:pPr>
        <w:pStyle w:val="6"/>
        <w:spacing w:before="3"/>
        <w:rPr>
          <w:rFonts w:ascii="Calibri"/>
          <w:sz w:val="26"/>
        </w:rPr>
      </w:pPr>
    </w:p>
    <w:p>
      <w:pPr>
        <w:pStyle w:val="6"/>
        <w:spacing w:line="278" w:lineRule="auto"/>
        <w:ind w:left="1004" w:right="240"/>
        <w:jc w:val="both"/>
      </w:pPr>
      <w:r>
        <w:t>Currently,</w:t>
      </w:r>
      <w:r>
        <w:rPr>
          <w:spacing w:val="1"/>
        </w:rPr>
        <w:t xml:space="preserve"> </w:t>
      </w:r>
      <w:r>
        <w:t>none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Hadoop</w:t>
      </w:r>
      <w:r>
        <w:rPr>
          <w:spacing w:val="1"/>
        </w:rPr>
        <w:t xml:space="preserve"> </w:t>
      </w:r>
      <w:r>
        <w:t>filesystems</w:t>
      </w:r>
      <w:r>
        <w:rPr>
          <w:spacing w:val="1"/>
        </w:rPr>
        <w:t xml:space="preserve"> </w:t>
      </w:r>
      <w:r>
        <w:t>call</w:t>
      </w:r>
      <w:r>
        <w:rPr>
          <w:spacing w:val="1"/>
        </w:rPr>
        <w:t xml:space="preserve"> </w:t>
      </w:r>
      <w:r>
        <w:t>progress()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writes.</w:t>
      </w:r>
      <w:r>
        <w:rPr>
          <w:spacing w:val="1"/>
        </w:rPr>
        <w:t xml:space="preserve"> </w:t>
      </w:r>
      <w:r>
        <w:t>Progress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</w:t>
      </w:r>
      <w:r>
        <w:rPr>
          <w:spacing w:val="11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MapReduce</w:t>
      </w:r>
      <w:r>
        <w:rPr>
          <w:spacing w:val="3"/>
        </w:rPr>
        <w:t xml:space="preserve"> </w:t>
      </w:r>
      <w:r>
        <w:t>applications,</w:t>
      </w:r>
      <w:r>
        <w:rPr>
          <w:spacing w:val="13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you</w:t>
      </w:r>
      <w:r>
        <w:rPr>
          <w:spacing w:val="21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see</w:t>
      </w:r>
      <w:r>
        <w:rPr>
          <w:spacing w:val="8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later</w:t>
      </w:r>
      <w:r>
        <w:rPr>
          <w:spacing w:val="15"/>
        </w:rPr>
        <w:t xml:space="preserve"> </w:t>
      </w:r>
      <w:r>
        <w:t>chapters.</w:t>
      </w:r>
    </w:p>
    <w:p>
      <w:pPr>
        <w:spacing w:after="0" w:line="278" w:lineRule="auto"/>
        <w:jc w:val="both"/>
        <w:sectPr>
          <w:pgSz w:w="12240" w:h="15840"/>
          <w:pgMar w:top="134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spacing w:before="63"/>
        <w:ind w:left="1005"/>
        <w:jc w:val="both"/>
      </w:pPr>
      <w:bookmarkStart w:id="71" w:name="FS Data Output Stream"/>
      <w:bookmarkEnd w:id="71"/>
      <w:r>
        <w:rPr>
          <w:spacing w:val="-1"/>
          <w:w w:val="90"/>
        </w:rPr>
        <w:t>FS Data</w:t>
      </w:r>
      <w:r>
        <w:rPr>
          <w:spacing w:val="-6"/>
          <w:w w:val="90"/>
        </w:rPr>
        <w:t xml:space="preserve"> </w:t>
      </w:r>
      <w:r>
        <w:rPr>
          <w:spacing w:val="-1"/>
          <w:w w:val="90"/>
        </w:rPr>
        <w:t>Output</w:t>
      </w:r>
      <w:r>
        <w:rPr>
          <w:spacing w:val="1"/>
          <w:w w:val="90"/>
        </w:rPr>
        <w:t xml:space="preserve"> </w:t>
      </w:r>
      <w:r>
        <w:rPr>
          <w:w w:val="90"/>
        </w:rPr>
        <w:t>Stream</w:t>
      </w:r>
    </w:p>
    <w:p>
      <w:pPr>
        <w:pStyle w:val="6"/>
        <w:spacing w:before="123" w:line="456" w:lineRule="auto"/>
        <w:ind w:left="1005" w:right="491" w:hanging="1"/>
        <w:rPr>
          <w:rFonts w:ascii="Calibri"/>
        </w:rPr>
      </w:pPr>
      <w:r>
        <w:rPr>
          <w:rFonts w:ascii="Calibri"/>
          <w:w w:val="110"/>
        </w:rPr>
        <w:t>The</w:t>
      </w:r>
      <w:r>
        <w:rPr>
          <w:rFonts w:ascii="Calibri"/>
          <w:spacing w:val="-7"/>
          <w:w w:val="110"/>
        </w:rPr>
        <w:t xml:space="preserve"> </w:t>
      </w:r>
      <w:r>
        <w:rPr>
          <w:rFonts w:ascii="Calibri"/>
          <w:w w:val="110"/>
        </w:rPr>
        <w:t>create()</w:t>
      </w:r>
      <w:r>
        <w:rPr>
          <w:rFonts w:ascii="Calibri"/>
          <w:spacing w:val="-7"/>
          <w:w w:val="110"/>
        </w:rPr>
        <w:t xml:space="preserve"> </w:t>
      </w:r>
      <w:r>
        <w:rPr>
          <w:rFonts w:ascii="Calibri"/>
          <w:w w:val="110"/>
        </w:rPr>
        <w:t>method</w:t>
      </w:r>
      <w:r>
        <w:rPr>
          <w:rFonts w:ascii="Calibri"/>
          <w:spacing w:val="-8"/>
          <w:w w:val="110"/>
        </w:rPr>
        <w:t xml:space="preserve"> </w:t>
      </w:r>
      <w:r>
        <w:rPr>
          <w:rFonts w:ascii="Calibri"/>
          <w:w w:val="110"/>
        </w:rPr>
        <w:t>on</w:t>
      </w:r>
      <w:r>
        <w:rPr>
          <w:rFonts w:ascii="Calibri"/>
          <w:spacing w:val="-10"/>
          <w:w w:val="110"/>
        </w:rPr>
        <w:t xml:space="preserve"> </w:t>
      </w:r>
      <w:r>
        <w:rPr>
          <w:rFonts w:ascii="Calibri"/>
          <w:w w:val="110"/>
        </w:rPr>
        <w:t>FileSystem</w:t>
      </w:r>
      <w:r>
        <w:rPr>
          <w:rFonts w:ascii="Calibri"/>
          <w:spacing w:val="-7"/>
          <w:w w:val="110"/>
        </w:rPr>
        <w:t xml:space="preserve"> </w:t>
      </w:r>
      <w:r>
        <w:rPr>
          <w:rFonts w:ascii="Calibri"/>
          <w:w w:val="110"/>
        </w:rPr>
        <w:t>returns</w:t>
      </w:r>
      <w:r>
        <w:rPr>
          <w:rFonts w:ascii="Calibri"/>
          <w:spacing w:val="-6"/>
          <w:w w:val="110"/>
        </w:rPr>
        <w:t xml:space="preserve"> </w:t>
      </w:r>
      <w:r>
        <w:rPr>
          <w:rFonts w:ascii="Calibri"/>
          <w:w w:val="110"/>
        </w:rPr>
        <w:t>an</w:t>
      </w:r>
      <w:r>
        <w:rPr>
          <w:rFonts w:ascii="Calibri"/>
          <w:spacing w:val="-8"/>
          <w:w w:val="110"/>
        </w:rPr>
        <w:t xml:space="preserve"> </w:t>
      </w:r>
      <w:r>
        <w:rPr>
          <w:rFonts w:ascii="Calibri"/>
          <w:w w:val="110"/>
        </w:rPr>
        <w:t>FSDataOutputStream,</w:t>
      </w:r>
      <w:r>
        <w:rPr>
          <w:rFonts w:ascii="Calibri"/>
          <w:spacing w:val="-7"/>
          <w:w w:val="110"/>
        </w:rPr>
        <w:t xml:space="preserve"> </w:t>
      </w:r>
      <w:r>
        <w:rPr>
          <w:rFonts w:ascii="Calibri"/>
          <w:w w:val="110"/>
        </w:rPr>
        <w:t>which,</w:t>
      </w:r>
      <w:r>
        <w:rPr>
          <w:rFonts w:ascii="Calibri"/>
          <w:spacing w:val="-10"/>
          <w:w w:val="110"/>
        </w:rPr>
        <w:t xml:space="preserve"> </w:t>
      </w:r>
      <w:r>
        <w:rPr>
          <w:rFonts w:ascii="Calibri"/>
          <w:w w:val="110"/>
        </w:rPr>
        <w:t>like</w:t>
      </w:r>
      <w:r>
        <w:rPr>
          <w:rFonts w:ascii="Calibri"/>
          <w:spacing w:val="-52"/>
          <w:w w:val="110"/>
        </w:rPr>
        <w:t xml:space="preserve"> </w:t>
      </w:r>
      <w:r>
        <w:rPr>
          <w:rFonts w:ascii="Calibri"/>
          <w:w w:val="110"/>
        </w:rPr>
        <w:t>FSDataInputStream, has a method for querying the current position in the file:</w:t>
      </w:r>
      <w:r>
        <w:rPr>
          <w:rFonts w:ascii="Calibri"/>
          <w:spacing w:val="1"/>
          <w:w w:val="110"/>
        </w:rPr>
        <w:t xml:space="preserve"> </w:t>
      </w:r>
      <w:r>
        <w:rPr>
          <w:rFonts w:ascii="Calibri"/>
          <w:w w:val="110"/>
        </w:rPr>
        <w:t>package</w:t>
      </w:r>
      <w:r>
        <w:rPr>
          <w:rFonts w:ascii="Calibri"/>
          <w:spacing w:val="1"/>
          <w:w w:val="110"/>
        </w:rPr>
        <w:t xml:space="preserve"> </w:t>
      </w:r>
      <w:r>
        <w:rPr>
          <w:rFonts w:ascii="Calibri"/>
          <w:w w:val="110"/>
        </w:rPr>
        <w:t>org.apache.hadoop.fs;</w:t>
      </w:r>
    </w:p>
    <w:p>
      <w:pPr>
        <w:pStyle w:val="6"/>
        <w:spacing w:line="453" w:lineRule="auto"/>
        <w:ind w:left="1005"/>
        <w:rPr>
          <w:rFonts w:ascii="Calibri"/>
        </w:rPr>
      </w:pPr>
      <w:r>
        <w:rPr>
          <w:rFonts w:ascii="Calibri"/>
          <w:w w:val="110"/>
        </w:rPr>
        <w:t>public</w:t>
      </w:r>
      <w:r>
        <w:rPr>
          <w:rFonts w:ascii="Calibri"/>
          <w:spacing w:val="45"/>
          <w:w w:val="110"/>
        </w:rPr>
        <w:t xml:space="preserve"> </w:t>
      </w:r>
      <w:r>
        <w:rPr>
          <w:rFonts w:ascii="Calibri"/>
          <w:w w:val="110"/>
        </w:rPr>
        <w:t>class</w:t>
      </w:r>
      <w:r>
        <w:rPr>
          <w:rFonts w:ascii="Calibri"/>
          <w:spacing w:val="32"/>
          <w:w w:val="110"/>
        </w:rPr>
        <w:t xml:space="preserve"> </w:t>
      </w:r>
      <w:r>
        <w:rPr>
          <w:rFonts w:ascii="Calibri"/>
          <w:w w:val="110"/>
        </w:rPr>
        <w:t>FSDataOutputStream</w:t>
      </w:r>
      <w:r>
        <w:rPr>
          <w:rFonts w:ascii="Calibri"/>
          <w:spacing w:val="35"/>
          <w:w w:val="110"/>
        </w:rPr>
        <w:t xml:space="preserve"> </w:t>
      </w:r>
      <w:r>
        <w:rPr>
          <w:rFonts w:ascii="Calibri"/>
          <w:w w:val="110"/>
        </w:rPr>
        <w:t>extends</w:t>
      </w:r>
      <w:r>
        <w:rPr>
          <w:rFonts w:ascii="Calibri"/>
          <w:spacing w:val="33"/>
          <w:w w:val="110"/>
        </w:rPr>
        <w:t xml:space="preserve"> </w:t>
      </w:r>
      <w:r>
        <w:rPr>
          <w:rFonts w:ascii="Calibri"/>
          <w:w w:val="110"/>
        </w:rPr>
        <w:t>DataOutputStream</w:t>
      </w:r>
      <w:r>
        <w:rPr>
          <w:rFonts w:ascii="Calibri"/>
          <w:spacing w:val="33"/>
          <w:w w:val="110"/>
        </w:rPr>
        <w:t xml:space="preserve"> </w:t>
      </w:r>
      <w:r>
        <w:rPr>
          <w:rFonts w:ascii="Calibri"/>
          <w:w w:val="110"/>
        </w:rPr>
        <w:t>implements</w:t>
      </w:r>
      <w:r>
        <w:rPr>
          <w:rFonts w:ascii="Calibri"/>
          <w:spacing w:val="32"/>
          <w:w w:val="110"/>
        </w:rPr>
        <w:t xml:space="preserve"> </w:t>
      </w:r>
      <w:r>
        <w:rPr>
          <w:rFonts w:ascii="Calibri"/>
          <w:w w:val="110"/>
        </w:rPr>
        <w:t>Syncable</w:t>
      </w:r>
      <w:r>
        <w:rPr>
          <w:rFonts w:ascii="Calibri"/>
          <w:spacing w:val="39"/>
          <w:w w:val="110"/>
        </w:rPr>
        <w:t xml:space="preserve"> </w:t>
      </w:r>
      <w:r>
        <w:rPr>
          <w:rFonts w:ascii="Calibri"/>
          <w:w w:val="110"/>
        </w:rPr>
        <w:t>{</w:t>
      </w:r>
      <w:r>
        <w:rPr>
          <w:rFonts w:ascii="Calibri"/>
          <w:spacing w:val="-52"/>
          <w:w w:val="110"/>
        </w:rPr>
        <w:t xml:space="preserve"> </w:t>
      </w:r>
      <w:r>
        <w:rPr>
          <w:rFonts w:ascii="Calibri"/>
          <w:w w:val="110"/>
        </w:rPr>
        <w:t>public</w:t>
      </w:r>
      <w:r>
        <w:rPr>
          <w:rFonts w:ascii="Calibri"/>
          <w:spacing w:val="12"/>
          <w:w w:val="110"/>
        </w:rPr>
        <w:t xml:space="preserve"> </w:t>
      </w:r>
      <w:r>
        <w:rPr>
          <w:rFonts w:ascii="Calibri"/>
          <w:w w:val="110"/>
        </w:rPr>
        <w:t>long</w:t>
      </w:r>
      <w:r>
        <w:rPr>
          <w:rFonts w:ascii="Calibri"/>
          <w:spacing w:val="9"/>
          <w:w w:val="110"/>
        </w:rPr>
        <w:t xml:space="preserve"> </w:t>
      </w:r>
      <w:r>
        <w:rPr>
          <w:rFonts w:ascii="Calibri"/>
          <w:w w:val="110"/>
        </w:rPr>
        <w:t>getPos()</w:t>
      </w:r>
      <w:r>
        <w:rPr>
          <w:rFonts w:ascii="Calibri"/>
          <w:spacing w:val="10"/>
          <w:w w:val="110"/>
        </w:rPr>
        <w:t xml:space="preserve"> </w:t>
      </w:r>
      <w:r>
        <w:rPr>
          <w:rFonts w:ascii="Calibri"/>
          <w:w w:val="110"/>
        </w:rPr>
        <w:t>throws</w:t>
      </w:r>
      <w:r>
        <w:rPr>
          <w:rFonts w:ascii="Calibri"/>
          <w:spacing w:val="8"/>
          <w:w w:val="110"/>
        </w:rPr>
        <w:t xml:space="preserve"> </w:t>
      </w:r>
      <w:r>
        <w:rPr>
          <w:rFonts w:ascii="Calibri"/>
          <w:w w:val="110"/>
        </w:rPr>
        <w:t>IOException</w:t>
      </w:r>
      <w:r>
        <w:rPr>
          <w:rFonts w:ascii="Calibri"/>
          <w:spacing w:val="14"/>
          <w:w w:val="110"/>
        </w:rPr>
        <w:t xml:space="preserve"> </w:t>
      </w:r>
      <w:r>
        <w:rPr>
          <w:rFonts w:ascii="Calibri"/>
          <w:w w:val="110"/>
        </w:rPr>
        <w:t>{</w:t>
      </w:r>
    </w:p>
    <w:p>
      <w:pPr>
        <w:pStyle w:val="6"/>
        <w:spacing w:line="267" w:lineRule="exact"/>
        <w:ind w:left="1005"/>
        <w:rPr>
          <w:rFonts w:ascii="Calibri"/>
        </w:rPr>
      </w:pPr>
      <w:r>
        <w:rPr>
          <w:rFonts w:ascii="Calibri"/>
          <w:w w:val="110"/>
        </w:rPr>
        <w:t>//</w:t>
      </w:r>
      <w:r>
        <w:rPr>
          <w:rFonts w:ascii="Calibri"/>
          <w:spacing w:val="42"/>
          <w:w w:val="110"/>
        </w:rPr>
        <w:t xml:space="preserve"> </w:t>
      </w:r>
      <w:r>
        <w:rPr>
          <w:rFonts w:ascii="Calibri"/>
          <w:w w:val="110"/>
        </w:rPr>
        <w:t>implementation</w:t>
      </w:r>
      <w:r>
        <w:rPr>
          <w:rFonts w:ascii="Calibri"/>
          <w:spacing w:val="42"/>
          <w:w w:val="110"/>
        </w:rPr>
        <w:t xml:space="preserve"> </w:t>
      </w:r>
      <w:r>
        <w:rPr>
          <w:rFonts w:ascii="Calibri"/>
          <w:w w:val="110"/>
        </w:rPr>
        <w:t>elided</w:t>
      </w:r>
    </w:p>
    <w:p>
      <w:pPr>
        <w:pStyle w:val="6"/>
        <w:spacing w:before="7"/>
        <w:rPr>
          <w:rFonts w:ascii="Calibri"/>
          <w:sz w:val="19"/>
        </w:rPr>
      </w:pPr>
    </w:p>
    <w:p>
      <w:pPr>
        <w:spacing w:before="0"/>
        <w:ind w:left="1005" w:right="0" w:firstLine="0"/>
        <w:jc w:val="left"/>
        <w:rPr>
          <w:rFonts w:ascii="Calibri"/>
          <w:sz w:val="22"/>
        </w:rPr>
      </w:pPr>
      <w:r>
        <w:rPr>
          <w:rFonts w:ascii="Calibri"/>
          <w:w w:val="157"/>
          <w:sz w:val="22"/>
        </w:rPr>
        <w:t>}</w:t>
      </w:r>
    </w:p>
    <w:p>
      <w:pPr>
        <w:pStyle w:val="6"/>
        <w:spacing w:before="8"/>
        <w:rPr>
          <w:rFonts w:ascii="Calibri"/>
          <w:sz w:val="19"/>
        </w:rPr>
      </w:pPr>
    </w:p>
    <w:p>
      <w:pPr>
        <w:pStyle w:val="6"/>
        <w:ind w:left="1005"/>
        <w:rPr>
          <w:rFonts w:ascii="Calibri"/>
        </w:rPr>
      </w:pPr>
      <w:r>
        <w:rPr>
          <w:rFonts w:ascii="Calibri"/>
          <w:w w:val="110"/>
        </w:rPr>
        <w:t>//</w:t>
      </w:r>
      <w:r>
        <w:rPr>
          <w:rFonts w:ascii="Calibri"/>
          <w:spacing w:val="41"/>
          <w:w w:val="110"/>
        </w:rPr>
        <w:t xml:space="preserve"> </w:t>
      </w:r>
      <w:r>
        <w:rPr>
          <w:rFonts w:ascii="Calibri"/>
          <w:w w:val="110"/>
        </w:rPr>
        <w:t>implementation</w:t>
      </w:r>
      <w:r>
        <w:rPr>
          <w:rFonts w:ascii="Calibri"/>
          <w:spacing w:val="42"/>
          <w:w w:val="110"/>
        </w:rPr>
        <w:t xml:space="preserve"> </w:t>
      </w:r>
      <w:r>
        <w:rPr>
          <w:rFonts w:ascii="Calibri"/>
          <w:w w:val="110"/>
        </w:rPr>
        <w:t>elided</w:t>
      </w:r>
    </w:p>
    <w:p>
      <w:pPr>
        <w:pStyle w:val="6"/>
        <w:spacing w:before="8"/>
        <w:rPr>
          <w:rFonts w:ascii="Calibri"/>
          <w:sz w:val="19"/>
        </w:rPr>
      </w:pPr>
    </w:p>
    <w:p>
      <w:pPr>
        <w:spacing w:before="0"/>
        <w:ind w:left="1005" w:right="0" w:firstLine="0"/>
        <w:jc w:val="left"/>
        <w:rPr>
          <w:rFonts w:ascii="Calibri"/>
          <w:sz w:val="22"/>
        </w:rPr>
      </w:pPr>
      <w:r>
        <w:rPr>
          <w:rFonts w:ascii="Calibri"/>
          <w:w w:val="157"/>
          <w:sz w:val="22"/>
        </w:rPr>
        <w:t>}</w:t>
      </w:r>
    </w:p>
    <w:p>
      <w:pPr>
        <w:pStyle w:val="6"/>
        <w:spacing w:before="4"/>
        <w:rPr>
          <w:rFonts w:ascii="Calibri"/>
          <w:sz w:val="26"/>
        </w:rPr>
      </w:pPr>
    </w:p>
    <w:p>
      <w:pPr>
        <w:pStyle w:val="6"/>
        <w:spacing w:line="276" w:lineRule="auto"/>
        <w:ind w:left="1005" w:right="222" w:hanging="1"/>
        <w:jc w:val="both"/>
      </w:pPr>
      <w:r>
        <w:t>However,</w:t>
      </w:r>
      <w:r>
        <w:rPr>
          <w:spacing w:val="25"/>
        </w:rPr>
        <w:t xml:space="preserve"> </w:t>
      </w:r>
      <w:r>
        <w:t>unlike</w:t>
      </w:r>
      <w:r>
        <w:rPr>
          <w:spacing w:val="22"/>
        </w:rPr>
        <w:t xml:space="preserve"> </w:t>
      </w:r>
      <w:r>
        <w:t>FS</w:t>
      </w:r>
      <w:r>
        <w:rPr>
          <w:spacing w:val="27"/>
        </w:rPr>
        <w:t xml:space="preserve"> </w:t>
      </w:r>
      <w:r>
        <w:t>Data</w:t>
      </w:r>
      <w:r>
        <w:rPr>
          <w:spacing w:val="26"/>
        </w:rPr>
        <w:t xml:space="preserve"> </w:t>
      </w:r>
      <w:r>
        <w:t>Input</w:t>
      </w:r>
      <w:r>
        <w:rPr>
          <w:spacing w:val="25"/>
        </w:rPr>
        <w:t xml:space="preserve"> </w:t>
      </w:r>
      <w:r>
        <w:t>Stream,</w:t>
      </w:r>
      <w:r>
        <w:rPr>
          <w:spacing w:val="26"/>
        </w:rPr>
        <w:t xml:space="preserve"> </w:t>
      </w:r>
      <w:r>
        <w:t>FS</w:t>
      </w:r>
      <w:r>
        <w:rPr>
          <w:spacing w:val="28"/>
        </w:rPr>
        <w:t xml:space="preserve"> </w:t>
      </w:r>
      <w:r>
        <w:t>Data</w:t>
      </w:r>
      <w:r>
        <w:rPr>
          <w:spacing w:val="25"/>
        </w:rPr>
        <w:t xml:space="preserve"> </w:t>
      </w:r>
      <w:r>
        <w:t>Output</w:t>
      </w:r>
      <w:r>
        <w:rPr>
          <w:spacing w:val="25"/>
        </w:rPr>
        <w:t xml:space="preserve"> </w:t>
      </w:r>
      <w:r>
        <w:t>Stream</w:t>
      </w:r>
      <w:r>
        <w:rPr>
          <w:spacing w:val="25"/>
        </w:rPr>
        <w:t xml:space="preserve"> </w:t>
      </w:r>
      <w:r>
        <w:t>does</w:t>
      </w:r>
      <w:r>
        <w:rPr>
          <w:spacing w:val="26"/>
        </w:rPr>
        <w:t xml:space="preserve"> </w:t>
      </w:r>
      <w:r>
        <w:t>not</w:t>
      </w:r>
      <w:r>
        <w:rPr>
          <w:spacing w:val="24"/>
        </w:rPr>
        <w:t xml:space="preserve"> </w:t>
      </w:r>
      <w:r>
        <w:t>permit</w:t>
      </w:r>
      <w:r>
        <w:rPr>
          <w:spacing w:val="25"/>
        </w:rPr>
        <w:t xml:space="preserve"> </w:t>
      </w:r>
      <w:r>
        <w:t>seeking.</w:t>
      </w:r>
      <w:r>
        <w:rPr>
          <w:spacing w:val="26"/>
        </w:rPr>
        <w:t xml:space="preserve"> </w:t>
      </w:r>
      <w:r>
        <w:t>This</w:t>
      </w:r>
      <w:r>
        <w:rPr>
          <w:spacing w:val="-52"/>
        </w:rPr>
        <w:t xml:space="preserve"> </w:t>
      </w:r>
      <w:r>
        <w:t>is because HDFS allows only sequential writes to an open file or appends to an already written</w:t>
      </w:r>
      <w:r>
        <w:rPr>
          <w:spacing w:val="1"/>
        </w:rPr>
        <w:t xml:space="preserve"> </w:t>
      </w:r>
      <w:r>
        <w:t>file. In other</w:t>
      </w:r>
      <w:r>
        <w:rPr>
          <w:spacing w:val="55"/>
        </w:rPr>
        <w:t xml:space="preserve"> </w:t>
      </w:r>
      <w:r>
        <w:t>words, there is</w:t>
      </w:r>
      <w:r>
        <w:rPr>
          <w:spacing w:val="55"/>
        </w:rPr>
        <w:t xml:space="preserve"> </w:t>
      </w:r>
      <w:r>
        <w:t>no support</w:t>
      </w:r>
      <w:r>
        <w:rPr>
          <w:spacing w:val="55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writing to anywhere other than the</w:t>
      </w:r>
      <w:r>
        <w:rPr>
          <w:spacing w:val="55"/>
        </w:rPr>
        <w:t xml:space="preserve"> </w:t>
      </w:r>
      <w:r>
        <w:t>end</w:t>
      </w:r>
      <w:r>
        <w:rPr>
          <w:spacing w:val="55"/>
        </w:rPr>
        <w:t xml:space="preserve"> </w:t>
      </w:r>
      <w:r>
        <w:t>of the file,</w:t>
      </w:r>
      <w:r>
        <w:rPr>
          <w:spacing w:val="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there</w:t>
      </w:r>
      <w:r>
        <w:rPr>
          <w:spacing w:val="3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being</w:t>
      </w:r>
      <w:r>
        <w:rPr>
          <w:spacing w:val="5"/>
        </w:rPr>
        <w:t xml:space="preserve"> </w:t>
      </w:r>
      <w:r>
        <w:t>able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seek</w:t>
      </w:r>
      <w:r>
        <w:rPr>
          <w:spacing w:val="10"/>
        </w:rPr>
        <w:t xml:space="preserve"> </w:t>
      </w:r>
      <w:r>
        <w:t>while</w:t>
      </w:r>
      <w:r>
        <w:rPr>
          <w:spacing w:val="8"/>
        </w:rPr>
        <w:t xml:space="preserve"> </w:t>
      </w:r>
      <w:r>
        <w:t>writing.</w:t>
      </w:r>
    </w:p>
    <w:p>
      <w:pPr>
        <w:pStyle w:val="6"/>
        <w:spacing w:before="6"/>
        <w:rPr>
          <w:sz w:val="24"/>
        </w:rPr>
      </w:pPr>
    </w:p>
    <w:p>
      <w:pPr>
        <w:pStyle w:val="2"/>
        <w:jc w:val="both"/>
      </w:pPr>
      <w:bookmarkStart w:id="72" w:name="DATA FLOW"/>
      <w:bookmarkEnd w:id="72"/>
      <w:r>
        <w:rPr>
          <w:spacing w:val="-1"/>
          <w:w w:val="90"/>
        </w:rPr>
        <w:t>DATA</w:t>
      </w:r>
      <w:r>
        <w:rPr>
          <w:spacing w:val="-5"/>
          <w:w w:val="90"/>
        </w:rPr>
        <w:t xml:space="preserve"> </w:t>
      </w:r>
      <w:r>
        <w:rPr>
          <w:w w:val="90"/>
        </w:rPr>
        <w:t>FLOW</w:t>
      </w:r>
    </w:p>
    <w:p>
      <w:pPr>
        <w:pStyle w:val="6"/>
        <w:spacing w:before="6"/>
        <w:rPr>
          <w:b/>
          <w:sz w:val="25"/>
        </w:rPr>
      </w:pPr>
    </w:p>
    <w:p>
      <w:pPr>
        <w:spacing w:before="0"/>
        <w:ind w:left="1005" w:right="0" w:firstLine="0"/>
        <w:jc w:val="both"/>
        <w:rPr>
          <w:b/>
          <w:sz w:val="22"/>
        </w:rPr>
      </w:pPr>
      <w:r>
        <w:rPr>
          <w:b/>
          <w:w w:val="90"/>
          <w:sz w:val="22"/>
        </w:rPr>
        <w:t>ANATOMY</w:t>
      </w:r>
      <w:r>
        <w:rPr>
          <w:b/>
          <w:spacing w:val="-4"/>
          <w:w w:val="90"/>
          <w:sz w:val="22"/>
        </w:rPr>
        <w:t xml:space="preserve"> </w:t>
      </w:r>
      <w:r>
        <w:rPr>
          <w:b/>
          <w:w w:val="90"/>
          <w:sz w:val="22"/>
        </w:rPr>
        <w:t>OF</w:t>
      </w:r>
      <w:r>
        <w:rPr>
          <w:b/>
          <w:spacing w:val="-1"/>
          <w:w w:val="90"/>
          <w:sz w:val="22"/>
        </w:rPr>
        <w:t xml:space="preserve"> </w:t>
      </w:r>
      <w:r>
        <w:rPr>
          <w:b/>
          <w:w w:val="90"/>
          <w:sz w:val="22"/>
        </w:rPr>
        <w:t>A</w:t>
      </w:r>
      <w:r>
        <w:rPr>
          <w:b/>
          <w:spacing w:val="-5"/>
          <w:w w:val="90"/>
          <w:sz w:val="22"/>
        </w:rPr>
        <w:t xml:space="preserve"> </w:t>
      </w:r>
      <w:r>
        <w:rPr>
          <w:b/>
          <w:w w:val="90"/>
          <w:sz w:val="22"/>
        </w:rPr>
        <w:t>FILE</w:t>
      </w:r>
      <w:r>
        <w:rPr>
          <w:b/>
          <w:spacing w:val="-3"/>
          <w:w w:val="90"/>
          <w:sz w:val="22"/>
        </w:rPr>
        <w:t xml:space="preserve"> </w:t>
      </w:r>
      <w:r>
        <w:rPr>
          <w:b/>
          <w:w w:val="90"/>
          <w:sz w:val="22"/>
        </w:rPr>
        <w:t>READ</w:t>
      </w:r>
    </w:p>
    <w:p>
      <w:pPr>
        <w:pStyle w:val="6"/>
        <w:spacing w:before="40" w:line="273" w:lineRule="auto"/>
        <w:ind w:left="1005" w:right="219" w:hanging="1"/>
        <w:jc w:val="both"/>
      </w:pPr>
      <w:r>
        <w:t>To get an idea</w:t>
      </w:r>
      <w:r>
        <w:rPr>
          <w:spacing w:val="55"/>
        </w:rPr>
        <w:t xml:space="preserve"> </w:t>
      </w:r>
      <w:r>
        <w:t>of how data flows</w:t>
      </w:r>
      <w:r>
        <w:rPr>
          <w:spacing w:val="55"/>
        </w:rPr>
        <w:t xml:space="preserve"> </w:t>
      </w:r>
      <w:r>
        <w:t>between the client</w:t>
      </w:r>
      <w:r>
        <w:rPr>
          <w:spacing w:val="55"/>
        </w:rPr>
        <w:t xml:space="preserve"> </w:t>
      </w:r>
      <w:r>
        <w:t>interacting</w:t>
      </w:r>
      <w:r>
        <w:rPr>
          <w:spacing w:val="55"/>
        </w:rPr>
        <w:t xml:space="preserve"> </w:t>
      </w:r>
      <w:r>
        <w:t>with HDFS, the name-</w:t>
      </w:r>
      <w:r>
        <w:rPr>
          <w:spacing w:val="55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t>and the datanodes,</w:t>
      </w:r>
      <w:r>
        <w:rPr>
          <w:spacing w:val="10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shows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events</w:t>
      </w:r>
      <w:r>
        <w:rPr>
          <w:spacing w:val="16"/>
        </w:rPr>
        <w:t xml:space="preserve"> </w:t>
      </w:r>
      <w:r>
        <w:t>when</w:t>
      </w:r>
      <w:r>
        <w:rPr>
          <w:spacing w:val="12"/>
        </w:rPr>
        <w:t xml:space="preserve"> </w:t>
      </w:r>
      <w:r>
        <w:t>reading</w:t>
      </w:r>
      <w:r>
        <w:rPr>
          <w:spacing w:val="1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file.</w:t>
      </w:r>
    </w:p>
    <w:p>
      <w:pPr>
        <w:pStyle w:val="6"/>
        <w:spacing w:before="10"/>
        <w:rPr>
          <w:sz w:val="21"/>
        </w:rPr>
      </w:pPr>
      <w:r>
        <w:pict>
          <v:group id="docshapegroup57" o:spid="_x0000_s1082" o:spt="203" style="position:absolute;left:0pt;margin-left:82.3pt;margin-top:13.9pt;height:194.35pt;width:351.8pt;mso-position-horizontal-relative:page;mso-wrap-distance-bottom:0pt;mso-wrap-distance-top:0pt;z-index:-251643904;mso-width-relative:page;mso-height-relative:page;" coordorigin="1647,278" coordsize="7036,3887">
            <o:lock v:ext="edit"/>
            <v:shape id="docshape58" o:spid="_x0000_s1083" o:spt="75" type="#_x0000_t75" style="position:absolute;left:1690;top:401;height:3763;width:6250;" filled="f" stroked="f" coordsize="21600,21600">
              <v:path/>
              <v:fill on="f" focussize="0,0"/>
              <v:stroke on="f"/>
              <v:imagedata r:id="rId30" o:title=""/>
              <o:lock v:ext="edit" aspectratio="t"/>
            </v:shape>
            <v:shape id="docshape59" o:spid="_x0000_s1084" style="position:absolute;left:1647;top:278;height:3749;width:7035;" filled="f" stroked="t" coordorigin="1647,279" coordsize="7035,3749" path="m1647,281l8682,281m8680,279l8680,4028m1647,4026l8682,4026m1650,279l1650,4028e">
              <v:path arrowok="t"/>
              <v:fill on="f" focussize="0,0"/>
              <v:stroke weight="0.25pt" color="#000000"/>
              <v:imagedata o:title=""/>
              <o:lock v:ext="edit"/>
            </v:shape>
            <w10:wrap type="topAndBottom"/>
          </v:group>
        </w:pict>
      </w:r>
    </w:p>
    <w:p>
      <w:pPr>
        <w:pStyle w:val="6"/>
        <w:spacing w:before="11"/>
        <w:rPr>
          <w:sz w:val="18"/>
        </w:rPr>
      </w:pPr>
    </w:p>
    <w:p>
      <w:pPr>
        <w:pStyle w:val="6"/>
        <w:ind w:left="2601"/>
      </w:pPr>
      <w:r>
        <w:t>Figure</w:t>
      </w:r>
      <w:r>
        <w:rPr>
          <w:spacing w:val="-10"/>
        </w:rPr>
        <w:t xml:space="preserve"> </w:t>
      </w:r>
      <w:r>
        <w:t>3-2. A</w:t>
      </w:r>
      <w:r>
        <w:rPr>
          <w:spacing w:val="-8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reading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HDFS</w:t>
      </w:r>
    </w:p>
    <w:p>
      <w:pPr>
        <w:pStyle w:val="6"/>
        <w:spacing w:before="8"/>
        <w:rPr>
          <w:sz w:val="27"/>
        </w:rPr>
      </w:pPr>
    </w:p>
    <w:p>
      <w:pPr>
        <w:pStyle w:val="6"/>
        <w:spacing w:before="1" w:line="273" w:lineRule="auto"/>
        <w:ind w:left="1004" w:right="223"/>
        <w:jc w:val="both"/>
      </w:pPr>
      <w:r>
        <w:t>The client opens the file it wishes</w:t>
      </w:r>
      <w:r>
        <w:rPr>
          <w:spacing w:val="55"/>
        </w:rPr>
        <w:t xml:space="preserve"> </w:t>
      </w:r>
      <w:r>
        <w:t>to read by</w:t>
      </w:r>
      <w:r>
        <w:rPr>
          <w:spacing w:val="55"/>
        </w:rPr>
        <w:t xml:space="preserve"> </w:t>
      </w:r>
      <w:r>
        <w:t>calling open()</w:t>
      </w:r>
      <w:r>
        <w:rPr>
          <w:spacing w:val="55"/>
        </w:rPr>
        <w:t xml:space="preserve"> </w:t>
      </w:r>
      <w:r>
        <w:t>on the File</w:t>
      </w:r>
      <w:r>
        <w:rPr>
          <w:spacing w:val="55"/>
        </w:rPr>
        <w:t xml:space="preserve"> </w:t>
      </w:r>
      <w:r>
        <w:t>System</w:t>
      </w:r>
      <w:r>
        <w:rPr>
          <w:spacing w:val="55"/>
        </w:rPr>
        <w:t xml:space="preserve"> </w:t>
      </w:r>
      <w:r>
        <w:t>object,</w:t>
      </w:r>
      <w:r>
        <w:rPr>
          <w:spacing w:val="55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HDFS</w:t>
      </w:r>
      <w:r>
        <w:rPr>
          <w:spacing w:val="34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instance</w:t>
      </w:r>
      <w:r>
        <w:rPr>
          <w:spacing w:val="28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Distributed</w:t>
      </w:r>
      <w:r>
        <w:rPr>
          <w:spacing w:val="26"/>
        </w:rPr>
        <w:t xml:space="preserve"> </w:t>
      </w:r>
      <w:r>
        <w:t>File</w:t>
      </w:r>
      <w:r>
        <w:rPr>
          <w:spacing w:val="19"/>
        </w:rPr>
        <w:t xml:space="preserve"> </w:t>
      </w:r>
      <w:r>
        <w:t>System</w:t>
      </w:r>
      <w:r>
        <w:rPr>
          <w:spacing w:val="20"/>
        </w:rPr>
        <w:t xml:space="preserve"> </w:t>
      </w:r>
      <w:r>
        <w:t>Distributed</w:t>
      </w:r>
      <w:r>
        <w:rPr>
          <w:spacing w:val="31"/>
        </w:rPr>
        <w:t xml:space="preserve"> </w:t>
      </w:r>
      <w:r>
        <w:t>File</w:t>
      </w:r>
      <w:r>
        <w:rPr>
          <w:spacing w:val="19"/>
        </w:rPr>
        <w:t xml:space="preserve"> </w:t>
      </w:r>
      <w:r>
        <w:t>System</w:t>
      </w:r>
      <w:r>
        <w:rPr>
          <w:spacing w:val="45"/>
        </w:rPr>
        <w:t xml:space="preserve"> </w:t>
      </w:r>
      <w:r>
        <w:t>calls</w:t>
      </w:r>
      <w:r>
        <w:rPr>
          <w:spacing w:val="20"/>
        </w:rPr>
        <w:t xml:space="preserve"> </w:t>
      </w:r>
      <w:r>
        <w:t>the</w:t>
      </w:r>
    </w:p>
    <w:p>
      <w:pPr>
        <w:spacing w:after="0" w:line="273" w:lineRule="auto"/>
        <w:jc w:val="both"/>
        <w:sectPr>
          <w:pgSz w:w="12240" w:h="15840"/>
          <w:pgMar w:top="132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 w:line="276" w:lineRule="auto"/>
        <w:ind w:left="1005" w:right="220"/>
        <w:jc w:val="both"/>
      </w:pPr>
      <w:r>
        <w:t>namenode, using RPC, to determine the locations of</w:t>
      </w:r>
      <w:r>
        <w:rPr>
          <w:spacing w:val="55"/>
        </w:rPr>
        <w:t xml:space="preserve"> </w:t>
      </w:r>
      <w:r>
        <w:t>the blocks</w:t>
      </w:r>
      <w:r>
        <w:rPr>
          <w:spacing w:val="55"/>
        </w:rPr>
        <w:t xml:space="preserve"> </w:t>
      </w:r>
      <w:r>
        <w:t>for the first</w:t>
      </w:r>
      <w:r>
        <w:rPr>
          <w:spacing w:val="55"/>
        </w:rPr>
        <w:t xml:space="preserve"> </w:t>
      </w:r>
      <w:r>
        <w:t>few blocks</w:t>
      </w:r>
      <w:r>
        <w:rPr>
          <w:spacing w:val="55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file (step 2). For</w:t>
      </w:r>
      <w:r>
        <w:rPr>
          <w:spacing w:val="55"/>
        </w:rPr>
        <w:t xml:space="preserve"> </w:t>
      </w:r>
      <w:r>
        <w:t>each block, the namenode returns</w:t>
      </w:r>
      <w:r>
        <w:rPr>
          <w:spacing w:val="55"/>
        </w:rPr>
        <w:t xml:space="preserve"> </w:t>
      </w:r>
      <w:r>
        <w:t>the addresses of the datanodes that have a</w:t>
      </w:r>
      <w:r>
        <w:rPr>
          <w:spacing w:val="1"/>
        </w:rPr>
        <w:t xml:space="preserve"> </w:t>
      </w:r>
      <w:r>
        <w:t>copy of that block. Furthermore, the datanodes</w:t>
      </w:r>
      <w:r>
        <w:rPr>
          <w:spacing w:val="55"/>
        </w:rPr>
        <w:t xml:space="preserve"> </w:t>
      </w:r>
      <w:r>
        <w:t>are sorted according to their proximity to the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(according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top-</w:t>
      </w:r>
      <w:r>
        <w:rPr>
          <w:spacing w:val="1"/>
        </w:rPr>
        <w:t xml:space="preserve"> </w:t>
      </w:r>
      <w:r>
        <w:t>ology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cluster’s</w:t>
      </w:r>
      <w:r>
        <w:rPr>
          <w:spacing w:val="1"/>
        </w:rPr>
        <w:t xml:space="preserve"> </w:t>
      </w:r>
      <w:r>
        <w:t>network;</w:t>
      </w:r>
      <w:r>
        <w:rPr>
          <w:spacing w:val="1"/>
        </w:rPr>
        <w:t xml:space="preserve"> </w:t>
      </w:r>
      <w:r>
        <w:t>see</w:t>
      </w:r>
      <w:r>
        <w:rPr>
          <w:spacing w:val="55"/>
        </w:rPr>
        <w:t xml:space="preserve"> </w:t>
      </w:r>
      <w:r>
        <w:rPr>
          <w:color w:val="0000FF"/>
        </w:rPr>
        <w:t>“Network</w:t>
      </w:r>
      <w:r>
        <w:rPr>
          <w:color w:val="0000FF"/>
          <w:spacing w:val="55"/>
        </w:rPr>
        <w:t xml:space="preserve"> </w:t>
      </w:r>
      <w:r>
        <w:rPr>
          <w:color w:val="0000FF"/>
        </w:rPr>
        <w:t>Topology</w:t>
      </w:r>
      <w:r>
        <w:rPr>
          <w:color w:val="0000FF"/>
          <w:spacing w:val="55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Hadoop</w:t>
      </w:r>
      <w:r>
        <w:rPr>
          <w:color w:val="0000FF"/>
          <w:u w:val="single" w:color="0000FF"/>
        </w:rPr>
        <w:t>”</w:t>
      </w:r>
      <w:r>
        <w:rPr>
          <w:color w:val="0000FF"/>
        </w:rPr>
        <w:t xml:space="preserve"> </w:t>
      </w:r>
      <w:r>
        <w:t>). If the client is</w:t>
      </w:r>
      <w:r>
        <w:rPr>
          <w:spacing w:val="55"/>
        </w:rPr>
        <w:t xml:space="preserve"> </w:t>
      </w:r>
      <w:r>
        <w:t>itself a</w:t>
      </w:r>
      <w:r>
        <w:rPr>
          <w:spacing w:val="55"/>
        </w:rPr>
        <w:t xml:space="preserve"> </w:t>
      </w:r>
      <w:r>
        <w:t>datanode (in the case</w:t>
      </w:r>
      <w:r>
        <w:rPr>
          <w:spacing w:val="55"/>
        </w:rPr>
        <w:t xml:space="preserve"> </w:t>
      </w:r>
      <w:r>
        <w:t>of a</w:t>
      </w:r>
      <w:r>
        <w:rPr>
          <w:spacing w:val="55"/>
        </w:rPr>
        <w:t xml:space="preserve"> </w:t>
      </w:r>
      <w:r>
        <w:t>MapReduce task,</w:t>
      </w:r>
      <w:r>
        <w:rPr>
          <w:spacing w:val="55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instance),</w:t>
      </w:r>
      <w:r>
        <w:rPr>
          <w:spacing w:val="1"/>
        </w:rPr>
        <w:t xml:space="preserve"> </w:t>
      </w:r>
      <w:r>
        <w:t>then</w:t>
      </w:r>
      <w:r>
        <w:rPr>
          <w:spacing w:val="9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read</w:t>
      </w:r>
      <w:r>
        <w:rPr>
          <w:spacing w:val="6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local</w:t>
      </w:r>
      <w:r>
        <w:rPr>
          <w:spacing w:val="7"/>
        </w:rPr>
        <w:t xml:space="preserve"> </w:t>
      </w:r>
      <w:r>
        <w:t>datanode,</w:t>
      </w:r>
      <w:r>
        <w:rPr>
          <w:spacing w:val="20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hosts</w:t>
      </w:r>
      <w:r>
        <w:rPr>
          <w:spacing w:val="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copy</w:t>
      </w:r>
      <w:r>
        <w:rPr>
          <w:spacing w:val="13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block.</w:t>
      </w:r>
    </w:p>
    <w:p>
      <w:pPr>
        <w:pStyle w:val="6"/>
        <w:rPr>
          <w:sz w:val="24"/>
        </w:rPr>
      </w:pPr>
    </w:p>
    <w:p>
      <w:pPr>
        <w:pStyle w:val="6"/>
        <w:spacing w:before="1" w:line="278" w:lineRule="auto"/>
        <w:ind w:left="1004" w:right="224"/>
        <w:jc w:val="both"/>
      </w:pPr>
      <w:r>
        <w:rPr>
          <w:w w:val="105"/>
        </w:rPr>
        <w:t>The DistributedFileSystem returns an FSDataInputStream (an input stream that  sup- ports</w:t>
      </w:r>
      <w:r>
        <w:rPr>
          <w:spacing w:val="1"/>
          <w:w w:val="105"/>
        </w:rPr>
        <w:t xml:space="preserve"> </w:t>
      </w:r>
      <w:r>
        <w:rPr>
          <w:w w:val="105"/>
        </w:rPr>
        <w:t>file</w:t>
      </w:r>
      <w:r>
        <w:rPr>
          <w:spacing w:val="1"/>
          <w:w w:val="105"/>
        </w:rPr>
        <w:t xml:space="preserve"> </w:t>
      </w:r>
      <w:r>
        <w:rPr>
          <w:w w:val="105"/>
        </w:rPr>
        <w:t>seeks)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client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read</w:t>
      </w:r>
      <w:r>
        <w:rPr>
          <w:spacing w:val="1"/>
          <w:w w:val="105"/>
        </w:rPr>
        <w:t xml:space="preserve"> </w:t>
      </w:r>
      <w:r>
        <w:rPr>
          <w:w w:val="105"/>
        </w:rPr>
        <w:t>data</w:t>
      </w:r>
      <w:r>
        <w:rPr>
          <w:spacing w:val="1"/>
          <w:w w:val="105"/>
        </w:rPr>
        <w:t xml:space="preserve"> </w:t>
      </w:r>
      <w:r>
        <w:rPr>
          <w:w w:val="105"/>
        </w:rPr>
        <w:t>from.</w:t>
      </w:r>
      <w:r>
        <w:rPr>
          <w:spacing w:val="1"/>
          <w:w w:val="105"/>
        </w:rPr>
        <w:t xml:space="preserve"> </w:t>
      </w:r>
      <w:r>
        <w:rPr>
          <w:w w:val="105"/>
        </w:rPr>
        <w:t>FSDataInputStream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turn</w:t>
      </w:r>
      <w:r>
        <w:rPr>
          <w:spacing w:val="1"/>
          <w:w w:val="105"/>
        </w:rPr>
        <w:t xml:space="preserve"> </w:t>
      </w:r>
      <w:r>
        <w:rPr>
          <w:w w:val="105"/>
        </w:rPr>
        <w:t>wraps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DFSInputStream,</w:t>
      </w:r>
      <w:r>
        <w:rPr>
          <w:spacing w:val="12"/>
          <w:w w:val="105"/>
        </w:rPr>
        <w:t xml:space="preserve"> </w:t>
      </w:r>
      <w:r>
        <w:rPr>
          <w:w w:val="105"/>
        </w:rPr>
        <w:t>which</w:t>
      </w:r>
      <w:r>
        <w:rPr>
          <w:spacing w:val="9"/>
          <w:w w:val="105"/>
        </w:rPr>
        <w:t xml:space="preserve"> </w:t>
      </w:r>
      <w:r>
        <w:rPr>
          <w:w w:val="105"/>
        </w:rPr>
        <w:t>manages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datanode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namenode</w:t>
      </w:r>
      <w:r>
        <w:rPr>
          <w:spacing w:val="1"/>
          <w:w w:val="105"/>
        </w:rPr>
        <w:t xml:space="preserve"> </w:t>
      </w:r>
      <w:r>
        <w:rPr>
          <w:w w:val="105"/>
        </w:rPr>
        <w:t>I/O.</w:t>
      </w:r>
    </w:p>
    <w:p>
      <w:pPr>
        <w:pStyle w:val="6"/>
        <w:spacing w:before="10"/>
        <w:rPr>
          <w:sz w:val="23"/>
        </w:rPr>
      </w:pPr>
    </w:p>
    <w:p>
      <w:pPr>
        <w:pStyle w:val="6"/>
        <w:spacing w:line="276" w:lineRule="auto"/>
        <w:ind w:left="1005" w:right="220"/>
        <w:jc w:val="both"/>
      </w:pPr>
      <w:r>
        <w:rPr>
          <w:w w:val="105"/>
        </w:rPr>
        <w:t>The client then calls read() on the stream (step 3). DFSInputStream, which has stored the</w:t>
      </w:r>
      <w:r>
        <w:rPr>
          <w:spacing w:val="1"/>
          <w:w w:val="105"/>
        </w:rPr>
        <w:t xml:space="preserve"> </w:t>
      </w:r>
      <w:r>
        <w:rPr>
          <w:w w:val="105"/>
        </w:rPr>
        <w:t>datanode addresses for the first few blocks in the file, then connects to the first (closest)</w:t>
      </w:r>
      <w:r>
        <w:rPr>
          <w:spacing w:val="1"/>
          <w:w w:val="105"/>
        </w:rPr>
        <w:t xml:space="preserve"> </w:t>
      </w:r>
      <w:r>
        <w:rPr>
          <w:w w:val="105"/>
        </w:rPr>
        <w:t>datanode for the first block in the file. Data is streamed from the datanode back to the client,</w:t>
      </w:r>
      <w:r>
        <w:rPr>
          <w:spacing w:val="1"/>
          <w:w w:val="105"/>
        </w:rPr>
        <w:t xml:space="preserve"> </w:t>
      </w:r>
      <w:r>
        <w:rPr>
          <w:w w:val="105"/>
        </w:rPr>
        <w:t>which calls read() repeatedly on the stream (step 4). When the end of the block is reached,</w:t>
      </w:r>
      <w:r>
        <w:rPr>
          <w:spacing w:val="1"/>
          <w:w w:val="105"/>
        </w:rPr>
        <w:t xml:space="preserve"> </w:t>
      </w:r>
      <w:r>
        <w:rPr>
          <w:w w:val="105"/>
        </w:rPr>
        <w:t>DFSInputStream will close the connection to the datanode, then find the best datanode  for</w:t>
      </w:r>
      <w:r>
        <w:rPr>
          <w:spacing w:val="1"/>
          <w:w w:val="105"/>
        </w:rPr>
        <w:t xml:space="preserve"> </w:t>
      </w:r>
      <w:r>
        <w:rPr>
          <w:w w:val="105"/>
        </w:rPr>
        <w:t>the next block (step 5). This happens transparently to the client, which from its point of view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just</w:t>
      </w:r>
      <w:r>
        <w:rPr>
          <w:spacing w:val="-5"/>
          <w:w w:val="105"/>
        </w:rPr>
        <w:t xml:space="preserve"> </w:t>
      </w:r>
      <w:r>
        <w:rPr>
          <w:w w:val="105"/>
        </w:rPr>
        <w:t>reading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continuous</w:t>
      </w:r>
      <w:r>
        <w:rPr>
          <w:spacing w:val="-1"/>
          <w:w w:val="105"/>
        </w:rPr>
        <w:t xml:space="preserve"> </w:t>
      </w:r>
      <w:r>
        <w:rPr>
          <w:w w:val="105"/>
        </w:rPr>
        <w:t>stream.</w:t>
      </w:r>
    </w:p>
    <w:p>
      <w:pPr>
        <w:pStyle w:val="6"/>
        <w:spacing w:before="1"/>
        <w:rPr>
          <w:sz w:val="24"/>
        </w:rPr>
      </w:pPr>
    </w:p>
    <w:p>
      <w:pPr>
        <w:pStyle w:val="6"/>
        <w:spacing w:line="276" w:lineRule="auto"/>
        <w:ind w:left="1005" w:right="225"/>
        <w:jc w:val="both"/>
      </w:pPr>
      <w:r>
        <w:rPr>
          <w:w w:val="105"/>
        </w:rPr>
        <w:t>Blocks are read in order with the DFSInputStream opening new connections to datanodes as</w:t>
      </w:r>
      <w:r>
        <w:rPr>
          <w:spacing w:val="1"/>
          <w:w w:val="105"/>
        </w:rPr>
        <w:t xml:space="preserve"> </w:t>
      </w:r>
      <w:r>
        <w:rPr>
          <w:w w:val="105"/>
        </w:rPr>
        <w:t>the client reads through the stream. It will also call the namenode to retrieve the datanode</w:t>
      </w:r>
      <w:r>
        <w:rPr>
          <w:spacing w:val="1"/>
          <w:w w:val="105"/>
        </w:rPr>
        <w:t xml:space="preserve"> </w:t>
      </w:r>
      <w:r>
        <w:rPr>
          <w:w w:val="105"/>
        </w:rPr>
        <w:t>locations for the next batch of blocks as needed. When the client has finished reading, it calls</w:t>
      </w:r>
      <w:r>
        <w:rPr>
          <w:spacing w:val="-55"/>
          <w:w w:val="105"/>
        </w:rPr>
        <w:t xml:space="preserve"> </w:t>
      </w:r>
      <w:r>
        <w:rPr>
          <w:w w:val="105"/>
        </w:rPr>
        <w:t>close()</w:t>
      </w:r>
      <w:r>
        <w:rPr>
          <w:spacing w:val="7"/>
          <w:w w:val="105"/>
        </w:rPr>
        <w:t xml:space="preserve"> </w:t>
      </w:r>
      <w:r>
        <w:rPr>
          <w:w w:val="105"/>
        </w:rPr>
        <w:t>on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FSDataInputStream</w:t>
      </w:r>
      <w:r>
        <w:rPr>
          <w:spacing w:val="7"/>
          <w:w w:val="105"/>
        </w:rPr>
        <w:t xml:space="preserve"> </w:t>
      </w:r>
      <w:r>
        <w:rPr>
          <w:w w:val="105"/>
        </w:rPr>
        <w:t>(step</w:t>
      </w:r>
      <w:r>
        <w:rPr>
          <w:spacing w:val="-4"/>
          <w:w w:val="105"/>
        </w:rPr>
        <w:t xml:space="preserve"> </w:t>
      </w:r>
      <w:r>
        <w:rPr>
          <w:w w:val="105"/>
        </w:rPr>
        <w:t>6).</w:t>
      </w:r>
    </w:p>
    <w:p>
      <w:pPr>
        <w:pStyle w:val="6"/>
        <w:spacing w:before="7"/>
        <w:rPr>
          <w:sz w:val="24"/>
        </w:rPr>
      </w:pPr>
    </w:p>
    <w:p>
      <w:pPr>
        <w:pStyle w:val="6"/>
        <w:spacing w:line="276" w:lineRule="auto"/>
        <w:ind w:left="1005" w:right="217" w:hanging="1"/>
        <w:jc w:val="both"/>
      </w:pPr>
      <w:r>
        <w:t>During</w:t>
      </w:r>
      <w:r>
        <w:rPr>
          <w:spacing w:val="1"/>
        </w:rPr>
        <w:t xml:space="preserve"> </w:t>
      </w:r>
      <w:r>
        <w:t>reading,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DFSInputStream</w:t>
      </w:r>
      <w:r>
        <w:rPr>
          <w:spacing w:val="1"/>
        </w:rPr>
        <w:t xml:space="preserve"> </w:t>
      </w:r>
      <w:r>
        <w:t>encounters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communicating</w:t>
      </w:r>
      <w:r>
        <w:rPr>
          <w:spacing w:val="1"/>
        </w:rPr>
        <w:t xml:space="preserve"> </w:t>
      </w:r>
      <w:r>
        <w:t>with</w:t>
      </w:r>
      <w:r>
        <w:rPr>
          <w:spacing w:val="5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datanode, then it will try the</w:t>
      </w:r>
      <w:r>
        <w:rPr>
          <w:spacing w:val="55"/>
        </w:rPr>
        <w:t xml:space="preserve"> </w:t>
      </w:r>
      <w:r>
        <w:t>next closest one for that block.</w:t>
      </w:r>
      <w:r>
        <w:rPr>
          <w:spacing w:val="55"/>
        </w:rPr>
        <w:t xml:space="preserve"> </w:t>
      </w:r>
      <w:r>
        <w:t>It</w:t>
      </w:r>
      <w:r>
        <w:rPr>
          <w:spacing w:val="55"/>
        </w:rPr>
        <w:t xml:space="preserve"> </w:t>
      </w:r>
      <w:r>
        <w:t>will also remember</w:t>
      </w:r>
      <w:r>
        <w:rPr>
          <w:spacing w:val="55"/>
        </w:rPr>
        <w:t xml:space="preserve"> </w:t>
      </w:r>
      <w:r>
        <w:t>datanodes</w:t>
      </w:r>
      <w:r>
        <w:rPr>
          <w:spacing w:val="1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have</w:t>
      </w:r>
      <w:r>
        <w:rPr>
          <w:spacing w:val="26"/>
        </w:rPr>
        <w:t xml:space="preserve"> </w:t>
      </w:r>
      <w:r>
        <w:t>failed</w:t>
      </w:r>
      <w:r>
        <w:rPr>
          <w:spacing w:val="26"/>
        </w:rPr>
        <w:t xml:space="preserve"> </w:t>
      </w:r>
      <w:r>
        <w:t>so</w:t>
      </w:r>
      <w:r>
        <w:rPr>
          <w:spacing w:val="27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it</w:t>
      </w:r>
      <w:r>
        <w:rPr>
          <w:spacing w:val="26"/>
        </w:rPr>
        <w:t xml:space="preserve"> </w:t>
      </w:r>
      <w:r>
        <w:t>doesn’t</w:t>
      </w:r>
      <w:r>
        <w:rPr>
          <w:spacing w:val="26"/>
        </w:rPr>
        <w:t xml:space="preserve"> </w:t>
      </w:r>
      <w:r>
        <w:t>needlessly</w:t>
      </w:r>
      <w:r>
        <w:rPr>
          <w:spacing w:val="28"/>
        </w:rPr>
        <w:t xml:space="preserve"> </w:t>
      </w:r>
      <w:r>
        <w:t>retry</w:t>
      </w:r>
      <w:r>
        <w:rPr>
          <w:spacing w:val="27"/>
        </w:rPr>
        <w:t xml:space="preserve"> </w:t>
      </w:r>
      <w:r>
        <w:t>them</w:t>
      </w:r>
      <w:r>
        <w:rPr>
          <w:spacing w:val="25"/>
        </w:rPr>
        <w:t xml:space="preserve"> </w:t>
      </w:r>
      <w:r>
        <w:t>for</w:t>
      </w:r>
      <w:r>
        <w:rPr>
          <w:spacing w:val="53"/>
        </w:rPr>
        <w:t xml:space="preserve"> </w:t>
      </w:r>
      <w:r>
        <w:t>later</w:t>
      </w:r>
      <w:r>
        <w:rPr>
          <w:spacing w:val="53"/>
        </w:rPr>
        <w:t xml:space="preserve"> </w:t>
      </w:r>
      <w:r>
        <w:t>blocks.</w:t>
      </w:r>
      <w:r>
        <w:rPr>
          <w:spacing w:val="27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DFSInputStream</w:t>
      </w:r>
      <w:r>
        <w:rPr>
          <w:spacing w:val="-52"/>
        </w:rPr>
        <w:t xml:space="preserve"> </w:t>
      </w:r>
      <w:r>
        <w:t>also verifies checksums for the data transferred to it from the datanode. If a corrupted block is</w:t>
      </w:r>
      <w:r>
        <w:rPr>
          <w:spacing w:val="1"/>
        </w:rPr>
        <w:t xml:space="preserve"> </w:t>
      </w:r>
      <w:r>
        <w:t>found, it</w:t>
      </w:r>
      <w:r>
        <w:rPr>
          <w:spacing w:val="55"/>
        </w:rPr>
        <w:t xml:space="preserve"> </w:t>
      </w:r>
      <w:r>
        <w:t>is reported to the namenode before the DFSInput</w:t>
      </w:r>
      <w:r>
        <w:rPr>
          <w:spacing w:val="55"/>
        </w:rPr>
        <w:t xml:space="preserve"> </w:t>
      </w:r>
      <w:r>
        <w:t>Stream attempts to read a replica of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block</w:t>
      </w:r>
      <w:r>
        <w:rPr>
          <w:spacing w:val="9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another</w:t>
      </w:r>
      <w:r>
        <w:rPr>
          <w:spacing w:val="20"/>
        </w:rPr>
        <w:t xml:space="preserve"> </w:t>
      </w:r>
      <w:r>
        <w:t>datanode.</w:t>
      </w:r>
    </w:p>
    <w:p>
      <w:pPr>
        <w:pStyle w:val="6"/>
        <w:spacing w:before="4"/>
        <w:rPr>
          <w:sz w:val="24"/>
        </w:rPr>
      </w:pPr>
    </w:p>
    <w:p>
      <w:pPr>
        <w:pStyle w:val="6"/>
        <w:spacing w:line="276" w:lineRule="auto"/>
        <w:ind w:left="1004" w:right="220"/>
        <w:jc w:val="both"/>
      </w:pPr>
      <w:r>
        <w:t>One important aspect of</w:t>
      </w:r>
      <w:r>
        <w:rPr>
          <w:spacing w:val="55"/>
        </w:rPr>
        <w:t xml:space="preserve"> </w:t>
      </w:r>
      <w:r>
        <w:t>this</w:t>
      </w:r>
      <w:r>
        <w:rPr>
          <w:spacing w:val="55"/>
        </w:rPr>
        <w:t xml:space="preserve"> </w:t>
      </w:r>
      <w:r>
        <w:t>design</w:t>
      </w:r>
      <w:r>
        <w:rPr>
          <w:spacing w:val="55"/>
        </w:rPr>
        <w:t xml:space="preserve"> </w:t>
      </w:r>
      <w:r>
        <w:t>is that the client</w:t>
      </w:r>
      <w:r>
        <w:rPr>
          <w:spacing w:val="55"/>
        </w:rPr>
        <w:t xml:space="preserve"> </w:t>
      </w:r>
      <w:r>
        <w:t>contacts</w:t>
      </w:r>
      <w:r>
        <w:rPr>
          <w:spacing w:val="55"/>
        </w:rPr>
        <w:t xml:space="preserve"> </w:t>
      </w:r>
      <w:r>
        <w:t>datanodes</w:t>
      </w:r>
      <w:r>
        <w:rPr>
          <w:spacing w:val="55"/>
        </w:rPr>
        <w:t xml:space="preserve"> </w:t>
      </w:r>
      <w:r>
        <w:t>directly to retrieve</w:t>
      </w:r>
      <w:r>
        <w:rPr>
          <w:spacing w:val="1"/>
        </w:rPr>
        <w:t xml:space="preserve"> </w:t>
      </w:r>
      <w:r>
        <w:t>data and</w:t>
      </w:r>
      <w:r>
        <w:rPr>
          <w:spacing w:val="1"/>
        </w:rPr>
        <w:t xml:space="preserve"> </w:t>
      </w:r>
      <w:r>
        <w:t>is guided by the namenode to</w:t>
      </w:r>
      <w:r>
        <w:rPr>
          <w:spacing w:val="1"/>
        </w:rPr>
        <w:t xml:space="preserve"> </w:t>
      </w:r>
      <w:r>
        <w:t>the best datanode for</w:t>
      </w:r>
      <w:r>
        <w:rPr>
          <w:spacing w:val="55"/>
        </w:rPr>
        <w:t xml:space="preserve"> </w:t>
      </w:r>
      <w:r>
        <w:t>each</w:t>
      </w:r>
      <w:r>
        <w:rPr>
          <w:spacing w:val="55"/>
        </w:rPr>
        <w:t xml:space="preserve"> </w:t>
      </w:r>
      <w:r>
        <w:t>block. This design allows</w:t>
      </w:r>
      <w:r>
        <w:rPr>
          <w:spacing w:val="1"/>
        </w:rPr>
        <w:t xml:space="preserve"> </w:t>
      </w:r>
      <w:r>
        <w:t>HDFS to scale to a large number of concurrent clients, since the</w:t>
      </w:r>
      <w:r>
        <w:rPr>
          <w:spacing w:val="55"/>
        </w:rPr>
        <w:t xml:space="preserve"> </w:t>
      </w:r>
      <w:r>
        <w:t>data traffic is spread across all</w:t>
      </w:r>
      <w:r>
        <w:rPr>
          <w:spacing w:val="1"/>
        </w:rPr>
        <w:t xml:space="preserve"> </w:t>
      </w:r>
      <w:r>
        <w:t>the datanodes in the cluster. The namenode meanwhile merely has to service block location</w:t>
      </w:r>
      <w:r>
        <w:rPr>
          <w:spacing w:val="1"/>
        </w:rPr>
        <w:t xml:space="preserve"> </w:t>
      </w:r>
      <w:r>
        <w:t>requests (which it stores in memory, making them very efficient) and does</w:t>
      </w:r>
      <w:r>
        <w:rPr>
          <w:spacing w:val="55"/>
        </w:rPr>
        <w:t xml:space="preserve"> </w:t>
      </w:r>
      <w:r>
        <w:t>not, for</w:t>
      </w:r>
      <w:r>
        <w:rPr>
          <w:spacing w:val="55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serve</w:t>
      </w:r>
      <w:r>
        <w:rPr>
          <w:spacing w:val="14"/>
        </w:rPr>
        <w:t xml:space="preserve"> </w:t>
      </w:r>
      <w:r>
        <w:t>data,</w:t>
      </w:r>
      <w:r>
        <w:rPr>
          <w:spacing w:val="17"/>
        </w:rPr>
        <w:t xml:space="preserve"> </w:t>
      </w:r>
      <w:r>
        <w:t>which</w:t>
      </w:r>
      <w:r>
        <w:rPr>
          <w:spacing w:val="19"/>
        </w:rPr>
        <w:t xml:space="preserve"> </w:t>
      </w:r>
      <w:r>
        <w:t>would</w:t>
      </w:r>
      <w:r>
        <w:rPr>
          <w:spacing w:val="14"/>
        </w:rPr>
        <w:t xml:space="preserve"> </w:t>
      </w:r>
      <w:r>
        <w:t>quickly</w:t>
      </w:r>
      <w:r>
        <w:rPr>
          <w:spacing w:val="14"/>
        </w:rPr>
        <w:t xml:space="preserve"> </w:t>
      </w:r>
      <w:r>
        <w:t>become</w:t>
      </w:r>
      <w:r>
        <w:rPr>
          <w:spacing w:val="12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bot-</w:t>
      </w:r>
      <w:r>
        <w:rPr>
          <w:spacing w:val="12"/>
        </w:rPr>
        <w:t xml:space="preserve"> </w:t>
      </w:r>
      <w:r>
        <w:t>tleneck</w:t>
      </w:r>
      <w:r>
        <w:rPr>
          <w:spacing w:val="14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number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clients</w:t>
      </w:r>
      <w:r>
        <w:rPr>
          <w:spacing w:val="-5"/>
        </w:rPr>
        <w:t xml:space="preserve"> </w:t>
      </w:r>
      <w:r>
        <w:t>grew.</w:t>
      </w:r>
    </w:p>
    <w:p>
      <w:pPr>
        <w:pStyle w:val="6"/>
        <w:spacing w:before="5"/>
        <w:rPr>
          <w:sz w:val="24"/>
        </w:rPr>
      </w:pPr>
    </w:p>
    <w:p>
      <w:pPr>
        <w:pStyle w:val="2"/>
        <w:jc w:val="both"/>
      </w:pPr>
      <w:bookmarkStart w:id="73" w:name="ANATOMY OF A FILE WRITE"/>
      <w:bookmarkEnd w:id="73"/>
      <w:r>
        <w:rPr>
          <w:w w:val="90"/>
        </w:rPr>
        <w:t>ANATOMY</w:t>
      </w:r>
      <w:r>
        <w:rPr>
          <w:spacing w:val="-5"/>
          <w:w w:val="90"/>
        </w:rPr>
        <w:t xml:space="preserve"> </w:t>
      </w:r>
      <w:r>
        <w:rPr>
          <w:w w:val="90"/>
        </w:rPr>
        <w:t>OF</w:t>
      </w:r>
      <w:r>
        <w:rPr>
          <w:spacing w:val="-1"/>
          <w:w w:val="90"/>
        </w:rPr>
        <w:t xml:space="preserve"> </w:t>
      </w:r>
      <w:r>
        <w:rPr>
          <w:w w:val="90"/>
        </w:rPr>
        <w:t>A</w:t>
      </w:r>
      <w:r>
        <w:rPr>
          <w:spacing w:val="-6"/>
          <w:w w:val="90"/>
        </w:rPr>
        <w:t xml:space="preserve"> </w:t>
      </w:r>
      <w:r>
        <w:rPr>
          <w:w w:val="90"/>
        </w:rPr>
        <w:t>FILE</w:t>
      </w:r>
      <w:r>
        <w:rPr>
          <w:spacing w:val="-6"/>
          <w:w w:val="90"/>
        </w:rPr>
        <w:t xml:space="preserve"> </w:t>
      </w:r>
      <w:r>
        <w:rPr>
          <w:w w:val="90"/>
        </w:rPr>
        <w:t>WRITE</w:t>
      </w:r>
    </w:p>
    <w:p>
      <w:pPr>
        <w:pStyle w:val="6"/>
        <w:spacing w:before="8"/>
        <w:rPr>
          <w:b/>
          <w:sz w:val="27"/>
        </w:rPr>
      </w:pPr>
    </w:p>
    <w:p>
      <w:pPr>
        <w:pStyle w:val="6"/>
        <w:spacing w:line="278" w:lineRule="auto"/>
        <w:ind w:left="1005" w:right="220"/>
        <w:jc w:val="both"/>
      </w:pPr>
      <w:r>
        <w:t>Next we’ll look at how files are written to HDFS. Although quite detailed, it is instructive to</w:t>
      </w:r>
      <w:r>
        <w:rPr>
          <w:spacing w:val="1"/>
        </w:rPr>
        <w:t xml:space="preserve"> </w:t>
      </w:r>
      <w:r>
        <w:t>understand</w:t>
      </w:r>
      <w:r>
        <w:rPr>
          <w:spacing w:val="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flow</w:t>
      </w:r>
      <w:r>
        <w:rPr>
          <w:spacing w:val="8"/>
        </w:rPr>
        <w:t xml:space="preserve"> </w:t>
      </w:r>
      <w:r>
        <w:t>since</w:t>
      </w:r>
      <w:r>
        <w:rPr>
          <w:spacing w:val="9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clarifies</w:t>
      </w:r>
      <w:r>
        <w:rPr>
          <w:spacing w:val="15"/>
        </w:rPr>
        <w:t xml:space="preserve"> </w:t>
      </w:r>
      <w:r>
        <w:t>HDFS’s</w:t>
      </w:r>
      <w:r>
        <w:rPr>
          <w:spacing w:val="14"/>
        </w:rPr>
        <w:t xml:space="preserve"> </w:t>
      </w:r>
      <w:r>
        <w:t>coherency</w:t>
      </w:r>
      <w:r>
        <w:rPr>
          <w:spacing w:val="-12"/>
        </w:rPr>
        <w:t xml:space="preserve"> </w:t>
      </w:r>
      <w:r>
        <w:t>model.</w:t>
      </w:r>
    </w:p>
    <w:p>
      <w:pPr>
        <w:pStyle w:val="6"/>
        <w:rPr>
          <w:sz w:val="24"/>
        </w:rPr>
      </w:pPr>
    </w:p>
    <w:p>
      <w:pPr>
        <w:pStyle w:val="6"/>
        <w:spacing w:line="273" w:lineRule="auto"/>
        <w:ind w:left="1005" w:right="241" w:hanging="1"/>
        <w:jc w:val="both"/>
      </w:pPr>
      <w:r>
        <w:t>The case we’re going to consider</w:t>
      </w:r>
      <w:r>
        <w:rPr>
          <w:spacing w:val="55"/>
        </w:rPr>
        <w:t xml:space="preserve"> </w:t>
      </w:r>
      <w:r>
        <w:t>is the case of creating a</w:t>
      </w:r>
      <w:r>
        <w:rPr>
          <w:spacing w:val="55"/>
        </w:rPr>
        <w:t xml:space="preserve"> </w:t>
      </w:r>
      <w:r>
        <w:t>new file,</w:t>
      </w:r>
      <w:r>
        <w:rPr>
          <w:spacing w:val="55"/>
        </w:rPr>
        <w:t xml:space="preserve"> </w:t>
      </w:r>
      <w:r>
        <w:t>writing data to it, then</w:t>
      </w:r>
      <w:r>
        <w:rPr>
          <w:spacing w:val="1"/>
        </w:rPr>
        <w:t xml:space="preserve"> </w:t>
      </w:r>
      <w:r>
        <w:t>closing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file.</w:t>
      </w:r>
    </w:p>
    <w:p>
      <w:pPr>
        <w:spacing w:after="0" w:line="273" w:lineRule="auto"/>
        <w:jc w:val="both"/>
        <w:sectPr>
          <w:pgSz w:w="12240" w:h="15840"/>
          <w:pgMar w:top="132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 w:line="276" w:lineRule="auto"/>
        <w:ind w:left="1003" w:right="223" w:firstLine="1"/>
        <w:jc w:val="both"/>
      </w:pP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client</w:t>
      </w:r>
      <w:r>
        <w:rPr>
          <w:spacing w:val="1"/>
          <w:w w:val="105"/>
        </w:rPr>
        <w:t xml:space="preserve"> </w:t>
      </w:r>
      <w:r>
        <w:rPr>
          <w:w w:val="105"/>
        </w:rPr>
        <w:t>creates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file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calling</w:t>
      </w:r>
      <w:r>
        <w:rPr>
          <w:spacing w:val="1"/>
          <w:w w:val="105"/>
        </w:rPr>
        <w:t xml:space="preserve"> </w:t>
      </w:r>
      <w:r>
        <w:rPr>
          <w:w w:val="105"/>
        </w:rPr>
        <w:t>create()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Distributed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Filesystem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(step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1 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Distributed Filesystem makes an RPC call to the name node to create a new file in the</w:t>
      </w:r>
      <w:r>
        <w:rPr>
          <w:spacing w:val="1"/>
          <w:w w:val="105"/>
        </w:rPr>
        <w:t xml:space="preserve"> </w:t>
      </w:r>
      <w:r>
        <w:rPr>
          <w:w w:val="105"/>
        </w:rPr>
        <w:t>filesystem’s namespace, with no blocks associated with it (step 2). The name- node performs</w:t>
      </w:r>
      <w:r>
        <w:rPr>
          <w:spacing w:val="1"/>
          <w:w w:val="105"/>
        </w:rPr>
        <w:t xml:space="preserve"> </w:t>
      </w:r>
      <w:r>
        <w:rPr>
          <w:w w:val="105"/>
        </w:rPr>
        <w:t>various checks to make sure the file doesn’t already exist, and that the client has the right</w:t>
      </w:r>
      <w:r>
        <w:rPr>
          <w:spacing w:val="1"/>
          <w:w w:val="105"/>
        </w:rPr>
        <w:t xml:space="preserve"> </w:t>
      </w:r>
      <w:r>
        <w:rPr>
          <w:w w:val="105"/>
        </w:rPr>
        <w:t>permissions to create the file. If these checks pass, the name node makes a record of the new</w:t>
      </w:r>
      <w:r>
        <w:rPr>
          <w:spacing w:val="1"/>
          <w:w w:val="105"/>
        </w:rPr>
        <w:t xml:space="preserve"> </w:t>
      </w:r>
      <w:r>
        <w:rPr>
          <w:w w:val="105"/>
        </w:rPr>
        <w:t>file; otherwise, file creation fails and the client is thrown an IOException. The Distributed</w:t>
      </w:r>
      <w:r>
        <w:rPr>
          <w:spacing w:val="1"/>
          <w:w w:val="105"/>
        </w:rPr>
        <w:t xml:space="preserve"> </w:t>
      </w:r>
      <w:r>
        <w:rPr>
          <w:w w:val="105"/>
        </w:rPr>
        <w:t>Filesystem</w:t>
      </w:r>
      <w:r>
        <w:rPr>
          <w:spacing w:val="6"/>
          <w:w w:val="105"/>
        </w:rPr>
        <w:t xml:space="preserve"> </w:t>
      </w:r>
      <w:r>
        <w:rPr>
          <w:w w:val="105"/>
        </w:rPr>
        <w:t>returns</w:t>
      </w:r>
      <w:r>
        <w:rPr>
          <w:spacing w:val="6"/>
          <w:w w:val="105"/>
        </w:rPr>
        <w:t xml:space="preserve"> </w:t>
      </w:r>
      <w:r>
        <w:rPr>
          <w:w w:val="105"/>
        </w:rPr>
        <w:t>an</w:t>
      </w:r>
      <w:r>
        <w:rPr>
          <w:spacing w:val="17"/>
          <w:w w:val="105"/>
        </w:rPr>
        <w:t xml:space="preserve"> </w:t>
      </w:r>
      <w:r>
        <w:rPr>
          <w:w w:val="105"/>
        </w:rPr>
        <w:t>FS</w:t>
      </w:r>
      <w:r>
        <w:rPr>
          <w:spacing w:val="11"/>
          <w:w w:val="105"/>
        </w:rPr>
        <w:t xml:space="preserve"> </w:t>
      </w:r>
      <w:r>
        <w:rPr>
          <w:w w:val="105"/>
        </w:rPr>
        <w:t>Data</w:t>
      </w:r>
      <w:r>
        <w:rPr>
          <w:spacing w:val="14"/>
          <w:w w:val="105"/>
        </w:rPr>
        <w:t xml:space="preserve"> </w:t>
      </w:r>
      <w:r>
        <w:rPr>
          <w:w w:val="105"/>
        </w:rPr>
        <w:t>Output</w:t>
      </w:r>
      <w:r>
        <w:rPr>
          <w:spacing w:val="14"/>
          <w:w w:val="105"/>
        </w:rPr>
        <w:t xml:space="preserve"> </w:t>
      </w:r>
      <w:r>
        <w:rPr>
          <w:w w:val="105"/>
        </w:rPr>
        <w:t>Stream</w:t>
      </w:r>
      <w:r>
        <w:rPr>
          <w:spacing w:val="9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client</w:t>
      </w:r>
    </w:p>
    <w:p>
      <w:pPr>
        <w:pStyle w:val="6"/>
        <w:spacing w:before="3"/>
        <w:rPr>
          <w:sz w:val="24"/>
        </w:rPr>
      </w:pPr>
    </w:p>
    <w:p>
      <w:pPr>
        <w:pStyle w:val="6"/>
        <w:spacing w:line="276" w:lineRule="auto"/>
        <w:ind w:left="1005" w:right="225"/>
        <w:jc w:val="both"/>
        <w:rPr>
          <w:rFonts w:ascii="Calibri"/>
        </w:rPr>
      </w:pPr>
      <w:r>
        <w:rPr>
          <w:rFonts w:ascii="Calibri"/>
          <w:w w:val="105"/>
        </w:rPr>
        <w:t>to start writing data to. Just as in the read case, FSDataOutputStream wraps a DFSOutput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Stream,</w:t>
      </w:r>
      <w:r>
        <w:rPr>
          <w:rFonts w:ascii="Calibri"/>
          <w:spacing w:val="-2"/>
          <w:w w:val="105"/>
        </w:rPr>
        <w:t xml:space="preserve"> </w:t>
      </w:r>
      <w:r>
        <w:rPr>
          <w:rFonts w:ascii="Calibri"/>
          <w:w w:val="105"/>
        </w:rPr>
        <w:t>which</w:t>
      </w:r>
      <w:r>
        <w:rPr>
          <w:rFonts w:ascii="Calibri"/>
          <w:spacing w:val="-2"/>
          <w:w w:val="105"/>
        </w:rPr>
        <w:t xml:space="preserve"> </w:t>
      </w:r>
      <w:r>
        <w:rPr>
          <w:rFonts w:ascii="Calibri"/>
          <w:w w:val="105"/>
        </w:rPr>
        <w:t>handles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communication</w:t>
      </w:r>
      <w:r>
        <w:rPr>
          <w:rFonts w:ascii="Calibri"/>
          <w:spacing w:val="-3"/>
          <w:w w:val="105"/>
        </w:rPr>
        <w:t xml:space="preserve"> </w:t>
      </w:r>
      <w:r>
        <w:rPr>
          <w:rFonts w:ascii="Calibri"/>
          <w:w w:val="105"/>
        </w:rPr>
        <w:t>with</w:t>
      </w:r>
      <w:r>
        <w:rPr>
          <w:rFonts w:ascii="Calibri"/>
          <w:spacing w:val="-3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datanodes</w:t>
      </w:r>
      <w:r>
        <w:rPr>
          <w:rFonts w:ascii="Calibri"/>
          <w:spacing w:val="-1"/>
          <w:w w:val="105"/>
        </w:rPr>
        <w:t xml:space="preserve"> </w:t>
      </w:r>
      <w:r>
        <w:rPr>
          <w:rFonts w:ascii="Calibri"/>
          <w:w w:val="105"/>
        </w:rPr>
        <w:t>and</w:t>
      </w:r>
      <w:r>
        <w:rPr>
          <w:rFonts w:ascii="Calibri"/>
          <w:spacing w:val="-3"/>
          <w:w w:val="105"/>
        </w:rPr>
        <w:t xml:space="preserve"> </w:t>
      </w:r>
      <w:r>
        <w:rPr>
          <w:rFonts w:ascii="Calibri"/>
          <w:w w:val="105"/>
        </w:rPr>
        <w:t>namenode.</w:t>
      </w:r>
    </w:p>
    <w:p>
      <w:pPr>
        <w:pStyle w:val="6"/>
        <w:spacing w:before="11"/>
        <w:rPr>
          <w:rFonts w:ascii="Calibri"/>
        </w:rPr>
      </w:pPr>
    </w:p>
    <w:p>
      <w:pPr>
        <w:pStyle w:val="6"/>
        <w:spacing w:line="276" w:lineRule="auto"/>
        <w:ind w:left="1004" w:right="219"/>
        <w:jc w:val="both"/>
      </w:pPr>
      <w:r>
        <w:t>As the client writes data (step 3), DFS Output Stream splits it into packets, which it writes to an</w:t>
      </w:r>
      <w:r>
        <w:rPr>
          <w:spacing w:val="1"/>
        </w:rPr>
        <w:t xml:space="preserve"> </w:t>
      </w:r>
      <w:r>
        <w:t>internal queue, called the data queue. The data queue is consumed by the Data Streamer, whose</w:t>
      </w:r>
      <w:r>
        <w:rPr>
          <w:spacing w:val="1"/>
        </w:rPr>
        <w:t xml:space="preserve"> </w:t>
      </w:r>
      <w:r>
        <w:t>responsibility it is to ask the name node to allocate new blocks by picking a list of suitable</w:t>
      </w:r>
      <w:r>
        <w:rPr>
          <w:spacing w:val="1"/>
        </w:rPr>
        <w:t xml:space="preserve"> </w:t>
      </w:r>
      <w:r>
        <w:t>datanodes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replicas.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datanodes</w:t>
      </w:r>
      <w:r>
        <w:rPr>
          <w:spacing w:val="1"/>
        </w:rPr>
        <w:t xml:space="preserve"> </w:t>
      </w:r>
      <w:r>
        <w:t>forms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pipeline—we’ll</w:t>
      </w:r>
      <w:r>
        <w:rPr>
          <w:spacing w:val="1"/>
        </w:rPr>
        <w:t xml:space="preserve"> </w:t>
      </w:r>
      <w:r>
        <w:t>assume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replication level is three,</w:t>
      </w:r>
      <w:r>
        <w:rPr>
          <w:spacing w:val="55"/>
        </w:rPr>
        <w:t xml:space="preserve"> </w:t>
      </w:r>
      <w:r>
        <w:t>so there are three nodes</w:t>
      </w:r>
      <w:r>
        <w:rPr>
          <w:spacing w:val="55"/>
        </w:rPr>
        <w:t xml:space="preserve"> </w:t>
      </w:r>
      <w:r>
        <w:t>in the pipeline.</w:t>
      </w:r>
      <w:r>
        <w:rPr>
          <w:spacing w:val="55"/>
        </w:rPr>
        <w:t xml:space="preserve"> </w:t>
      </w:r>
      <w:r>
        <w:t>The Data</w:t>
      </w:r>
      <w:r>
        <w:rPr>
          <w:spacing w:val="55"/>
        </w:rPr>
        <w:t xml:space="preserve"> </w:t>
      </w:r>
      <w:r>
        <w:t>Streamer</w:t>
      </w:r>
      <w:r>
        <w:rPr>
          <w:spacing w:val="55"/>
        </w:rPr>
        <w:t xml:space="preserve"> </w:t>
      </w:r>
      <w:r>
        <w:t>streams</w:t>
      </w:r>
      <w:r>
        <w:rPr>
          <w:spacing w:val="1"/>
        </w:rPr>
        <w:t xml:space="preserve"> </w:t>
      </w:r>
      <w:r>
        <w:t>the packets to the first datanode in the pipeline, which stores the packet and forwards it to the</w:t>
      </w:r>
      <w:r>
        <w:rPr>
          <w:spacing w:val="1"/>
        </w:rPr>
        <w:t xml:space="preserve"> </w:t>
      </w:r>
      <w:r>
        <w:t>second</w:t>
      </w:r>
      <w:r>
        <w:rPr>
          <w:spacing w:val="23"/>
        </w:rPr>
        <w:t xml:space="preserve"> </w:t>
      </w:r>
      <w:r>
        <w:t>datanode</w:t>
      </w:r>
      <w:r>
        <w:rPr>
          <w:spacing w:val="20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pipeline.</w:t>
      </w:r>
      <w:r>
        <w:rPr>
          <w:spacing w:val="26"/>
        </w:rPr>
        <w:t xml:space="preserve"> </w:t>
      </w:r>
      <w:r>
        <w:t>Similarly,</w:t>
      </w:r>
      <w:r>
        <w:rPr>
          <w:spacing w:val="23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second</w:t>
      </w:r>
      <w:r>
        <w:rPr>
          <w:spacing w:val="23"/>
        </w:rPr>
        <w:t xml:space="preserve"> </w:t>
      </w:r>
      <w:r>
        <w:t>datanode</w:t>
      </w:r>
      <w:r>
        <w:rPr>
          <w:spacing w:val="20"/>
        </w:rPr>
        <w:t xml:space="preserve"> </w:t>
      </w:r>
      <w:r>
        <w:t>stores</w:t>
      </w:r>
      <w:r>
        <w:rPr>
          <w:spacing w:val="19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packet</w:t>
      </w:r>
      <w:r>
        <w:rPr>
          <w:spacing w:val="22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forwards</w:t>
      </w:r>
      <w:r>
        <w:rPr>
          <w:spacing w:val="-53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third</w:t>
      </w:r>
      <w:r>
        <w:rPr>
          <w:spacing w:val="7"/>
        </w:rPr>
        <w:t xml:space="preserve"> </w:t>
      </w:r>
      <w:r>
        <w:t>(and</w:t>
      </w:r>
      <w:r>
        <w:rPr>
          <w:spacing w:val="12"/>
        </w:rPr>
        <w:t xml:space="preserve"> </w:t>
      </w:r>
      <w:r>
        <w:t>last)</w:t>
      </w:r>
      <w:r>
        <w:rPr>
          <w:spacing w:val="8"/>
        </w:rPr>
        <w:t xml:space="preserve"> </w:t>
      </w:r>
      <w:r>
        <w:t>datanode</w:t>
      </w:r>
      <w:r>
        <w:rPr>
          <w:spacing w:val="6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pipeline</w:t>
      </w:r>
      <w:r>
        <w:rPr>
          <w:spacing w:val="5"/>
        </w:rPr>
        <w:t xml:space="preserve"> </w:t>
      </w:r>
      <w:r>
        <w:t>(step</w:t>
      </w:r>
      <w:r>
        <w:rPr>
          <w:spacing w:val="5"/>
        </w:rPr>
        <w:t xml:space="preserve"> </w:t>
      </w:r>
      <w:r>
        <w:t>4).</w:t>
      </w:r>
    </w:p>
    <w:p>
      <w:pPr>
        <w:pStyle w:val="6"/>
        <w:spacing w:before="4"/>
        <w:rPr>
          <w:sz w:val="24"/>
        </w:rPr>
      </w:pPr>
    </w:p>
    <w:p>
      <w:pPr>
        <w:pStyle w:val="6"/>
        <w:spacing w:line="278" w:lineRule="auto"/>
        <w:ind w:left="1004" w:right="218"/>
        <w:jc w:val="both"/>
      </w:pPr>
      <w:r>
        <w:t>DFS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Stream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maintains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queue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packets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waiting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acknowledged by datanodes, called the ack queue.</w:t>
      </w:r>
      <w:r>
        <w:rPr>
          <w:spacing w:val="55"/>
        </w:rPr>
        <w:t xml:space="preserve"> </w:t>
      </w:r>
      <w:r>
        <w:t>A packet</w:t>
      </w:r>
      <w:r>
        <w:rPr>
          <w:spacing w:val="55"/>
        </w:rPr>
        <w:t xml:space="preserve"> </w:t>
      </w:r>
      <w:r>
        <w:t>is removed</w:t>
      </w:r>
      <w:r>
        <w:rPr>
          <w:spacing w:val="55"/>
        </w:rPr>
        <w:t xml:space="preserve"> </w:t>
      </w:r>
      <w:r>
        <w:t>from the</w:t>
      </w:r>
      <w:r>
        <w:rPr>
          <w:spacing w:val="55"/>
        </w:rPr>
        <w:t xml:space="preserve"> </w:t>
      </w:r>
      <w:r>
        <w:t>ack queue</w:t>
      </w:r>
      <w:r>
        <w:rPr>
          <w:spacing w:val="1"/>
        </w:rPr>
        <w:t xml:space="preserve"> </w:t>
      </w:r>
      <w:r>
        <w:t>only</w:t>
      </w:r>
      <w:r>
        <w:rPr>
          <w:spacing w:val="8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acknowledged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datanodes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pipeline</w:t>
      </w:r>
      <w:r>
        <w:rPr>
          <w:spacing w:val="1"/>
        </w:rPr>
        <w:t xml:space="preserve"> </w:t>
      </w:r>
      <w:r>
        <w:t>(step</w:t>
      </w:r>
      <w:r>
        <w:rPr>
          <w:spacing w:val="2"/>
        </w:rPr>
        <w:t xml:space="preserve"> </w:t>
      </w:r>
      <w:r>
        <w:t>5).</w:t>
      </w:r>
    </w:p>
    <w:p>
      <w:pPr>
        <w:pStyle w:val="6"/>
        <w:spacing w:before="5"/>
        <w:rPr>
          <w:sz w:val="23"/>
        </w:rPr>
      </w:pPr>
    </w:p>
    <w:p>
      <w:pPr>
        <w:pStyle w:val="6"/>
        <w:spacing w:line="276" w:lineRule="auto"/>
        <w:ind w:left="1004" w:right="215"/>
        <w:jc w:val="both"/>
      </w:pPr>
      <w:r>
        <w:t>If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datanode</w:t>
      </w:r>
      <w:r>
        <w:rPr>
          <w:spacing w:val="14"/>
        </w:rPr>
        <w:t xml:space="preserve"> </w:t>
      </w:r>
      <w:r>
        <w:t>fails</w:t>
      </w:r>
      <w:r>
        <w:rPr>
          <w:spacing w:val="51"/>
        </w:rPr>
        <w:t xml:space="preserve"> </w:t>
      </w:r>
      <w:r>
        <w:t>while</w:t>
      </w:r>
      <w:r>
        <w:rPr>
          <w:spacing w:val="16"/>
        </w:rPr>
        <w:t xml:space="preserve"> </w:t>
      </w:r>
      <w:r>
        <w:t>data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being</w:t>
      </w:r>
      <w:r>
        <w:rPr>
          <w:spacing w:val="15"/>
        </w:rPr>
        <w:t xml:space="preserve"> </w:t>
      </w:r>
      <w:r>
        <w:t>written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it,</w:t>
      </w:r>
      <w:r>
        <w:rPr>
          <w:spacing w:val="15"/>
        </w:rPr>
        <w:t xml:space="preserve"> </w:t>
      </w:r>
      <w:r>
        <w:t>then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following</w:t>
      </w:r>
      <w:r>
        <w:rPr>
          <w:spacing w:val="18"/>
        </w:rPr>
        <w:t xml:space="preserve"> </w:t>
      </w:r>
      <w:r>
        <w:t>actions</w:t>
      </w:r>
      <w:r>
        <w:rPr>
          <w:spacing w:val="14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taken,</w:t>
      </w:r>
      <w:r>
        <w:rPr>
          <w:spacing w:val="48"/>
        </w:rPr>
        <w:t xml:space="preserve"> </w:t>
      </w:r>
      <w:r>
        <w:t>which</w:t>
      </w:r>
      <w:r>
        <w:rPr>
          <w:spacing w:val="-53"/>
        </w:rPr>
        <w:t xml:space="preserve"> </w:t>
      </w:r>
      <w:r>
        <w:t>are transparent to the client writing the data. First the pipeline is closed, and any packets</w:t>
      </w:r>
      <w:r>
        <w:rPr>
          <w:spacing w:val="55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ack</w:t>
      </w:r>
      <w:r>
        <w:rPr>
          <w:spacing w:val="17"/>
        </w:rPr>
        <w:t xml:space="preserve"> </w:t>
      </w:r>
      <w:r>
        <w:t>queue</w:t>
      </w:r>
      <w:r>
        <w:rPr>
          <w:spacing w:val="17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added</w:t>
      </w:r>
      <w:r>
        <w:rPr>
          <w:spacing w:val="18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front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data</w:t>
      </w:r>
      <w:r>
        <w:rPr>
          <w:spacing w:val="17"/>
        </w:rPr>
        <w:t xml:space="preserve"> </w:t>
      </w:r>
      <w:r>
        <w:t>queue</w:t>
      </w:r>
      <w:r>
        <w:rPr>
          <w:spacing w:val="17"/>
        </w:rPr>
        <w:t xml:space="preserve"> </w:t>
      </w:r>
      <w:r>
        <w:t>so</w:t>
      </w:r>
      <w:r>
        <w:rPr>
          <w:spacing w:val="17"/>
        </w:rPr>
        <w:t xml:space="preserve"> </w:t>
      </w:r>
      <w:r>
        <w:t>that</w:t>
      </w:r>
      <w:r>
        <w:rPr>
          <w:spacing w:val="50"/>
        </w:rPr>
        <w:t xml:space="preserve"> </w:t>
      </w:r>
      <w:r>
        <w:t>datanodes</w:t>
      </w:r>
      <w:r>
        <w:rPr>
          <w:spacing w:val="17"/>
        </w:rPr>
        <w:t xml:space="preserve"> </w:t>
      </w:r>
      <w:r>
        <w:t>that</w:t>
      </w:r>
      <w:r>
        <w:rPr>
          <w:spacing w:val="51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downstream</w:t>
      </w:r>
      <w:r>
        <w:rPr>
          <w:spacing w:val="13"/>
        </w:rPr>
        <w:t xml:space="preserve"> </w:t>
      </w:r>
      <w:r>
        <w:t>from</w:t>
      </w:r>
      <w:r>
        <w:rPr>
          <w:spacing w:val="-53"/>
        </w:rPr>
        <w:t xml:space="preserve"> </w:t>
      </w:r>
      <w:r>
        <w:t>the failed node will not miss any packets. The current block on the good datanodes</w:t>
      </w:r>
      <w:r>
        <w:rPr>
          <w:spacing w:val="55"/>
        </w:rPr>
        <w:t xml:space="preserve"> </w:t>
      </w:r>
      <w:r>
        <w:t>is given</w:t>
      </w:r>
      <w:r>
        <w:rPr>
          <w:spacing w:val="5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 identity,</w:t>
      </w:r>
      <w:r>
        <w:rPr>
          <w:spacing w:val="55"/>
        </w:rPr>
        <w:t xml:space="preserve"> </w:t>
      </w:r>
      <w:r>
        <w:t>which is communicated to the</w:t>
      </w:r>
      <w:r>
        <w:rPr>
          <w:spacing w:val="55"/>
        </w:rPr>
        <w:t xml:space="preserve"> </w:t>
      </w:r>
      <w:r>
        <w:t>name- node,</w:t>
      </w:r>
      <w:r>
        <w:rPr>
          <w:spacing w:val="55"/>
        </w:rPr>
        <w:t xml:space="preserve"> </w:t>
      </w:r>
      <w:r>
        <w:t>so</w:t>
      </w:r>
      <w:r>
        <w:rPr>
          <w:spacing w:val="55"/>
        </w:rPr>
        <w:t xml:space="preserve"> </w:t>
      </w:r>
      <w:r>
        <w:t>that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partial</w:t>
      </w:r>
      <w:r>
        <w:rPr>
          <w:spacing w:val="55"/>
        </w:rPr>
        <w:t xml:space="preserve"> </w:t>
      </w:r>
      <w:r>
        <w:t>block</w:t>
      </w:r>
      <w:r>
        <w:rPr>
          <w:spacing w:val="55"/>
        </w:rPr>
        <w:t xml:space="preserve"> </w:t>
      </w:r>
      <w:r>
        <w:t>on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failed</w:t>
      </w:r>
      <w:r>
        <w:rPr>
          <w:spacing w:val="44"/>
        </w:rPr>
        <w:t xml:space="preserve"> </w:t>
      </w:r>
      <w:r>
        <w:t>datanode</w:t>
      </w:r>
      <w:r>
        <w:rPr>
          <w:spacing w:val="46"/>
        </w:rPr>
        <w:t xml:space="preserve"> </w:t>
      </w:r>
      <w:r>
        <w:t>will</w:t>
      </w:r>
      <w:r>
        <w:rPr>
          <w:spacing w:val="38"/>
        </w:rPr>
        <w:t xml:space="preserve"> </w:t>
      </w:r>
      <w:r>
        <w:t>be</w:t>
      </w:r>
      <w:r>
        <w:rPr>
          <w:spacing w:val="35"/>
        </w:rPr>
        <w:t xml:space="preserve"> </w:t>
      </w:r>
      <w:r>
        <w:t>deleted</w:t>
      </w:r>
      <w:r>
        <w:rPr>
          <w:spacing w:val="45"/>
        </w:rPr>
        <w:t xml:space="preserve"> </w:t>
      </w:r>
      <w:r>
        <w:t>if</w:t>
      </w:r>
      <w:r>
        <w:rPr>
          <w:spacing w:val="36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failed.</w:t>
      </w:r>
    </w:p>
    <w:p>
      <w:pPr>
        <w:spacing w:after="0" w:line="276" w:lineRule="auto"/>
        <w:jc w:val="both"/>
        <w:sectPr>
          <w:pgSz w:w="12240" w:h="15840"/>
          <w:pgMar w:top="132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ind w:left="1389"/>
        <w:rPr>
          <w:sz w:val="20"/>
        </w:rPr>
      </w:pPr>
      <w:r>
        <w:rPr>
          <w:sz w:val="20"/>
        </w:rPr>
        <w:pict>
          <v:group id="docshapegroup60" o:spid="_x0000_s1085" o:spt="203" style="height:188.4pt;width:343.05pt;" coordsize="6861,3768">
            <o:lock v:ext="edit"/>
            <v:shape id="docshape61" o:spid="_x0000_s1086" style="position:absolute;left:0;top:0;height:3767;width:6860;" filled="f" stroked="t" coordorigin="0,1" coordsize="6860,3767" path="m0,3l6860,3m6858,1l6858,3768m0,3766l6860,3766m3,2l3,3768e">
              <v:path arrowok="t"/>
              <v:fill on="f" focussize="0,0"/>
              <v:stroke weight="0.25pt" color="#000000"/>
              <v:imagedata o:title=""/>
              <o:lock v:ext="edit"/>
            </v:shape>
            <v:shape id="docshape62" o:spid="_x0000_s1087" o:spt="75" type="#_x0000_t75" style="position:absolute;left:815;top:92;height:3465;width:5070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w10:wrap type="none"/>
            <w10:anchorlock/>
          </v:group>
        </w:pict>
      </w:r>
    </w:p>
    <w:p>
      <w:pPr>
        <w:spacing w:before="0" w:line="235" w:lineRule="exact"/>
        <w:ind w:left="3321" w:right="0" w:firstLine="0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5"/>
          <w:sz w:val="24"/>
        </w:rPr>
        <w:t xml:space="preserve"> </w:t>
      </w:r>
      <w:r>
        <w:rPr>
          <w:sz w:val="24"/>
        </w:rPr>
        <w:t>3-4.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client</w:t>
      </w:r>
      <w:r>
        <w:rPr>
          <w:spacing w:val="1"/>
          <w:sz w:val="24"/>
        </w:rPr>
        <w:t xml:space="preserve"> </w:t>
      </w:r>
      <w:r>
        <w:rPr>
          <w:sz w:val="24"/>
        </w:rPr>
        <w:t>writing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HDFS</w:t>
      </w:r>
    </w:p>
    <w:p>
      <w:pPr>
        <w:pStyle w:val="6"/>
        <w:spacing w:before="10"/>
        <w:rPr>
          <w:sz w:val="27"/>
        </w:rPr>
      </w:pPr>
    </w:p>
    <w:p>
      <w:pPr>
        <w:pStyle w:val="6"/>
        <w:spacing w:line="276" w:lineRule="auto"/>
        <w:ind w:left="1004" w:right="225"/>
        <w:jc w:val="both"/>
      </w:pPr>
      <w:r>
        <w:t>datanode</w:t>
      </w:r>
      <w:r>
        <w:rPr>
          <w:spacing w:val="11"/>
        </w:rPr>
        <w:t xml:space="preserve"> </w:t>
      </w:r>
      <w:r>
        <w:t>recovers</w:t>
      </w:r>
      <w:r>
        <w:rPr>
          <w:spacing w:val="11"/>
        </w:rPr>
        <w:t xml:space="preserve"> </w:t>
      </w:r>
      <w:r>
        <w:t>later</w:t>
      </w:r>
      <w:r>
        <w:rPr>
          <w:spacing w:val="11"/>
        </w:rPr>
        <w:t xml:space="preserve"> </w:t>
      </w:r>
      <w:r>
        <w:t>on.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failed</w:t>
      </w:r>
      <w:r>
        <w:rPr>
          <w:spacing w:val="12"/>
        </w:rPr>
        <w:t xml:space="preserve"> </w:t>
      </w:r>
      <w:r>
        <w:t>datanode</w:t>
      </w:r>
      <w:r>
        <w:rPr>
          <w:spacing w:val="5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removed</w:t>
      </w:r>
      <w:r>
        <w:rPr>
          <w:spacing w:val="13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pipeline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remainder</w:t>
      </w:r>
      <w:r>
        <w:rPr>
          <w:spacing w:val="-52"/>
        </w:rPr>
        <w:t xml:space="preserve"> </w:t>
      </w:r>
      <w:r>
        <w:t>of the block’s data is written to the two good datanodes in the pipeline. The</w:t>
      </w:r>
      <w:r>
        <w:rPr>
          <w:spacing w:val="55"/>
        </w:rPr>
        <w:t xml:space="preserve"> </w:t>
      </w:r>
      <w:r>
        <w:t>namenode notices</w:t>
      </w:r>
      <w:r>
        <w:rPr>
          <w:spacing w:val="1"/>
        </w:rPr>
        <w:t xml:space="preserve"> </w:t>
      </w:r>
      <w:r>
        <w:t>that the block is under-replicated, and it arranges for a further replica to be created on another</w:t>
      </w:r>
      <w:r>
        <w:rPr>
          <w:spacing w:val="1"/>
        </w:rPr>
        <w:t xml:space="preserve"> </w:t>
      </w:r>
      <w:r>
        <w:t>node.</w:t>
      </w:r>
      <w:r>
        <w:rPr>
          <w:spacing w:val="11"/>
        </w:rPr>
        <w:t xml:space="preserve"> </w:t>
      </w:r>
      <w:r>
        <w:t>Subsequent</w:t>
      </w:r>
      <w:r>
        <w:rPr>
          <w:spacing w:val="9"/>
        </w:rPr>
        <w:t xml:space="preserve"> </w:t>
      </w:r>
      <w:r>
        <w:t>blocks</w:t>
      </w:r>
      <w:r>
        <w:rPr>
          <w:spacing w:val="8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then</w:t>
      </w:r>
      <w:r>
        <w:rPr>
          <w:spacing w:val="10"/>
        </w:rPr>
        <w:t xml:space="preserve"> </w:t>
      </w:r>
      <w:r>
        <w:t>treated</w:t>
      </w:r>
      <w:r>
        <w:rPr>
          <w:spacing w:val="10"/>
        </w:rPr>
        <w:t xml:space="preserve"> </w:t>
      </w:r>
      <w:r>
        <w:t>as</w:t>
      </w:r>
      <w:r>
        <w:rPr>
          <w:spacing w:val="38"/>
        </w:rPr>
        <w:t xml:space="preserve"> </w:t>
      </w:r>
      <w:r>
        <w:t>normal.</w:t>
      </w:r>
    </w:p>
    <w:p>
      <w:pPr>
        <w:pStyle w:val="6"/>
        <w:spacing w:before="5"/>
        <w:rPr>
          <w:sz w:val="24"/>
        </w:rPr>
      </w:pPr>
    </w:p>
    <w:p>
      <w:pPr>
        <w:pStyle w:val="6"/>
        <w:spacing w:line="276" w:lineRule="auto"/>
        <w:ind w:left="1005" w:right="225"/>
        <w:jc w:val="both"/>
      </w:pPr>
      <w:r>
        <w:rPr>
          <w:w w:val="105"/>
        </w:rPr>
        <w:t>It’s possible, but unlikely, that multiple datanodes fail while a block is being written. As long</w:t>
      </w:r>
      <w:r>
        <w:rPr>
          <w:spacing w:val="-55"/>
          <w:w w:val="105"/>
        </w:rPr>
        <w:t xml:space="preserve"> </w:t>
      </w:r>
      <w:r>
        <w:rPr>
          <w:w w:val="105"/>
        </w:rPr>
        <w:t>as dfs.replication .min replicas (default one) are written, the write will succeed, and the block</w:t>
      </w:r>
      <w:r>
        <w:rPr>
          <w:spacing w:val="-55"/>
          <w:w w:val="105"/>
        </w:rPr>
        <w:t xml:space="preserve"> </w:t>
      </w:r>
      <w:r>
        <w:rPr>
          <w:w w:val="105"/>
        </w:rPr>
        <w:t>will be asynchronously replicated across the cluster until its target rep- lication factor is</w:t>
      </w:r>
      <w:r>
        <w:rPr>
          <w:spacing w:val="1"/>
          <w:w w:val="105"/>
        </w:rPr>
        <w:t xml:space="preserve"> </w:t>
      </w:r>
      <w:r>
        <w:rPr>
          <w:w w:val="105"/>
        </w:rPr>
        <w:t>reached</w:t>
      </w:r>
      <w:r>
        <w:rPr>
          <w:spacing w:val="9"/>
          <w:w w:val="105"/>
        </w:rPr>
        <w:t xml:space="preserve"> </w:t>
      </w:r>
      <w:r>
        <w:rPr>
          <w:w w:val="105"/>
        </w:rPr>
        <w:t>(dfs.replication,</w:t>
      </w:r>
      <w:r>
        <w:rPr>
          <w:spacing w:val="10"/>
          <w:w w:val="105"/>
        </w:rPr>
        <w:t xml:space="preserve"> </w:t>
      </w:r>
      <w:r>
        <w:rPr>
          <w:w w:val="105"/>
        </w:rPr>
        <w:t>which</w:t>
      </w:r>
      <w:r>
        <w:rPr>
          <w:spacing w:val="11"/>
          <w:w w:val="105"/>
        </w:rPr>
        <w:t xml:space="preserve"> </w:t>
      </w:r>
      <w:r>
        <w:rPr>
          <w:w w:val="105"/>
        </w:rPr>
        <w:t>defaults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three).</w:t>
      </w:r>
    </w:p>
    <w:p>
      <w:pPr>
        <w:pStyle w:val="6"/>
        <w:spacing w:before="5"/>
        <w:rPr>
          <w:sz w:val="24"/>
        </w:rPr>
      </w:pPr>
    </w:p>
    <w:p>
      <w:pPr>
        <w:pStyle w:val="6"/>
        <w:spacing w:before="1" w:line="276" w:lineRule="auto"/>
        <w:ind w:left="1004" w:right="224"/>
        <w:jc w:val="both"/>
      </w:pPr>
      <w:r>
        <w:rPr>
          <w:w w:val="105"/>
        </w:rPr>
        <w:t>When the client has finished writing data, it calls close() on the stream (step 6). This action</w:t>
      </w:r>
      <w:r>
        <w:rPr>
          <w:spacing w:val="1"/>
          <w:w w:val="105"/>
        </w:rPr>
        <w:t xml:space="preserve"> </w:t>
      </w:r>
      <w:r>
        <w:rPr>
          <w:w w:val="105"/>
        </w:rPr>
        <w:t>flushes all the remaining packets to the datanode pipeline and waits for ac- knowledgments</w:t>
      </w:r>
      <w:r>
        <w:rPr>
          <w:spacing w:val="1"/>
          <w:w w:val="105"/>
        </w:rPr>
        <w:t xml:space="preserve"> </w:t>
      </w:r>
      <w:r>
        <w:rPr>
          <w:w w:val="105"/>
        </w:rPr>
        <w:t>before contacting the namenode to signal that the file is complete (step 7). The namenode</w:t>
      </w:r>
      <w:r>
        <w:rPr>
          <w:spacing w:val="1"/>
          <w:w w:val="105"/>
        </w:rPr>
        <w:t xml:space="preserve"> </w:t>
      </w:r>
      <w:r>
        <w:rPr>
          <w:w w:val="105"/>
        </w:rPr>
        <w:t>already knows which blocks the file is made up of (via Data Streamer asking for block</w:t>
      </w:r>
      <w:r>
        <w:rPr>
          <w:spacing w:val="1"/>
          <w:w w:val="105"/>
        </w:rPr>
        <w:t xml:space="preserve"> </w:t>
      </w:r>
      <w:r>
        <w:rPr>
          <w:w w:val="105"/>
        </w:rPr>
        <w:t>allocations), so it only has to wait for blocks to be minimally replicated before returning</w:t>
      </w:r>
      <w:r>
        <w:rPr>
          <w:spacing w:val="1"/>
          <w:w w:val="105"/>
        </w:rPr>
        <w:t xml:space="preserve"> </w:t>
      </w:r>
      <w:r>
        <w:rPr>
          <w:w w:val="105"/>
        </w:rPr>
        <w:t>successfully.</w:t>
      </w:r>
    </w:p>
    <w:p>
      <w:pPr>
        <w:pStyle w:val="6"/>
        <w:spacing w:before="3"/>
        <w:rPr>
          <w:sz w:val="24"/>
        </w:rPr>
      </w:pPr>
    </w:p>
    <w:p>
      <w:pPr>
        <w:pStyle w:val="2"/>
        <w:spacing w:before="1"/>
      </w:pPr>
      <w:bookmarkStart w:id="74" w:name="LIMITATIONS"/>
      <w:bookmarkEnd w:id="74"/>
      <w:r>
        <w:t>LIMITATIONS</w:t>
      </w:r>
    </w:p>
    <w:p>
      <w:pPr>
        <w:pStyle w:val="6"/>
        <w:spacing w:before="8"/>
        <w:rPr>
          <w:b/>
          <w:sz w:val="27"/>
        </w:rPr>
      </w:pPr>
    </w:p>
    <w:p>
      <w:pPr>
        <w:pStyle w:val="6"/>
        <w:spacing w:before="1" w:line="276" w:lineRule="auto"/>
        <w:ind w:left="1005" w:right="205" w:hanging="1"/>
        <w:jc w:val="both"/>
      </w:pPr>
      <w:r>
        <w:t>There</w:t>
      </w:r>
      <w:r>
        <w:rPr>
          <w:spacing w:val="14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few</w:t>
      </w:r>
      <w:r>
        <w:rPr>
          <w:spacing w:val="14"/>
        </w:rPr>
        <w:t xml:space="preserve"> </w:t>
      </w:r>
      <w:r>
        <w:t>limitations</w:t>
      </w:r>
      <w:r>
        <w:rPr>
          <w:spacing w:val="51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aware</w:t>
      </w:r>
      <w:r>
        <w:rPr>
          <w:spacing w:val="14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HAR</w:t>
      </w:r>
      <w:r>
        <w:rPr>
          <w:spacing w:val="51"/>
        </w:rPr>
        <w:t xml:space="preserve"> </w:t>
      </w:r>
      <w:r>
        <w:t>files.</w:t>
      </w:r>
      <w:r>
        <w:rPr>
          <w:spacing w:val="48"/>
        </w:rPr>
        <w:t xml:space="preserve"> </w:t>
      </w:r>
      <w:r>
        <w:t>Creating</w:t>
      </w:r>
      <w:r>
        <w:rPr>
          <w:spacing w:val="13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archive</w:t>
      </w:r>
      <w:r>
        <w:rPr>
          <w:spacing w:val="12"/>
        </w:rPr>
        <w:t xml:space="preserve"> </w:t>
      </w:r>
      <w:r>
        <w:t>creates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copy</w:t>
      </w:r>
      <w:r>
        <w:rPr>
          <w:spacing w:val="-52"/>
        </w:rPr>
        <w:t xml:space="preserve"> </w:t>
      </w:r>
      <w:r>
        <w:t>of the original files, so you need as much disk space as the files you are archiving to create the</w:t>
      </w:r>
      <w:r>
        <w:rPr>
          <w:spacing w:val="1"/>
        </w:rPr>
        <w:t xml:space="preserve"> </w:t>
      </w:r>
      <w:r>
        <w:t>archive (although you can delete the originals once you have created the archive). There is</w:t>
      </w:r>
      <w:r>
        <w:rPr>
          <w:spacing w:val="1"/>
        </w:rPr>
        <w:t xml:space="preserve"> </w:t>
      </w:r>
      <w:r>
        <w:t>currently no support for archive compression, although the files that go into the archive can be</w:t>
      </w:r>
      <w:r>
        <w:rPr>
          <w:spacing w:val="1"/>
        </w:rPr>
        <w:t xml:space="preserve"> </w:t>
      </w:r>
      <w:r>
        <w:t>compressed</w:t>
      </w:r>
      <w:r>
        <w:rPr>
          <w:spacing w:val="4"/>
        </w:rPr>
        <w:t xml:space="preserve"> </w:t>
      </w:r>
      <w:r>
        <w:t>(HAR</w:t>
      </w:r>
      <w:r>
        <w:rPr>
          <w:spacing w:val="11"/>
        </w:rPr>
        <w:t xml:space="preserve"> </w:t>
      </w:r>
      <w:r>
        <w:t>files</w:t>
      </w:r>
      <w:r>
        <w:rPr>
          <w:spacing w:val="4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like</w:t>
      </w:r>
      <w:r>
        <w:rPr>
          <w:spacing w:val="3"/>
        </w:rPr>
        <w:t xml:space="preserve"> </w:t>
      </w:r>
      <w:r>
        <w:t>tar</w:t>
      </w:r>
      <w:r>
        <w:rPr>
          <w:spacing w:val="8"/>
        </w:rPr>
        <w:t xml:space="preserve"> </w:t>
      </w:r>
      <w:r>
        <w:t>files</w:t>
      </w:r>
      <w:r>
        <w:rPr>
          <w:spacing w:val="9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respect).</w:t>
      </w:r>
    </w:p>
    <w:p>
      <w:pPr>
        <w:pStyle w:val="6"/>
        <w:spacing w:before="3"/>
        <w:rPr>
          <w:sz w:val="24"/>
        </w:rPr>
      </w:pPr>
    </w:p>
    <w:p>
      <w:pPr>
        <w:pStyle w:val="6"/>
        <w:spacing w:line="276" w:lineRule="auto"/>
        <w:ind w:left="1005" w:right="218"/>
        <w:jc w:val="both"/>
      </w:pPr>
      <w:r>
        <w:t>Archives are immutable once they have been created. To add or remove files, you must re-create</w:t>
      </w:r>
      <w:r>
        <w:rPr>
          <w:spacing w:val="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archive.</w:t>
      </w:r>
      <w:r>
        <w:rPr>
          <w:spacing w:val="34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practice,</w:t>
      </w:r>
      <w:r>
        <w:rPr>
          <w:spacing w:val="33"/>
        </w:rPr>
        <w:t xml:space="preserve"> </w:t>
      </w:r>
      <w:r>
        <w:t>this</w:t>
      </w:r>
      <w:r>
        <w:rPr>
          <w:spacing w:val="32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not</w:t>
      </w:r>
      <w:r>
        <w:rPr>
          <w:spacing w:val="3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problem</w:t>
      </w:r>
      <w:r>
        <w:rPr>
          <w:spacing w:val="31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files</w:t>
      </w:r>
      <w:r>
        <w:rPr>
          <w:spacing w:val="32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don’t</w:t>
      </w:r>
      <w:r>
        <w:rPr>
          <w:spacing w:val="4"/>
        </w:rPr>
        <w:t xml:space="preserve"> </w:t>
      </w:r>
      <w:r>
        <w:t>change</w:t>
      </w:r>
      <w:r>
        <w:rPr>
          <w:spacing w:val="5"/>
        </w:rPr>
        <w:t xml:space="preserve"> </w:t>
      </w:r>
      <w:r>
        <w:t>after</w:t>
      </w:r>
      <w:r>
        <w:rPr>
          <w:spacing w:val="5"/>
        </w:rPr>
        <w:t xml:space="preserve"> </w:t>
      </w:r>
      <w:r>
        <w:t>being</w:t>
      </w:r>
      <w:r>
        <w:rPr>
          <w:spacing w:val="33"/>
        </w:rPr>
        <w:t xml:space="preserve"> </w:t>
      </w:r>
      <w:r>
        <w:t>written,</w:t>
      </w:r>
      <w:r>
        <w:rPr>
          <w:spacing w:val="-53"/>
        </w:rPr>
        <w:t xml:space="preserve"> </w:t>
      </w:r>
      <w:r>
        <w:t>since</w:t>
      </w:r>
      <w:r>
        <w:rPr>
          <w:spacing w:val="3"/>
        </w:rPr>
        <w:t xml:space="preserve"> </w:t>
      </w:r>
      <w:r>
        <w:t>they</w:t>
      </w:r>
      <w:r>
        <w:rPr>
          <w:spacing w:val="9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archived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batches</w:t>
      </w:r>
      <w:r>
        <w:rPr>
          <w:spacing w:val="11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regular</w:t>
      </w:r>
      <w:r>
        <w:rPr>
          <w:spacing w:val="8"/>
        </w:rPr>
        <w:t xml:space="preserve"> </w:t>
      </w:r>
      <w:r>
        <w:t>basis,</w:t>
      </w:r>
      <w:r>
        <w:rPr>
          <w:spacing w:val="10"/>
        </w:rPr>
        <w:t xml:space="preserve"> </w:t>
      </w:r>
      <w:r>
        <w:t>such</w:t>
      </w:r>
      <w:r>
        <w:rPr>
          <w:spacing w:val="8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daily</w:t>
      </w:r>
      <w:r>
        <w:rPr>
          <w:spacing w:val="8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weekly.</w:t>
      </w:r>
    </w:p>
    <w:p>
      <w:pPr>
        <w:pStyle w:val="6"/>
        <w:spacing w:before="2"/>
        <w:rPr>
          <w:sz w:val="24"/>
        </w:rPr>
      </w:pPr>
    </w:p>
    <w:p>
      <w:pPr>
        <w:pStyle w:val="6"/>
        <w:spacing w:line="278" w:lineRule="auto"/>
        <w:ind w:left="1005" w:right="219"/>
        <w:jc w:val="both"/>
      </w:pPr>
      <w:r>
        <w:t>As noted earlier, HAR files can be used as input to MapReduce. However, there is no archive-</w:t>
      </w:r>
      <w:r>
        <w:rPr>
          <w:spacing w:val="1"/>
        </w:rPr>
        <w:t xml:space="preserve"> </w:t>
      </w:r>
      <w:r>
        <w:t>aware</w:t>
      </w:r>
      <w:r>
        <w:rPr>
          <w:spacing w:val="29"/>
        </w:rPr>
        <w:t xml:space="preserve"> </w:t>
      </w:r>
      <w:r>
        <w:t>InputFormat</w:t>
      </w:r>
      <w:r>
        <w:rPr>
          <w:spacing w:val="34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t>can</w:t>
      </w:r>
      <w:r>
        <w:rPr>
          <w:spacing w:val="32"/>
        </w:rPr>
        <w:t xml:space="preserve"> </w:t>
      </w:r>
      <w:r>
        <w:t>pack</w:t>
      </w:r>
      <w:r>
        <w:rPr>
          <w:spacing w:val="46"/>
        </w:rPr>
        <w:t xml:space="preserve"> </w:t>
      </w:r>
      <w:r>
        <w:t>multiple</w:t>
      </w:r>
      <w:r>
        <w:rPr>
          <w:spacing w:val="35"/>
        </w:rPr>
        <w:t xml:space="preserve"> </w:t>
      </w:r>
      <w:r>
        <w:t>files</w:t>
      </w:r>
      <w:r>
        <w:rPr>
          <w:spacing w:val="39"/>
        </w:rPr>
        <w:t xml:space="preserve"> </w:t>
      </w:r>
      <w:r>
        <w:t>into</w:t>
      </w:r>
      <w:r>
        <w:rPr>
          <w:spacing w:val="32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single</w:t>
      </w:r>
      <w:r>
        <w:rPr>
          <w:spacing w:val="37"/>
        </w:rPr>
        <w:t xml:space="preserve"> </w:t>
      </w:r>
      <w:r>
        <w:t>MapReduce</w:t>
      </w:r>
      <w:r>
        <w:rPr>
          <w:spacing w:val="36"/>
        </w:rPr>
        <w:t xml:space="preserve"> </w:t>
      </w:r>
      <w:r>
        <w:t>split,</w:t>
      </w:r>
      <w:r>
        <w:rPr>
          <w:spacing w:val="34"/>
        </w:rPr>
        <w:t xml:space="preserve"> </w:t>
      </w:r>
      <w:r>
        <w:t>so</w:t>
      </w:r>
      <w:r>
        <w:rPr>
          <w:spacing w:val="37"/>
        </w:rPr>
        <w:t xml:space="preserve"> </w:t>
      </w:r>
      <w:r>
        <w:t>processing</w:t>
      </w:r>
    </w:p>
    <w:p>
      <w:pPr>
        <w:spacing w:after="0" w:line="278" w:lineRule="auto"/>
        <w:jc w:val="both"/>
        <w:sectPr>
          <w:pgSz w:w="12240" w:h="15840"/>
          <w:pgMar w:top="142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 w:line="273" w:lineRule="auto"/>
        <w:ind w:left="1005" w:right="219"/>
        <w:jc w:val="both"/>
      </w:pPr>
      <w:r>
        <w:t xml:space="preserve">lots of small files, even in a HAR file, can still be inefficient. </w:t>
      </w:r>
      <w:r>
        <w:rPr>
          <w:color w:val="0000FF"/>
        </w:rPr>
        <w:t>“Small files and</w:t>
      </w:r>
      <w:r>
        <w:rPr>
          <w:color w:val="0000FF"/>
          <w:spacing w:val="55"/>
        </w:rPr>
        <w:t xml:space="preserve"> </w:t>
      </w:r>
      <w:r>
        <w:rPr>
          <w:color w:val="0000FF"/>
        </w:rPr>
        <w:t>Combine</w:t>
      </w:r>
      <w:r>
        <w:rPr>
          <w:color w:val="0000FF"/>
          <w:spacing w:val="55"/>
        </w:rPr>
        <w:t xml:space="preserve"> </w:t>
      </w:r>
      <w:r>
        <w:rPr>
          <w:color w:val="0000FF"/>
        </w:rPr>
        <w:t>File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Input</w:t>
      </w:r>
      <w:r>
        <w:rPr>
          <w:color w:val="0000FF"/>
          <w:spacing w:val="10"/>
        </w:rPr>
        <w:t xml:space="preserve"> </w:t>
      </w:r>
      <w:r>
        <w:rPr>
          <w:color w:val="0000FF"/>
        </w:rPr>
        <w:t>Format”</w:t>
      </w:r>
      <w:r>
        <w:rPr>
          <w:color w:val="0000FF"/>
          <w:spacing w:val="14"/>
        </w:rPr>
        <w:t xml:space="preserve"> </w:t>
      </w:r>
      <w:r>
        <w:t>discusses</w:t>
      </w:r>
      <w:r>
        <w:rPr>
          <w:spacing w:val="8"/>
        </w:rPr>
        <w:t xml:space="preserve"> </w:t>
      </w:r>
      <w:r>
        <w:t>another</w:t>
      </w:r>
      <w:r>
        <w:rPr>
          <w:spacing w:val="13"/>
        </w:rPr>
        <w:t xml:space="preserve"> </w:t>
      </w:r>
      <w:r>
        <w:t>approach</w:t>
      </w:r>
      <w:r>
        <w:rPr>
          <w:spacing w:val="3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problem.</w:t>
      </w:r>
    </w:p>
    <w:p>
      <w:pPr>
        <w:pStyle w:val="6"/>
        <w:spacing w:before="5"/>
        <w:rPr>
          <w:sz w:val="24"/>
        </w:rPr>
      </w:pPr>
    </w:p>
    <w:p>
      <w:pPr>
        <w:pStyle w:val="6"/>
        <w:spacing w:line="276" w:lineRule="auto"/>
        <w:ind w:left="1004" w:right="220"/>
        <w:jc w:val="both"/>
      </w:pPr>
      <w:r>
        <w:t>Finally, if you are hitting namenode memory limits even after taking steps to minimize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HDFS</w:t>
      </w:r>
      <w:r>
        <w:rPr>
          <w:spacing w:val="1"/>
        </w:rPr>
        <w:t xml:space="preserve"> </w:t>
      </w:r>
      <w:r>
        <w:t>Federation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scale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namespace</w:t>
      </w:r>
    </w:p>
    <w:p>
      <w:pPr>
        <w:spacing w:after="0" w:line="276" w:lineRule="auto"/>
        <w:jc w:val="both"/>
        <w:sectPr>
          <w:pgSz w:w="12240" w:h="15840"/>
          <w:pgMar w:top="132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"/>
        <w:spacing w:before="78"/>
        <w:ind w:left="3059" w:right="1892"/>
        <w:jc w:val="center"/>
      </w:pPr>
      <w:bookmarkStart w:id="75" w:name="UNIT IV"/>
      <w:bookmarkEnd w:id="75"/>
      <w:r>
        <w:rPr>
          <w:color w:val="FF0000"/>
        </w:rPr>
        <w:t>UNIT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IV</w:t>
      </w:r>
    </w:p>
    <w:p>
      <w:pPr>
        <w:pStyle w:val="6"/>
        <w:spacing w:before="5"/>
        <w:rPr>
          <w:b/>
          <w:sz w:val="14"/>
        </w:rPr>
      </w:pPr>
    </w:p>
    <w:p>
      <w:pPr>
        <w:spacing w:before="90"/>
        <w:ind w:left="2822" w:right="0" w:firstLine="0"/>
        <w:jc w:val="left"/>
        <w:rPr>
          <w:b/>
          <w:sz w:val="22"/>
        </w:rPr>
      </w:pPr>
      <w:bookmarkStart w:id="76" w:name="MapReduce"/>
      <w:bookmarkEnd w:id="76"/>
      <w:r>
        <w:rPr>
          <w:b/>
          <w:color w:val="FF0000"/>
          <w:spacing w:val="-1"/>
          <w:sz w:val="22"/>
        </w:rPr>
        <w:t>UNDERSTANDING</w:t>
      </w:r>
      <w:r>
        <w:rPr>
          <w:b/>
          <w:color w:val="FF0000"/>
          <w:spacing w:val="-10"/>
          <w:sz w:val="22"/>
        </w:rPr>
        <w:t xml:space="preserve"> </w:t>
      </w:r>
      <w:r>
        <w:rPr>
          <w:b/>
          <w:color w:val="FF0000"/>
          <w:sz w:val="22"/>
        </w:rPr>
        <w:t>MAP</w:t>
      </w:r>
      <w:r>
        <w:rPr>
          <w:b/>
          <w:color w:val="FF0000"/>
          <w:spacing w:val="-11"/>
          <w:sz w:val="22"/>
        </w:rPr>
        <w:t xml:space="preserve"> </w:t>
      </w:r>
      <w:r>
        <w:rPr>
          <w:b/>
          <w:color w:val="FF0000"/>
          <w:sz w:val="22"/>
        </w:rPr>
        <w:t>REDUCE</w:t>
      </w:r>
      <w:r>
        <w:rPr>
          <w:b/>
          <w:color w:val="FF0000"/>
          <w:spacing w:val="-4"/>
          <w:sz w:val="22"/>
        </w:rPr>
        <w:t xml:space="preserve"> </w:t>
      </w:r>
      <w:r>
        <w:rPr>
          <w:b/>
          <w:color w:val="FF0000"/>
          <w:sz w:val="22"/>
        </w:rPr>
        <w:t>FUNDAMENTALS</w:t>
      </w:r>
    </w:p>
    <w:p>
      <w:pPr>
        <w:pStyle w:val="3"/>
        <w:spacing w:before="203"/>
        <w:ind w:left="867"/>
      </w:pPr>
      <w:r>
        <w:t>MapReduce</w:t>
      </w:r>
    </w:p>
    <w:p>
      <w:pPr>
        <w:pStyle w:val="9"/>
        <w:numPr>
          <w:ilvl w:val="0"/>
          <w:numId w:val="15"/>
        </w:numPr>
        <w:tabs>
          <w:tab w:val="left" w:pos="868"/>
        </w:tabs>
        <w:spacing w:before="36" w:after="0" w:line="240" w:lineRule="auto"/>
        <w:ind w:left="867" w:right="0" w:hanging="363"/>
        <w:jc w:val="both"/>
        <w:rPr>
          <w:sz w:val="22"/>
        </w:rPr>
      </w:pPr>
      <w:r>
        <w:rPr>
          <w:sz w:val="22"/>
        </w:rPr>
        <w:t>Traditional</w:t>
      </w:r>
      <w:r>
        <w:rPr>
          <w:spacing w:val="-8"/>
          <w:sz w:val="22"/>
        </w:rPr>
        <w:t xml:space="preserve"> </w:t>
      </w:r>
      <w:r>
        <w:rPr>
          <w:sz w:val="22"/>
        </w:rPr>
        <w:t>Enterprise</w:t>
      </w:r>
      <w:r>
        <w:rPr>
          <w:spacing w:val="-9"/>
          <w:sz w:val="22"/>
        </w:rPr>
        <w:t xml:space="preserve"> </w:t>
      </w:r>
      <w:r>
        <w:rPr>
          <w:sz w:val="22"/>
        </w:rPr>
        <w:t>Systems</w:t>
      </w:r>
      <w:r>
        <w:rPr>
          <w:spacing w:val="-3"/>
          <w:sz w:val="22"/>
        </w:rPr>
        <w:t xml:space="preserve"> </w:t>
      </w:r>
      <w:r>
        <w:rPr>
          <w:sz w:val="22"/>
        </w:rPr>
        <w:t>normally</w:t>
      </w:r>
      <w:r>
        <w:rPr>
          <w:spacing w:val="-6"/>
          <w:sz w:val="22"/>
        </w:rPr>
        <w:t xml:space="preserve"> </w:t>
      </w:r>
      <w:r>
        <w:rPr>
          <w:sz w:val="22"/>
        </w:rPr>
        <w:t>have</w:t>
      </w:r>
      <w:r>
        <w:rPr>
          <w:spacing w:val="-11"/>
          <w:sz w:val="22"/>
        </w:rPr>
        <w:t xml:space="preserve"> </w:t>
      </w:r>
      <w:r>
        <w:rPr>
          <w:sz w:val="22"/>
        </w:rPr>
        <w:t>a centralized</w:t>
      </w:r>
      <w:r>
        <w:rPr>
          <w:spacing w:val="-8"/>
          <w:sz w:val="22"/>
        </w:rPr>
        <w:t xml:space="preserve"> </w:t>
      </w:r>
      <w:r>
        <w:rPr>
          <w:sz w:val="22"/>
        </w:rPr>
        <w:t>server</w:t>
      </w:r>
      <w:r>
        <w:rPr>
          <w:spacing w:val="-1"/>
          <w:sz w:val="22"/>
        </w:rPr>
        <w:t xml:space="preserve"> </w:t>
      </w:r>
      <w:r>
        <w:rPr>
          <w:sz w:val="22"/>
        </w:rPr>
        <w:t>to</w:t>
      </w:r>
      <w:r>
        <w:rPr>
          <w:spacing w:val="-6"/>
          <w:sz w:val="22"/>
        </w:rPr>
        <w:t xml:space="preserve"> </w:t>
      </w:r>
      <w:r>
        <w:rPr>
          <w:sz w:val="22"/>
        </w:rPr>
        <w:t>store</w:t>
      </w:r>
      <w:r>
        <w:rPr>
          <w:spacing w:val="-11"/>
          <w:sz w:val="22"/>
        </w:rPr>
        <w:t xml:space="preserve"> </w:t>
      </w:r>
      <w:r>
        <w:rPr>
          <w:sz w:val="22"/>
        </w:rPr>
        <w:t>and</w:t>
      </w:r>
      <w:r>
        <w:rPr>
          <w:spacing w:val="-8"/>
          <w:sz w:val="22"/>
        </w:rPr>
        <w:t xml:space="preserve"> </w:t>
      </w:r>
      <w:r>
        <w:rPr>
          <w:sz w:val="22"/>
        </w:rPr>
        <w:t>process</w:t>
      </w:r>
      <w:r>
        <w:rPr>
          <w:spacing w:val="1"/>
          <w:sz w:val="22"/>
        </w:rPr>
        <w:t xml:space="preserve"> </w:t>
      </w:r>
      <w:r>
        <w:rPr>
          <w:sz w:val="22"/>
        </w:rPr>
        <w:t>data.</w:t>
      </w:r>
    </w:p>
    <w:p>
      <w:pPr>
        <w:pStyle w:val="9"/>
        <w:numPr>
          <w:ilvl w:val="0"/>
          <w:numId w:val="15"/>
        </w:numPr>
        <w:tabs>
          <w:tab w:val="left" w:pos="1150"/>
        </w:tabs>
        <w:spacing w:before="31" w:after="0" w:line="256" w:lineRule="auto"/>
        <w:ind w:left="1148" w:right="226" w:hanging="360"/>
        <w:jc w:val="both"/>
        <w:rPr>
          <w:sz w:val="22"/>
        </w:rPr>
      </w:pPr>
      <w:r>
        <w:rPr>
          <w:sz w:val="22"/>
        </w:rPr>
        <w:t>The</w:t>
      </w:r>
      <w:r>
        <w:rPr>
          <w:spacing w:val="-10"/>
          <w:sz w:val="22"/>
        </w:rPr>
        <w:t xml:space="preserve"> </w:t>
      </w:r>
      <w:r>
        <w:rPr>
          <w:sz w:val="22"/>
        </w:rPr>
        <w:t>following</w:t>
      </w:r>
      <w:r>
        <w:rPr>
          <w:spacing w:val="-6"/>
          <w:sz w:val="22"/>
        </w:rPr>
        <w:t xml:space="preserve"> </w:t>
      </w:r>
      <w:r>
        <w:rPr>
          <w:sz w:val="22"/>
        </w:rPr>
        <w:t>illustration</w:t>
      </w:r>
      <w:r>
        <w:rPr>
          <w:spacing w:val="-6"/>
          <w:sz w:val="22"/>
        </w:rPr>
        <w:t xml:space="preserve"> </w:t>
      </w:r>
      <w:r>
        <w:rPr>
          <w:sz w:val="22"/>
        </w:rPr>
        <w:t>depicts</w:t>
      </w:r>
      <w:r>
        <w:rPr>
          <w:spacing w:val="-6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schematic</w:t>
      </w:r>
      <w:r>
        <w:rPr>
          <w:spacing w:val="-4"/>
          <w:sz w:val="22"/>
        </w:rPr>
        <w:t xml:space="preserve"> </w:t>
      </w:r>
      <w:r>
        <w:rPr>
          <w:sz w:val="22"/>
        </w:rPr>
        <w:t>view</w:t>
      </w:r>
      <w:r>
        <w:rPr>
          <w:spacing w:val="-6"/>
          <w:sz w:val="22"/>
        </w:rPr>
        <w:t xml:space="preserve"> </w:t>
      </w:r>
      <w:r>
        <w:rPr>
          <w:sz w:val="22"/>
        </w:rPr>
        <w:t>of</w:t>
      </w:r>
      <w:r>
        <w:rPr>
          <w:spacing w:val="-6"/>
          <w:sz w:val="22"/>
        </w:rPr>
        <w:t xml:space="preserve"> </w:t>
      </w:r>
      <w:r>
        <w:rPr>
          <w:sz w:val="22"/>
        </w:rPr>
        <w:t>a</w:t>
      </w:r>
      <w:r>
        <w:rPr>
          <w:spacing w:val="-6"/>
          <w:sz w:val="22"/>
        </w:rPr>
        <w:t xml:space="preserve"> </w:t>
      </w:r>
      <w:r>
        <w:rPr>
          <w:sz w:val="22"/>
        </w:rPr>
        <w:t>traditional</w:t>
      </w:r>
      <w:r>
        <w:rPr>
          <w:spacing w:val="-5"/>
          <w:sz w:val="22"/>
        </w:rPr>
        <w:t xml:space="preserve"> </w:t>
      </w:r>
      <w:r>
        <w:rPr>
          <w:sz w:val="22"/>
        </w:rPr>
        <w:t>enterprise</w:t>
      </w:r>
      <w:r>
        <w:rPr>
          <w:spacing w:val="-10"/>
          <w:sz w:val="22"/>
        </w:rPr>
        <w:t xml:space="preserve"> </w:t>
      </w:r>
      <w:r>
        <w:rPr>
          <w:sz w:val="22"/>
        </w:rPr>
        <w:t>system.</w:t>
      </w:r>
      <w:r>
        <w:rPr>
          <w:spacing w:val="-4"/>
          <w:sz w:val="22"/>
        </w:rPr>
        <w:t xml:space="preserve"> </w:t>
      </w:r>
      <w:r>
        <w:rPr>
          <w:sz w:val="22"/>
        </w:rPr>
        <w:t>Traditional</w:t>
      </w:r>
      <w:r>
        <w:rPr>
          <w:spacing w:val="-53"/>
          <w:sz w:val="22"/>
        </w:rPr>
        <w:t xml:space="preserve"> </w:t>
      </w:r>
      <w:r>
        <w:rPr>
          <w:sz w:val="22"/>
        </w:rPr>
        <w:t>model</w:t>
      </w:r>
      <w:r>
        <w:rPr>
          <w:spacing w:val="1"/>
          <w:sz w:val="22"/>
        </w:rPr>
        <w:t xml:space="preserve"> </w:t>
      </w:r>
      <w:r>
        <w:rPr>
          <w:sz w:val="22"/>
        </w:rPr>
        <w:t>is</w:t>
      </w:r>
      <w:r>
        <w:rPr>
          <w:spacing w:val="1"/>
          <w:sz w:val="22"/>
        </w:rPr>
        <w:t xml:space="preserve"> </w:t>
      </w:r>
      <w:r>
        <w:rPr>
          <w:sz w:val="22"/>
        </w:rPr>
        <w:t>certainly</w:t>
      </w:r>
      <w:r>
        <w:rPr>
          <w:spacing w:val="1"/>
          <w:sz w:val="22"/>
        </w:rPr>
        <w:t xml:space="preserve"> </w:t>
      </w:r>
      <w:r>
        <w:rPr>
          <w:sz w:val="22"/>
        </w:rPr>
        <w:t>not</w:t>
      </w:r>
      <w:r>
        <w:rPr>
          <w:spacing w:val="1"/>
          <w:sz w:val="22"/>
        </w:rPr>
        <w:t xml:space="preserve"> </w:t>
      </w:r>
      <w:r>
        <w:rPr>
          <w:sz w:val="22"/>
        </w:rPr>
        <w:t>suitable</w:t>
      </w:r>
      <w:r>
        <w:rPr>
          <w:spacing w:val="1"/>
          <w:sz w:val="22"/>
        </w:rPr>
        <w:t xml:space="preserve"> </w:t>
      </w:r>
      <w:r>
        <w:rPr>
          <w:sz w:val="22"/>
        </w:rPr>
        <w:t>to</w:t>
      </w:r>
      <w:r>
        <w:rPr>
          <w:spacing w:val="1"/>
          <w:sz w:val="22"/>
        </w:rPr>
        <w:t xml:space="preserve"> </w:t>
      </w:r>
      <w:r>
        <w:rPr>
          <w:sz w:val="22"/>
        </w:rPr>
        <w:t>process</w:t>
      </w:r>
      <w:r>
        <w:rPr>
          <w:spacing w:val="1"/>
          <w:sz w:val="22"/>
        </w:rPr>
        <w:t xml:space="preserve"> </w:t>
      </w:r>
      <w:r>
        <w:rPr>
          <w:sz w:val="22"/>
        </w:rPr>
        <w:t>huge</w:t>
      </w:r>
      <w:r>
        <w:rPr>
          <w:spacing w:val="1"/>
          <w:sz w:val="22"/>
        </w:rPr>
        <w:t xml:space="preserve"> </w:t>
      </w:r>
      <w:r>
        <w:rPr>
          <w:sz w:val="22"/>
        </w:rPr>
        <w:t>volumes</w:t>
      </w:r>
      <w:r>
        <w:rPr>
          <w:spacing w:val="1"/>
          <w:sz w:val="22"/>
        </w:rPr>
        <w:t xml:space="preserve"> </w:t>
      </w:r>
      <w:r>
        <w:rPr>
          <w:sz w:val="22"/>
        </w:rPr>
        <w:t>of</w:t>
      </w:r>
      <w:r>
        <w:rPr>
          <w:spacing w:val="1"/>
          <w:sz w:val="22"/>
        </w:rPr>
        <w:t xml:space="preserve"> </w:t>
      </w:r>
      <w:r>
        <w:rPr>
          <w:sz w:val="22"/>
        </w:rPr>
        <w:t>scalable</w:t>
      </w:r>
      <w:r>
        <w:rPr>
          <w:spacing w:val="1"/>
          <w:sz w:val="22"/>
        </w:rPr>
        <w:t xml:space="preserve"> </w:t>
      </w:r>
      <w:r>
        <w:rPr>
          <w:sz w:val="22"/>
        </w:rPr>
        <w:t>data</w:t>
      </w:r>
      <w:r>
        <w:rPr>
          <w:spacing w:val="1"/>
          <w:sz w:val="22"/>
        </w:rPr>
        <w:t xml:space="preserve"> </w:t>
      </w:r>
      <w:r>
        <w:rPr>
          <w:sz w:val="22"/>
        </w:rPr>
        <w:t>and</w:t>
      </w:r>
      <w:r>
        <w:rPr>
          <w:spacing w:val="1"/>
          <w:sz w:val="22"/>
        </w:rPr>
        <w:t xml:space="preserve"> </w:t>
      </w:r>
      <w:r>
        <w:rPr>
          <w:sz w:val="22"/>
        </w:rPr>
        <w:t>cannot</w:t>
      </w:r>
      <w:r>
        <w:rPr>
          <w:spacing w:val="1"/>
          <w:sz w:val="22"/>
        </w:rPr>
        <w:t xml:space="preserve"> </w:t>
      </w:r>
      <w:r>
        <w:rPr>
          <w:sz w:val="22"/>
        </w:rPr>
        <w:t>be</w:t>
      </w:r>
      <w:r>
        <w:rPr>
          <w:spacing w:val="1"/>
          <w:sz w:val="22"/>
        </w:rPr>
        <w:t xml:space="preserve"> </w:t>
      </w:r>
      <w:r>
        <w:rPr>
          <w:sz w:val="22"/>
        </w:rPr>
        <w:t>accommodated</w:t>
      </w:r>
      <w:r>
        <w:rPr>
          <w:spacing w:val="-5"/>
          <w:sz w:val="22"/>
        </w:rPr>
        <w:t xml:space="preserve"> </w:t>
      </w:r>
      <w:r>
        <w:rPr>
          <w:sz w:val="22"/>
        </w:rPr>
        <w:t>by</w:t>
      </w:r>
      <w:r>
        <w:rPr>
          <w:spacing w:val="-2"/>
          <w:sz w:val="22"/>
        </w:rPr>
        <w:t xml:space="preserve"> </w:t>
      </w:r>
      <w:r>
        <w:rPr>
          <w:sz w:val="22"/>
        </w:rPr>
        <w:t>standard</w:t>
      </w:r>
      <w:r>
        <w:rPr>
          <w:spacing w:val="-5"/>
          <w:sz w:val="22"/>
        </w:rPr>
        <w:t xml:space="preserve"> </w:t>
      </w:r>
      <w:r>
        <w:rPr>
          <w:sz w:val="22"/>
        </w:rPr>
        <w:t>database</w:t>
      </w:r>
      <w:r>
        <w:rPr>
          <w:spacing w:val="-5"/>
          <w:sz w:val="22"/>
        </w:rPr>
        <w:t xml:space="preserve"> </w:t>
      </w:r>
      <w:r>
        <w:rPr>
          <w:sz w:val="22"/>
        </w:rPr>
        <w:t>servers.</w:t>
      </w:r>
    </w:p>
    <w:p>
      <w:pPr>
        <w:pStyle w:val="9"/>
        <w:numPr>
          <w:ilvl w:val="0"/>
          <w:numId w:val="15"/>
        </w:numPr>
        <w:tabs>
          <w:tab w:val="left" w:pos="1150"/>
        </w:tabs>
        <w:spacing w:before="44" w:after="0" w:line="242" w:lineRule="auto"/>
        <w:ind w:left="1149" w:right="228" w:hanging="361"/>
        <w:jc w:val="both"/>
        <w:rPr>
          <w:sz w:val="22"/>
        </w:rPr>
      </w:pPr>
      <w:r>
        <w:rPr>
          <w:spacing w:val="-1"/>
          <w:sz w:val="22"/>
        </w:rPr>
        <w:t>Moreover,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13"/>
          <w:sz w:val="22"/>
        </w:rPr>
        <w:t xml:space="preserve"> </w:t>
      </w:r>
      <w:r>
        <w:rPr>
          <w:sz w:val="22"/>
        </w:rPr>
        <w:t>centralized</w:t>
      </w:r>
      <w:r>
        <w:rPr>
          <w:spacing w:val="-12"/>
          <w:sz w:val="22"/>
        </w:rPr>
        <w:t xml:space="preserve"> </w:t>
      </w:r>
      <w:r>
        <w:rPr>
          <w:sz w:val="22"/>
        </w:rPr>
        <w:t>system</w:t>
      </w:r>
      <w:r>
        <w:rPr>
          <w:spacing w:val="-12"/>
          <w:sz w:val="22"/>
        </w:rPr>
        <w:t xml:space="preserve"> </w:t>
      </w:r>
      <w:r>
        <w:rPr>
          <w:sz w:val="22"/>
        </w:rPr>
        <w:t>creates</w:t>
      </w:r>
      <w:r>
        <w:rPr>
          <w:spacing w:val="-10"/>
          <w:sz w:val="22"/>
        </w:rPr>
        <w:t xml:space="preserve"> </w:t>
      </w:r>
      <w:r>
        <w:rPr>
          <w:sz w:val="22"/>
        </w:rPr>
        <w:t>too</w:t>
      </w:r>
      <w:r>
        <w:rPr>
          <w:spacing w:val="-8"/>
          <w:sz w:val="22"/>
        </w:rPr>
        <w:t xml:space="preserve"> </w:t>
      </w:r>
      <w:r>
        <w:rPr>
          <w:sz w:val="22"/>
        </w:rPr>
        <w:t>much</w:t>
      </w:r>
      <w:r>
        <w:rPr>
          <w:spacing w:val="-10"/>
          <w:sz w:val="22"/>
        </w:rPr>
        <w:t xml:space="preserve"> </w:t>
      </w:r>
      <w:r>
        <w:rPr>
          <w:sz w:val="22"/>
        </w:rPr>
        <w:t>of</w:t>
      </w:r>
      <w:r>
        <w:rPr>
          <w:spacing w:val="-11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bottleneck</w:t>
      </w:r>
      <w:r>
        <w:rPr>
          <w:spacing w:val="-8"/>
          <w:sz w:val="22"/>
        </w:rPr>
        <w:t xml:space="preserve"> </w:t>
      </w:r>
      <w:r>
        <w:rPr>
          <w:sz w:val="22"/>
        </w:rPr>
        <w:t>while</w:t>
      </w:r>
      <w:r>
        <w:rPr>
          <w:spacing w:val="-13"/>
          <w:sz w:val="22"/>
        </w:rPr>
        <w:t xml:space="preserve"> </w:t>
      </w:r>
      <w:r>
        <w:rPr>
          <w:sz w:val="22"/>
        </w:rPr>
        <w:t>processing</w:t>
      </w:r>
      <w:r>
        <w:rPr>
          <w:spacing w:val="-9"/>
          <w:sz w:val="22"/>
        </w:rPr>
        <w:t xml:space="preserve"> </w:t>
      </w:r>
      <w:r>
        <w:rPr>
          <w:sz w:val="22"/>
        </w:rPr>
        <w:t>multiple</w:t>
      </w:r>
      <w:r>
        <w:rPr>
          <w:spacing w:val="-13"/>
          <w:sz w:val="22"/>
        </w:rPr>
        <w:t xml:space="preserve"> </w:t>
      </w:r>
      <w:r>
        <w:rPr>
          <w:sz w:val="22"/>
        </w:rPr>
        <w:t>files</w:t>
      </w:r>
      <w:r>
        <w:rPr>
          <w:spacing w:val="-53"/>
          <w:sz w:val="22"/>
        </w:rPr>
        <w:t xml:space="preserve"> </w:t>
      </w:r>
      <w:r>
        <w:rPr>
          <w:sz w:val="22"/>
        </w:rPr>
        <w:t>simultaneously.</w:t>
      </w:r>
    </w:p>
    <w:p>
      <w:pPr>
        <w:pStyle w:val="6"/>
        <w:spacing w:before="7"/>
        <w:rPr>
          <w:sz w:val="3"/>
        </w:rPr>
      </w:pPr>
      <w:r>
        <w:pict>
          <v:group id="docshapegroup63" o:spid="_x0000_s1088" o:spt="203" style="position:absolute;left:0pt;margin-left:75.4pt;margin-top:3.25pt;height:95.55pt;width:339.75pt;mso-position-horizontal-relative:page;mso-wrap-distance-bottom:0pt;mso-wrap-distance-top:0pt;z-index:-251642880;mso-width-relative:page;mso-height-relative:page;" coordorigin="1509,66" coordsize="6795,1911">
            <o:lock v:ext="edit"/>
            <v:shape id="docshape64" o:spid="_x0000_s1089" o:spt="75" type="#_x0000_t75" style="position:absolute;left:1532;top:89;height:1863;width:6747;" filled="f" stroked="f" coordsize="21600,21600">
              <v:path/>
              <v:fill on="f" focussize="0,0"/>
              <v:stroke on="f"/>
              <v:imagedata r:id="rId32" o:title=""/>
              <o:lock v:ext="edit" aspectratio="t"/>
            </v:shape>
            <v:rect id="docshape65" o:spid="_x0000_s1090" o:spt="1" style="position:absolute;left:1521;top:77;height:1887;width:6771;" filled="f" stroked="t" coordsize="21600,21600">
              <v:path/>
              <v:fill on="f" focussize="0,0"/>
              <v:stroke weight="1.2pt" color="#000000"/>
              <v:imagedata o:title=""/>
              <o:lock v:ext="edit"/>
            </v:rect>
            <w10:wrap type="topAndBottom"/>
          </v:group>
        </w:pict>
      </w:r>
    </w:p>
    <w:p>
      <w:pPr>
        <w:pStyle w:val="6"/>
        <w:spacing w:before="3"/>
        <w:rPr>
          <w:sz w:val="27"/>
        </w:rPr>
      </w:pPr>
    </w:p>
    <w:p>
      <w:pPr>
        <w:pStyle w:val="6"/>
        <w:ind w:left="867"/>
      </w:pPr>
      <w:r>
        <w:t>Figure</w:t>
      </w:r>
      <w:r>
        <w:rPr>
          <w:spacing w:val="-8"/>
        </w:rPr>
        <w:t xml:space="preserve"> </w:t>
      </w:r>
      <w:r>
        <w:t>4.1:</w:t>
      </w:r>
      <w:r>
        <w:rPr>
          <w:spacing w:val="-6"/>
        </w:rPr>
        <w:t xml:space="preserve"> </w:t>
      </w:r>
      <w:r>
        <w:t>MapReduce</w:t>
      </w:r>
    </w:p>
    <w:p>
      <w:pPr>
        <w:pStyle w:val="9"/>
        <w:numPr>
          <w:ilvl w:val="0"/>
          <w:numId w:val="15"/>
        </w:numPr>
        <w:tabs>
          <w:tab w:val="left" w:pos="1150"/>
        </w:tabs>
        <w:spacing w:before="202" w:after="0" w:line="237" w:lineRule="auto"/>
        <w:ind w:left="1149" w:right="233" w:hanging="360"/>
        <w:jc w:val="both"/>
        <w:rPr>
          <w:sz w:val="22"/>
        </w:rPr>
      </w:pPr>
      <w:r>
        <w:rPr>
          <w:sz w:val="22"/>
        </w:rPr>
        <w:t>Google</w:t>
      </w:r>
      <w:r>
        <w:rPr>
          <w:spacing w:val="-9"/>
          <w:sz w:val="22"/>
        </w:rPr>
        <w:t xml:space="preserve"> </w:t>
      </w:r>
      <w:r>
        <w:rPr>
          <w:sz w:val="22"/>
        </w:rPr>
        <w:t>solved</w:t>
      </w:r>
      <w:r>
        <w:rPr>
          <w:spacing w:val="-7"/>
          <w:sz w:val="22"/>
        </w:rPr>
        <w:t xml:space="preserve"> </w:t>
      </w:r>
      <w:r>
        <w:rPr>
          <w:sz w:val="22"/>
        </w:rPr>
        <w:t>this</w:t>
      </w:r>
      <w:r>
        <w:rPr>
          <w:spacing w:val="-5"/>
          <w:sz w:val="22"/>
        </w:rPr>
        <w:t xml:space="preserve"> </w:t>
      </w:r>
      <w:r>
        <w:rPr>
          <w:sz w:val="22"/>
        </w:rPr>
        <w:t>bottleneck</w:t>
      </w:r>
      <w:r>
        <w:rPr>
          <w:spacing w:val="-6"/>
          <w:sz w:val="22"/>
        </w:rPr>
        <w:t xml:space="preserve"> </w:t>
      </w:r>
      <w:r>
        <w:rPr>
          <w:sz w:val="22"/>
        </w:rPr>
        <w:t>issue</w:t>
      </w:r>
      <w:r>
        <w:rPr>
          <w:spacing w:val="-8"/>
          <w:sz w:val="22"/>
        </w:rPr>
        <w:t xml:space="preserve"> </w:t>
      </w:r>
      <w:r>
        <w:rPr>
          <w:sz w:val="22"/>
        </w:rPr>
        <w:t>using</w:t>
      </w:r>
      <w:r>
        <w:rPr>
          <w:spacing w:val="-9"/>
          <w:sz w:val="22"/>
        </w:rPr>
        <w:t xml:space="preserve"> </w:t>
      </w:r>
      <w:r>
        <w:rPr>
          <w:sz w:val="22"/>
        </w:rPr>
        <w:t>an</w:t>
      </w:r>
      <w:r>
        <w:rPr>
          <w:spacing w:val="-8"/>
          <w:sz w:val="22"/>
        </w:rPr>
        <w:t xml:space="preserve"> </w:t>
      </w:r>
      <w:r>
        <w:rPr>
          <w:sz w:val="22"/>
        </w:rPr>
        <w:t>algorithm</w:t>
      </w:r>
      <w:r>
        <w:rPr>
          <w:spacing w:val="-8"/>
          <w:sz w:val="22"/>
        </w:rPr>
        <w:t xml:space="preserve"> </w:t>
      </w:r>
      <w:r>
        <w:rPr>
          <w:sz w:val="22"/>
        </w:rPr>
        <w:t>called</w:t>
      </w:r>
      <w:r>
        <w:rPr>
          <w:spacing w:val="-8"/>
          <w:sz w:val="22"/>
        </w:rPr>
        <w:t xml:space="preserve"> </w:t>
      </w:r>
      <w:r>
        <w:rPr>
          <w:sz w:val="22"/>
        </w:rPr>
        <w:t>MapReduce.</w:t>
      </w:r>
      <w:r>
        <w:rPr>
          <w:spacing w:val="-3"/>
          <w:sz w:val="22"/>
        </w:rPr>
        <w:t xml:space="preserve"> </w:t>
      </w:r>
      <w:r>
        <w:rPr>
          <w:sz w:val="22"/>
        </w:rPr>
        <w:t>MapReduce</w:t>
      </w:r>
      <w:r>
        <w:rPr>
          <w:spacing w:val="-7"/>
          <w:sz w:val="22"/>
        </w:rPr>
        <w:t xml:space="preserve"> </w:t>
      </w:r>
      <w:r>
        <w:rPr>
          <w:sz w:val="22"/>
        </w:rPr>
        <w:t>divides</w:t>
      </w:r>
      <w:r>
        <w:rPr>
          <w:spacing w:val="-5"/>
          <w:sz w:val="22"/>
        </w:rPr>
        <w:t xml:space="preserve"> </w:t>
      </w:r>
      <w:r>
        <w:rPr>
          <w:sz w:val="22"/>
        </w:rPr>
        <w:t>a</w:t>
      </w:r>
      <w:r>
        <w:rPr>
          <w:spacing w:val="-52"/>
          <w:sz w:val="22"/>
        </w:rPr>
        <w:t xml:space="preserve"> </w:t>
      </w:r>
      <w:r>
        <w:rPr>
          <w:sz w:val="22"/>
        </w:rPr>
        <w:t>task</w:t>
      </w:r>
      <w:r>
        <w:rPr>
          <w:spacing w:val="-4"/>
          <w:sz w:val="22"/>
        </w:rPr>
        <w:t xml:space="preserve"> </w:t>
      </w:r>
      <w:r>
        <w:rPr>
          <w:sz w:val="22"/>
        </w:rPr>
        <w:t>into</w:t>
      </w:r>
      <w:r>
        <w:rPr>
          <w:spacing w:val="-3"/>
          <w:sz w:val="22"/>
        </w:rPr>
        <w:t xml:space="preserve"> </w:t>
      </w:r>
      <w:r>
        <w:rPr>
          <w:sz w:val="22"/>
        </w:rPr>
        <w:t>small</w:t>
      </w:r>
      <w:r>
        <w:rPr>
          <w:spacing w:val="-3"/>
          <w:sz w:val="22"/>
        </w:rPr>
        <w:t xml:space="preserve"> </w:t>
      </w:r>
      <w:r>
        <w:rPr>
          <w:sz w:val="22"/>
        </w:rPr>
        <w:t>parts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assigns</w:t>
      </w:r>
      <w:r>
        <w:rPr>
          <w:spacing w:val="2"/>
          <w:sz w:val="22"/>
        </w:rPr>
        <w:t xml:space="preserve"> </w:t>
      </w:r>
      <w:r>
        <w:rPr>
          <w:sz w:val="22"/>
        </w:rPr>
        <w:t>them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8"/>
          <w:sz w:val="22"/>
        </w:rPr>
        <w:t xml:space="preserve"> </w:t>
      </w:r>
      <w:r>
        <w:rPr>
          <w:sz w:val="22"/>
        </w:rPr>
        <w:t>many</w:t>
      </w:r>
      <w:r>
        <w:rPr>
          <w:spacing w:val="-3"/>
          <w:sz w:val="22"/>
        </w:rPr>
        <w:t xml:space="preserve"> </w:t>
      </w:r>
      <w:r>
        <w:rPr>
          <w:sz w:val="22"/>
        </w:rPr>
        <w:t>computers.</w:t>
      </w:r>
    </w:p>
    <w:p>
      <w:pPr>
        <w:pStyle w:val="9"/>
        <w:numPr>
          <w:ilvl w:val="0"/>
          <w:numId w:val="15"/>
        </w:numPr>
        <w:tabs>
          <w:tab w:val="left" w:pos="868"/>
        </w:tabs>
        <w:spacing w:before="70" w:after="0" w:line="240" w:lineRule="auto"/>
        <w:ind w:left="867" w:right="0" w:hanging="363"/>
        <w:jc w:val="both"/>
        <w:rPr>
          <w:sz w:val="22"/>
        </w:rPr>
      </w:pPr>
      <w:r>
        <w:pict>
          <v:group id="docshapegroup66" o:spid="_x0000_s1091" o:spt="203" style="position:absolute;left:0pt;margin-left:75.4pt;margin-top:18.9pt;height:168.35pt;width:358.35pt;mso-position-horizontal-relative:page;mso-wrap-distance-bottom:0pt;mso-wrap-distance-top:0pt;z-index:-251641856;mso-width-relative:page;mso-height-relative:page;" coordorigin="1509,379" coordsize="7167,3367">
            <o:lock v:ext="edit"/>
            <v:shape id="docshape67" o:spid="_x0000_s1092" o:spt="75" type="#_x0000_t75" style="position:absolute;left:1532;top:402;height:3319;width:7119;" filled="f" stroked="f" coordsize="21600,21600">
              <v:path/>
              <v:fill on="f" focussize="0,0"/>
              <v:stroke on="f"/>
              <v:imagedata r:id="rId33" o:title=""/>
              <o:lock v:ext="edit" aspectratio="t"/>
            </v:shape>
            <v:rect id="docshape68" o:spid="_x0000_s1093" o:spt="1" style="position:absolute;left:1521;top:390;height:3343;width:7143;" filled="f" stroked="t" coordsize="21600,21600">
              <v:path/>
              <v:fill on="f" focussize="0,0"/>
              <v:stroke weight="1.2pt" color="#000000"/>
              <v:imagedata o:title=""/>
              <o:lock v:ext="edit"/>
            </v:rect>
            <w10:wrap type="topAndBottom"/>
          </v:group>
        </w:pict>
      </w:r>
      <w:r>
        <w:rPr>
          <w:sz w:val="22"/>
        </w:rPr>
        <w:t>Later,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sz w:val="22"/>
        </w:rPr>
        <w:t>results are</w:t>
      </w:r>
      <w:r>
        <w:rPr>
          <w:spacing w:val="-9"/>
          <w:sz w:val="22"/>
        </w:rPr>
        <w:t xml:space="preserve"> </w:t>
      </w:r>
      <w:r>
        <w:rPr>
          <w:sz w:val="22"/>
        </w:rPr>
        <w:t>collected</w:t>
      </w:r>
      <w:r>
        <w:rPr>
          <w:spacing w:val="-6"/>
          <w:sz w:val="22"/>
        </w:rPr>
        <w:t xml:space="preserve"> </w:t>
      </w:r>
      <w:r>
        <w:rPr>
          <w:sz w:val="22"/>
        </w:rPr>
        <w:t>at</w:t>
      </w:r>
      <w:r>
        <w:rPr>
          <w:spacing w:val="1"/>
          <w:sz w:val="22"/>
        </w:rPr>
        <w:t xml:space="preserve"> </w:t>
      </w:r>
      <w:r>
        <w:rPr>
          <w:sz w:val="22"/>
        </w:rPr>
        <w:t>one</w:t>
      </w:r>
      <w:r>
        <w:rPr>
          <w:spacing w:val="-8"/>
          <w:sz w:val="22"/>
        </w:rPr>
        <w:t xml:space="preserve"> </w:t>
      </w:r>
      <w:r>
        <w:rPr>
          <w:sz w:val="22"/>
        </w:rPr>
        <w:t>place</w:t>
      </w:r>
      <w:r>
        <w:rPr>
          <w:spacing w:val="-7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integrated</w:t>
      </w:r>
      <w:r>
        <w:rPr>
          <w:spacing w:val="-6"/>
          <w:sz w:val="22"/>
        </w:rPr>
        <w:t xml:space="preserve"> </w:t>
      </w:r>
      <w:r>
        <w:rPr>
          <w:sz w:val="22"/>
        </w:rPr>
        <w:t>to</w:t>
      </w:r>
      <w:r>
        <w:rPr>
          <w:spacing w:val="-6"/>
          <w:sz w:val="22"/>
        </w:rPr>
        <w:t xml:space="preserve"> </w:t>
      </w:r>
      <w:r>
        <w:rPr>
          <w:sz w:val="22"/>
        </w:rPr>
        <w:t>form</w:t>
      </w:r>
      <w:r>
        <w:rPr>
          <w:spacing w:val="-11"/>
          <w:sz w:val="22"/>
        </w:rPr>
        <w:t xml:space="preserve"> </w:t>
      </w: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sz w:val="22"/>
        </w:rPr>
        <w:t>result</w:t>
      </w:r>
      <w:r>
        <w:rPr>
          <w:spacing w:val="1"/>
          <w:sz w:val="22"/>
        </w:rPr>
        <w:t xml:space="preserve"> </w:t>
      </w:r>
      <w:r>
        <w:rPr>
          <w:sz w:val="22"/>
        </w:rPr>
        <w:t>dataset.</w:t>
      </w:r>
    </w:p>
    <w:p>
      <w:pPr>
        <w:pStyle w:val="6"/>
        <w:spacing w:before="5"/>
        <w:rPr>
          <w:sz w:val="28"/>
        </w:rPr>
      </w:pPr>
    </w:p>
    <w:p>
      <w:pPr>
        <w:pStyle w:val="6"/>
        <w:spacing w:before="1"/>
        <w:ind w:left="867"/>
      </w:pPr>
      <w:r>
        <w:t>Figure</w:t>
      </w:r>
      <w:r>
        <w:rPr>
          <w:spacing w:val="-8"/>
        </w:rPr>
        <w:t xml:space="preserve"> </w:t>
      </w:r>
      <w:r>
        <w:t>4.2:</w:t>
      </w:r>
      <w:r>
        <w:rPr>
          <w:spacing w:val="-5"/>
        </w:rPr>
        <w:t xml:space="preserve"> </w:t>
      </w:r>
      <w:r>
        <w:t>Physical</w:t>
      </w:r>
      <w:r>
        <w:rPr>
          <w:spacing w:val="-3"/>
        </w:rPr>
        <w:t xml:space="preserve"> </w:t>
      </w:r>
      <w:r>
        <w:t>structure</w:t>
      </w:r>
    </w:p>
    <w:p>
      <w:pPr>
        <w:pStyle w:val="9"/>
        <w:numPr>
          <w:ilvl w:val="0"/>
          <w:numId w:val="15"/>
        </w:numPr>
        <w:tabs>
          <w:tab w:val="left" w:pos="868"/>
        </w:tabs>
        <w:spacing w:before="199" w:after="0" w:line="240" w:lineRule="auto"/>
        <w:ind w:left="867" w:right="0" w:hanging="363"/>
        <w:jc w:val="both"/>
        <w:rPr>
          <w:sz w:val="22"/>
        </w:rPr>
      </w:pPr>
      <w:r>
        <w:rPr>
          <w:sz w:val="22"/>
        </w:rPr>
        <w:t>A</w:t>
      </w:r>
      <w:r>
        <w:rPr>
          <w:spacing w:val="-11"/>
          <w:sz w:val="22"/>
        </w:rPr>
        <w:t xml:space="preserve"> </w:t>
      </w:r>
      <w:r>
        <w:rPr>
          <w:sz w:val="22"/>
        </w:rPr>
        <w:t>MapReduce</w:t>
      </w:r>
      <w:r>
        <w:rPr>
          <w:spacing w:val="-11"/>
          <w:sz w:val="22"/>
        </w:rPr>
        <w:t xml:space="preserve"> </w:t>
      </w:r>
      <w:r>
        <w:rPr>
          <w:sz w:val="22"/>
        </w:rPr>
        <w:t>computation</w:t>
      </w:r>
      <w:r>
        <w:rPr>
          <w:spacing w:val="-8"/>
          <w:sz w:val="22"/>
        </w:rPr>
        <w:t xml:space="preserve"> </w:t>
      </w:r>
      <w:r>
        <w:rPr>
          <w:sz w:val="22"/>
        </w:rPr>
        <w:t>executes</w:t>
      </w:r>
      <w:r>
        <w:rPr>
          <w:spacing w:val="-4"/>
          <w:sz w:val="22"/>
        </w:rPr>
        <w:t xml:space="preserve"> </w:t>
      </w:r>
      <w:r>
        <w:rPr>
          <w:sz w:val="22"/>
        </w:rPr>
        <w:t>as</w:t>
      </w:r>
      <w:r>
        <w:rPr>
          <w:spacing w:val="-3"/>
          <w:sz w:val="22"/>
        </w:rPr>
        <w:t xml:space="preserve"> </w:t>
      </w:r>
      <w:r>
        <w:rPr>
          <w:sz w:val="22"/>
        </w:rPr>
        <w:t>follows:</w:t>
      </w:r>
    </w:p>
    <w:p>
      <w:pPr>
        <w:pStyle w:val="9"/>
        <w:numPr>
          <w:ilvl w:val="1"/>
          <w:numId w:val="15"/>
        </w:numPr>
        <w:tabs>
          <w:tab w:val="left" w:pos="868"/>
        </w:tabs>
        <w:spacing w:before="165" w:after="0" w:line="271" w:lineRule="auto"/>
        <w:ind w:left="867" w:right="217" w:hanging="271"/>
        <w:jc w:val="both"/>
        <w:rPr>
          <w:sz w:val="22"/>
        </w:rPr>
      </w:pPr>
      <w:r>
        <w:rPr>
          <w:sz w:val="22"/>
        </w:rPr>
        <w:t>Some</w:t>
      </w:r>
      <w:r>
        <w:rPr>
          <w:spacing w:val="-7"/>
          <w:sz w:val="22"/>
        </w:rPr>
        <w:t xml:space="preserve"> </w:t>
      </w:r>
      <w:r>
        <w:rPr>
          <w:sz w:val="22"/>
        </w:rPr>
        <w:t>number</w:t>
      </w:r>
      <w:r>
        <w:rPr>
          <w:spacing w:val="3"/>
          <w:sz w:val="22"/>
        </w:rPr>
        <w:t xml:space="preserve"> </w:t>
      </w:r>
      <w:r>
        <w:rPr>
          <w:sz w:val="22"/>
        </w:rPr>
        <w:t>of</w:t>
      </w:r>
      <w:r>
        <w:rPr>
          <w:spacing w:val="-4"/>
          <w:sz w:val="22"/>
        </w:rPr>
        <w:t xml:space="preserve"> </w:t>
      </w:r>
      <w:r>
        <w:rPr>
          <w:sz w:val="22"/>
        </w:rPr>
        <w:t>Map</w:t>
      </w:r>
      <w:r>
        <w:rPr>
          <w:spacing w:val="-6"/>
          <w:sz w:val="22"/>
        </w:rPr>
        <w:t xml:space="preserve"> </w:t>
      </w:r>
      <w:r>
        <w:rPr>
          <w:sz w:val="22"/>
        </w:rPr>
        <w:t>tasks</w:t>
      </w:r>
      <w:r>
        <w:rPr>
          <w:spacing w:val="-6"/>
          <w:sz w:val="22"/>
        </w:rPr>
        <w:t xml:space="preserve"> </w:t>
      </w:r>
      <w:r>
        <w:rPr>
          <w:sz w:val="22"/>
        </w:rPr>
        <w:t>each</w:t>
      </w:r>
      <w:r>
        <w:rPr>
          <w:spacing w:val="-4"/>
          <w:sz w:val="22"/>
        </w:rPr>
        <w:t xml:space="preserve"> </w:t>
      </w:r>
      <w:r>
        <w:rPr>
          <w:sz w:val="22"/>
        </w:rPr>
        <w:t>are</w:t>
      </w:r>
      <w:r>
        <w:rPr>
          <w:spacing w:val="-7"/>
          <w:sz w:val="22"/>
        </w:rPr>
        <w:t xml:space="preserve"> </w:t>
      </w:r>
      <w:r>
        <w:rPr>
          <w:sz w:val="22"/>
        </w:rPr>
        <w:t>given</w:t>
      </w:r>
      <w:r>
        <w:rPr>
          <w:spacing w:val="-4"/>
          <w:sz w:val="22"/>
        </w:rPr>
        <w:t xml:space="preserve"> </w:t>
      </w:r>
      <w:r>
        <w:rPr>
          <w:sz w:val="22"/>
        </w:rPr>
        <w:t>one</w:t>
      </w:r>
      <w:r>
        <w:rPr>
          <w:spacing w:val="-6"/>
          <w:sz w:val="22"/>
        </w:rPr>
        <w:t xml:space="preserve"> </w:t>
      </w:r>
      <w:r>
        <w:rPr>
          <w:sz w:val="22"/>
        </w:rPr>
        <w:t>or</w:t>
      </w:r>
      <w:r>
        <w:rPr>
          <w:spacing w:val="5"/>
          <w:sz w:val="22"/>
        </w:rPr>
        <w:t xml:space="preserve"> </w:t>
      </w:r>
      <w:r>
        <w:rPr>
          <w:sz w:val="22"/>
        </w:rPr>
        <w:t>more</w:t>
      </w:r>
      <w:r>
        <w:rPr>
          <w:spacing w:val="-5"/>
          <w:sz w:val="22"/>
        </w:rPr>
        <w:t xml:space="preserve"> </w:t>
      </w:r>
      <w:r>
        <w:rPr>
          <w:sz w:val="22"/>
        </w:rPr>
        <w:t>chunks</w:t>
      </w:r>
      <w:r>
        <w:rPr>
          <w:spacing w:val="-4"/>
          <w:sz w:val="22"/>
        </w:rPr>
        <w:t xml:space="preserve"> </w:t>
      </w:r>
      <w:r>
        <w:rPr>
          <w:sz w:val="22"/>
        </w:rPr>
        <w:t>from</w:t>
      </w:r>
      <w:r>
        <w:rPr>
          <w:spacing w:val="-8"/>
          <w:sz w:val="22"/>
        </w:rPr>
        <w:t xml:space="preserve"> </w:t>
      </w:r>
      <w:r>
        <w:rPr>
          <w:sz w:val="22"/>
        </w:rPr>
        <w:t>a</w:t>
      </w:r>
      <w:r>
        <w:rPr>
          <w:spacing w:val="-4"/>
          <w:sz w:val="22"/>
        </w:rPr>
        <w:t xml:space="preserve"> </w:t>
      </w:r>
      <w:r>
        <w:rPr>
          <w:sz w:val="22"/>
        </w:rPr>
        <w:t>distributed</w:t>
      </w:r>
      <w:r>
        <w:rPr>
          <w:spacing w:val="-3"/>
          <w:sz w:val="22"/>
        </w:rPr>
        <w:t xml:space="preserve"> </w:t>
      </w:r>
      <w:r>
        <w:rPr>
          <w:sz w:val="22"/>
        </w:rPr>
        <w:t>file</w:t>
      </w:r>
      <w:r>
        <w:rPr>
          <w:spacing w:val="-7"/>
          <w:sz w:val="22"/>
        </w:rPr>
        <w:t xml:space="preserve"> </w:t>
      </w:r>
      <w:r>
        <w:rPr>
          <w:sz w:val="22"/>
        </w:rPr>
        <w:t>system.</w:t>
      </w:r>
      <w:r>
        <w:rPr>
          <w:spacing w:val="1"/>
          <w:sz w:val="22"/>
        </w:rPr>
        <w:t xml:space="preserve"> </w:t>
      </w:r>
      <w:r>
        <w:rPr>
          <w:sz w:val="22"/>
        </w:rPr>
        <w:t>These</w:t>
      </w:r>
      <w:r>
        <w:rPr>
          <w:spacing w:val="-53"/>
          <w:sz w:val="22"/>
        </w:rPr>
        <w:t xml:space="preserve"> </w:t>
      </w:r>
      <w:r>
        <w:rPr>
          <w:sz w:val="22"/>
        </w:rPr>
        <w:t>Map tasks turn the chunk into a sequence of key-value pairs. The way key-value pairs are produced</w:t>
      </w:r>
      <w:r>
        <w:rPr>
          <w:spacing w:val="-52"/>
          <w:sz w:val="22"/>
        </w:rPr>
        <w:t xml:space="preserve"> </w:t>
      </w:r>
      <w:r>
        <w:rPr>
          <w:sz w:val="22"/>
        </w:rPr>
        <w:t>from</w:t>
      </w:r>
      <w:r>
        <w:rPr>
          <w:spacing w:val="-10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input</w:t>
      </w:r>
      <w:r>
        <w:rPr>
          <w:spacing w:val="2"/>
          <w:sz w:val="22"/>
        </w:rPr>
        <w:t xml:space="preserve"> </w:t>
      </w:r>
      <w:r>
        <w:rPr>
          <w:sz w:val="22"/>
        </w:rPr>
        <w:t>data</w:t>
      </w:r>
      <w:r>
        <w:rPr>
          <w:spacing w:val="-3"/>
          <w:sz w:val="22"/>
        </w:rPr>
        <w:t xml:space="preserve"> </w:t>
      </w:r>
      <w:r>
        <w:rPr>
          <w:sz w:val="22"/>
        </w:rPr>
        <w:t>is</w:t>
      </w:r>
      <w:r>
        <w:rPr>
          <w:spacing w:val="1"/>
          <w:sz w:val="22"/>
        </w:rPr>
        <w:t xml:space="preserve"> </w:t>
      </w:r>
      <w:r>
        <w:rPr>
          <w:sz w:val="22"/>
        </w:rPr>
        <w:t>determined</w:t>
      </w:r>
      <w:r>
        <w:rPr>
          <w:spacing w:val="-3"/>
          <w:sz w:val="22"/>
        </w:rPr>
        <w:t xml:space="preserve"> </w:t>
      </w:r>
      <w:r>
        <w:rPr>
          <w:sz w:val="22"/>
        </w:rPr>
        <w:t>by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8"/>
          <w:sz w:val="22"/>
        </w:rPr>
        <w:t xml:space="preserve"> </w:t>
      </w:r>
      <w:r>
        <w:rPr>
          <w:sz w:val="22"/>
        </w:rPr>
        <w:t>code</w:t>
      </w:r>
      <w:r>
        <w:rPr>
          <w:spacing w:val="-3"/>
          <w:sz w:val="22"/>
        </w:rPr>
        <w:t xml:space="preserve"> </w:t>
      </w:r>
      <w:r>
        <w:rPr>
          <w:sz w:val="22"/>
        </w:rPr>
        <w:t>written</w:t>
      </w:r>
      <w:r>
        <w:rPr>
          <w:spacing w:val="-2"/>
          <w:sz w:val="22"/>
        </w:rPr>
        <w:t xml:space="preserve"> </w:t>
      </w:r>
      <w:r>
        <w:rPr>
          <w:sz w:val="22"/>
        </w:rPr>
        <w:t>by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user</w:t>
      </w:r>
      <w:r>
        <w:rPr>
          <w:spacing w:val="4"/>
          <w:sz w:val="22"/>
        </w:rPr>
        <w:t xml:space="preserve"> </w:t>
      </w:r>
      <w:r>
        <w:rPr>
          <w:sz w:val="22"/>
        </w:rPr>
        <w:t>for</w:t>
      </w:r>
      <w:r>
        <w:rPr>
          <w:spacing w:val="3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Map</w:t>
      </w:r>
      <w:r>
        <w:rPr>
          <w:spacing w:val="1"/>
          <w:sz w:val="22"/>
        </w:rPr>
        <w:t xml:space="preserve"> </w:t>
      </w:r>
      <w:r>
        <w:rPr>
          <w:sz w:val="22"/>
        </w:rPr>
        <w:t>function.</w:t>
      </w:r>
    </w:p>
    <w:p>
      <w:pPr>
        <w:pStyle w:val="9"/>
        <w:numPr>
          <w:ilvl w:val="1"/>
          <w:numId w:val="15"/>
        </w:numPr>
        <w:tabs>
          <w:tab w:val="left" w:pos="868"/>
        </w:tabs>
        <w:spacing w:before="33" w:after="0" w:line="268" w:lineRule="auto"/>
        <w:ind w:left="866" w:right="215" w:hanging="270"/>
        <w:jc w:val="both"/>
        <w:rPr>
          <w:sz w:val="22"/>
        </w:rPr>
      </w:pPr>
      <w:r>
        <w:rPr>
          <w:sz w:val="22"/>
        </w:rPr>
        <w:t>The key-value pairs from each Map task are collected by a master controller and sorted by key. The</w:t>
      </w:r>
      <w:r>
        <w:rPr>
          <w:spacing w:val="-52"/>
          <w:sz w:val="22"/>
        </w:rPr>
        <w:t xml:space="preserve"> </w:t>
      </w:r>
      <w:r>
        <w:rPr>
          <w:sz w:val="22"/>
        </w:rPr>
        <w:t>keys</w:t>
      </w:r>
      <w:r>
        <w:rPr>
          <w:spacing w:val="-4"/>
          <w:sz w:val="22"/>
        </w:rPr>
        <w:t xml:space="preserve"> </w:t>
      </w:r>
      <w:r>
        <w:rPr>
          <w:sz w:val="22"/>
        </w:rPr>
        <w:t>are</w:t>
      </w:r>
      <w:r>
        <w:rPr>
          <w:spacing w:val="-9"/>
          <w:sz w:val="22"/>
        </w:rPr>
        <w:t xml:space="preserve"> </w:t>
      </w:r>
      <w:r>
        <w:rPr>
          <w:sz w:val="22"/>
        </w:rPr>
        <w:t>divided</w:t>
      </w:r>
      <w:r>
        <w:rPr>
          <w:spacing w:val="-6"/>
          <w:sz w:val="22"/>
        </w:rPr>
        <w:t xml:space="preserve"> </w:t>
      </w:r>
      <w:r>
        <w:rPr>
          <w:sz w:val="22"/>
        </w:rPr>
        <w:t>among</w:t>
      </w:r>
      <w:r>
        <w:rPr>
          <w:spacing w:val="-5"/>
          <w:sz w:val="22"/>
        </w:rPr>
        <w:t xml:space="preserve"> </w:t>
      </w:r>
      <w:r>
        <w:rPr>
          <w:sz w:val="22"/>
        </w:rPr>
        <w:t>all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8"/>
          <w:sz w:val="22"/>
        </w:rPr>
        <w:t xml:space="preserve"> </w:t>
      </w:r>
      <w:r>
        <w:rPr>
          <w:sz w:val="22"/>
        </w:rPr>
        <w:t>Reduce</w:t>
      </w:r>
      <w:r>
        <w:rPr>
          <w:spacing w:val="-8"/>
          <w:sz w:val="22"/>
        </w:rPr>
        <w:t xml:space="preserve"> </w:t>
      </w:r>
      <w:r>
        <w:rPr>
          <w:sz w:val="22"/>
        </w:rPr>
        <w:t>tasks,</w:t>
      </w:r>
      <w:r>
        <w:rPr>
          <w:spacing w:val="-1"/>
          <w:sz w:val="22"/>
        </w:rPr>
        <w:t xml:space="preserve"> </w:t>
      </w:r>
      <w:r>
        <w:rPr>
          <w:sz w:val="22"/>
        </w:rPr>
        <w:t>so</w:t>
      </w:r>
      <w:r>
        <w:rPr>
          <w:spacing w:val="-5"/>
          <w:sz w:val="22"/>
        </w:rPr>
        <w:t xml:space="preserve"> </w:t>
      </w:r>
      <w:r>
        <w:rPr>
          <w:sz w:val="22"/>
        </w:rPr>
        <w:t>all</w:t>
      </w:r>
      <w:r>
        <w:rPr>
          <w:spacing w:val="-2"/>
          <w:sz w:val="22"/>
        </w:rPr>
        <w:t xml:space="preserve"> </w:t>
      </w:r>
      <w:r>
        <w:rPr>
          <w:sz w:val="22"/>
        </w:rPr>
        <w:t>key-value</w:t>
      </w:r>
      <w:r>
        <w:rPr>
          <w:spacing w:val="-9"/>
          <w:sz w:val="22"/>
        </w:rPr>
        <w:t xml:space="preserve"> </w:t>
      </w:r>
      <w:r>
        <w:rPr>
          <w:sz w:val="22"/>
        </w:rPr>
        <w:t>pairs</w:t>
      </w:r>
      <w:r>
        <w:rPr>
          <w:spacing w:val="-3"/>
          <w:sz w:val="22"/>
        </w:rPr>
        <w:t xml:space="preserve"> </w:t>
      </w:r>
      <w:r>
        <w:rPr>
          <w:sz w:val="22"/>
        </w:rPr>
        <w:t>with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8"/>
          <w:sz w:val="22"/>
        </w:rPr>
        <w:t xml:space="preserve"> </w:t>
      </w:r>
      <w:r>
        <w:rPr>
          <w:sz w:val="22"/>
        </w:rPr>
        <w:t>same</w:t>
      </w:r>
      <w:r>
        <w:rPr>
          <w:spacing w:val="-4"/>
          <w:sz w:val="22"/>
        </w:rPr>
        <w:t xml:space="preserve"> </w:t>
      </w:r>
      <w:r>
        <w:rPr>
          <w:sz w:val="22"/>
        </w:rPr>
        <w:t>key</w:t>
      </w:r>
      <w:r>
        <w:rPr>
          <w:spacing w:val="-3"/>
          <w:sz w:val="22"/>
        </w:rPr>
        <w:t xml:space="preserve"> </w:t>
      </w:r>
      <w:r>
        <w:rPr>
          <w:sz w:val="22"/>
        </w:rPr>
        <w:t>wind</w:t>
      </w:r>
      <w:r>
        <w:rPr>
          <w:spacing w:val="-6"/>
          <w:sz w:val="22"/>
        </w:rPr>
        <w:t xml:space="preserve"> </w:t>
      </w:r>
      <w:r>
        <w:rPr>
          <w:sz w:val="22"/>
        </w:rPr>
        <w:t>up</w:t>
      </w:r>
      <w:r>
        <w:rPr>
          <w:spacing w:val="-4"/>
          <w:sz w:val="22"/>
        </w:rPr>
        <w:t xml:space="preserve"> </w:t>
      </w:r>
      <w:r>
        <w:rPr>
          <w:sz w:val="22"/>
        </w:rPr>
        <w:t>at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52"/>
          <w:sz w:val="22"/>
        </w:rPr>
        <w:t xml:space="preserve"> </w:t>
      </w:r>
      <w:r>
        <w:rPr>
          <w:sz w:val="22"/>
        </w:rPr>
        <w:t>same</w:t>
      </w:r>
      <w:r>
        <w:rPr>
          <w:spacing w:val="-6"/>
          <w:sz w:val="22"/>
        </w:rPr>
        <w:t xml:space="preserve"> </w:t>
      </w:r>
      <w:r>
        <w:rPr>
          <w:sz w:val="22"/>
        </w:rPr>
        <w:t>Reduce</w:t>
      </w:r>
      <w:r>
        <w:rPr>
          <w:spacing w:val="-4"/>
          <w:sz w:val="22"/>
        </w:rPr>
        <w:t xml:space="preserve"> </w:t>
      </w:r>
      <w:r>
        <w:rPr>
          <w:sz w:val="22"/>
        </w:rPr>
        <w:t>task.</w:t>
      </w:r>
    </w:p>
    <w:p>
      <w:pPr>
        <w:spacing w:after="0" w:line="268" w:lineRule="auto"/>
        <w:jc w:val="both"/>
        <w:rPr>
          <w:sz w:val="22"/>
        </w:rPr>
        <w:sectPr>
          <w:pgSz w:w="12240" w:h="15840"/>
          <w:pgMar w:top="130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numPr>
          <w:ilvl w:val="1"/>
          <w:numId w:val="15"/>
        </w:numPr>
        <w:tabs>
          <w:tab w:val="left" w:pos="868"/>
        </w:tabs>
        <w:spacing w:before="82" w:after="0" w:line="271" w:lineRule="auto"/>
        <w:ind w:left="867" w:right="219" w:hanging="270"/>
        <w:jc w:val="both"/>
        <w:rPr>
          <w:sz w:val="22"/>
        </w:rPr>
      </w:pPr>
      <w:r>
        <w:pict>
          <v:group id="docshapegroup69" o:spid="_x0000_s1094" o:spt="203" style="position:absolute;left:0pt;margin-left:75.4pt;margin-top:50.1pt;height:162.4pt;width:425.2pt;mso-position-horizontal-relative:page;mso-wrap-distance-bottom:0pt;mso-wrap-distance-top:0pt;z-index:-251641856;mso-width-relative:page;mso-height-relative:page;" coordorigin="1509,1002" coordsize="8504,3248">
            <o:lock v:ext="edit"/>
            <v:shape id="docshape70" o:spid="_x0000_s1095" o:spt="75" type="#_x0000_t75" style="position:absolute;left:1538;top:1121;height:3095;width:8179;" filled="f" stroked="f" coordsize="21600,21600">
              <v:path/>
              <v:fill on="f" focussize="0,0"/>
              <v:stroke on="f"/>
              <v:imagedata r:id="rId34" o:title=""/>
              <o:lock v:ext="edit" aspectratio="t"/>
            </v:shape>
            <v:rect id="docshape71" o:spid="_x0000_s1096" o:spt="1" style="position:absolute;left:1521;top:1014;height:3224;width:8480;" filled="f" stroked="t" coordsize="21600,21600">
              <v:path/>
              <v:fill on="f" focussize="0,0"/>
              <v:stroke weight="1.2pt" color="#000000"/>
              <v:imagedata o:title=""/>
              <o:lock v:ext="edit"/>
            </v:rect>
            <w10:wrap type="topAndBottom"/>
          </v:group>
        </w:pict>
      </w:r>
      <w:r>
        <w:rPr>
          <w:sz w:val="22"/>
        </w:rPr>
        <w:t>The Reduce tasks work on one key at a time, and combine all the values associated with that key in</w:t>
      </w:r>
      <w:r>
        <w:rPr>
          <w:spacing w:val="1"/>
          <w:sz w:val="22"/>
        </w:rPr>
        <w:t xml:space="preserve"> </w:t>
      </w:r>
      <w:r>
        <w:rPr>
          <w:sz w:val="22"/>
        </w:rPr>
        <w:t>some way. The manner of combination of values is determined by the code written by the user for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-8"/>
          <w:sz w:val="22"/>
        </w:rPr>
        <w:t xml:space="preserve"> </w:t>
      </w:r>
      <w:r>
        <w:rPr>
          <w:sz w:val="22"/>
        </w:rPr>
        <w:t>Reduce</w:t>
      </w:r>
      <w:r>
        <w:rPr>
          <w:spacing w:val="-5"/>
          <w:sz w:val="22"/>
        </w:rPr>
        <w:t xml:space="preserve"> </w:t>
      </w:r>
      <w:r>
        <w:rPr>
          <w:sz w:val="22"/>
        </w:rPr>
        <w:t>function.</w:t>
      </w:r>
    </w:p>
    <w:p>
      <w:pPr>
        <w:pStyle w:val="6"/>
        <w:rPr>
          <w:sz w:val="25"/>
        </w:rPr>
      </w:pPr>
    </w:p>
    <w:p>
      <w:pPr>
        <w:pStyle w:val="6"/>
        <w:ind w:left="867"/>
        <w:jc w:val="both"/>
      </w:pPr>
      <w:r>
        <w:t>Figure</w:t>
      </w:r>
      <w:r>
        <w:rPr>
          <w:spacing w:val="-11"/>
        </w:rPr>
        <w:t xml:space="preserve"> </w:t>
      </w:r>
      <w:r>
        <w:t>4.3:</w:t>
      </w:r>
      <w:r>
        <w:rPr>
          <w:spacing w:val="-7"/>
        </w:rPr>
        <w:t xml:space="preserve"> </w:t>
      </w:r>
      <w:r>
        <w:t>Schematic</w:t>
      </w:r>
      <w:r>
        <w:rPr>
          <w:spacing w:val="-6"/>
        </w:rPr>
        <w:t xml:space="preserve"> </w:t>
      </w:r>
      <w:r>
        <w:t>MapReduce</w:t>
      </w:r>
      <w:r>
        <w:rPr>
          <w:spacing w:val="-10"/>
        </w:rPr>
        <w:t xml:space="preserve"> </w:t>
      </w:r>
      <w:r>
        <w:t>Computation</w:t>
      </w:r>
    </w:p>
    <w:p>
      <w:pPr>
        <w:pStyle w:val="6"/>
        <w:spacing w:before="7"/>
        <w:rPr>
          <w:sz w:val="20"/>
        </w:rPr>
      </w:pPr>
    </w:p>
    <w:p>
      <w:pPr>
        <w:pStyle w:val="3"/>
        <w:numPr>
          <w:ilvl w:val="0"/>
          <w:numId w:val="16"/>
        </w:numPr>
        <w:tabs>
          <w:tab w:val="left" w:pos="1082"/>
        </w:tabs>
        <w:spacing w:before="0" w:after="0" w:line="240" w:lineRule="auto"/>
        <w:ind w:left="1082" w:right="0" w:hanging="217"/>
        <w:jc w:val="left"/>
      </w:pPr>
      <w:bookmarkStart w:id="77" w:name="A. The Map Task"/>
      <w:bookmarkEnd w:id="77"/>
      <w:bookmarkStart w:id="78" w:name="A. The Map Task"/>
      <w:bookmarkEnd w:id="78"/>
      <w:r>
        <w:t>The</w:t>
      </w:r>
      <w:r>
        <w:rPr>
          <w:spacing w:val="-6"/>
        </w:rPr>
        <w:t xml:space="preserve"> </w:t>
      </w:r>
      <w:r>
        <w:t>Map</w:t>
      </w:r>
      <w:r>
        <w:rPr>
          <w:spacing w:val="-5"/>
        </w:rPr>
        <w:t xml:space="preserve"> </w:t>
      </w:r>
      <w:r>
        <w:t>Task</w:t>
      </w:r>
    </w:p>
    <w:p>
      <w:pPr>
        <w:pStyle w:val="9"/>
        <w:numPr>
          <w:ilvl w:val="1"/>
          <w:numId w:val="16"/>
        </w:numPr>
        <w:tabs>
          <w:tab w:val="left" w:pos="1150"/>
        </w:tabs>
        <w:spacing w:before="44" w:after="0" w:line="237" w:lineRule="auto"/>
        <w:ind w:left="1149" w:right="229" w:hanging="269"/>
        <w:jc w:val="left"/>
        <w:rPr>
          <w:rFonts w:ascii="Calibri"/>
          <w:sz w:val="24"/>
        </w:rPr>
      </w:pPr>
      <w:r>
        <w:rPr>
          <w:sz w:val="22"/>
        </w:rPr>
        <w:t>We view input files for a Map task as consisting of elements, which can be any type: a tuple or a</w:t>
      </w:r>
      <w:r>
        <w:rPr>
          <w:spacing w:val="-52"/>
          <w:sz w:val="22"/>
        </w:rPr>
        <w:t xml:space="preserve"> </w:t>
      </w:r>
      <w:r>
        <w:rPr>
          <w:sz w:val="22"/>
        </w:rPr>
        <w:t>document,</w:t>
      </w:r>
      <w:r>
        <w:rPr>
          <w:spacing w:val="3"/>
          <w:sz w:val="22"/>
        </w:rPr>
        <w:t xml:space="preserve"> </w:t>
      </w:r>
      <w:r>
        <w:rPr>
          <w:sz w:val="22"/>
        </w:rPr>
        <w:t>for</w:t>
      </w:r>
      <w:r>
        <w:rPr>
          <w:spacing w:val="5"/>
          <w:sz w:val="22"/>
        </w:rPr>
        <w:t xml:space="preserve"> </w:t>
      </w:r>
      <w:r>
        <w:rPr>
          <w:sz w:val="22"/>
        </w:rPr>
        <w:t>example.</w:t>
      </w:r>
    </w:p>
    <w:p>
      <w:pPr>
        <w:pStyle w:val="9"/>
        <w:numPr>
          <w:ilvl w:val="1"/>
          <w:numId w:val="16"/>
        </w:numPr>
        <w:tabs>
          <w:tab w:val="left" w:pos="1160"/>
        </w:tabs>
        <w:spacing w:before="64" w:after="0" w:line="240" w:lineRule="auto"/>
        <w:ind w:left="1160" w:right="0" w:hanging="294"/>
        <w:jc w:val="left"/>
        <w:rPr>
          <w:rFonts w:ascii="Calibri"/>
          <w:sz w:val="24"/>
        </w:rPr>
      </w:pPr>
      <w:r>
        <w:rPr>
          <w:sz w:val="22"/>
        </w:rPr>
        <w:t>A</w:t>
      </w:r>
      <w:r>
        <w:rPr>
          <w:spacing w:val="-10"/>
          <w:sz w:val="22"/>
        </w:rPr>
        <w:t xml:space="preserve"> </w:t>
      </w:r>
      <w:r>
        <w:rPr>
          <w:sz w:val="22"/>
        </w:rPr>
        <w:t>chunk</w:t>
      </w:r>
      <w:r>
        <w:rPr>
          <w:spacing w:val="-8"/>
          <w:sz w:val="22"/>
        </w:rPr>
        <w:t xml:space="preserve"> </w:t>
      </w:r>
      <w:r>
        <w:rPr>
          <w:sz w:val="22"/>
        </w:rPr>
        <w:t>is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-2"/>
          <w:sz w:val="22"/>
        </w:rPr>
        <w:t xml:space="preserve"> </w:t>
      </w:r>
      <w:r>
        <w:rPr>
          <w:sz w:val="22"/>
        </w:rPr>
        <w:t>collection</w:t>
      </w:r>
      <w:r>
        <w:rPr>
          <w:spacing w:val="-8"/>
          <w:sz w:val="22"/>
        </w:rPr>
        <w:t xml:space="preserve"> </w:t>
      </w:r>
      <w:r>
        <w:rPr>
          <w:sz w:val="22"/>
        </w:rPr>
        <w:t>of</w:t>
      </w:r>
      <w:r>
        <w:rPr>
          <w:spacing w:val="-1"/>
          <w:sz w:val="22"/>
        </w:rPr>
        <w:t xml:space="preserve"> </w:t>
      </w:r>
      <w:r>
        <w:rPr>
          <w:sz w:val="22"/>
        </w:rPr>
        <w:t>elements, and</w:t>
      </w:r>
      <w:r>
        <w:rPr>
          <w:spacing w:val="-7"/>
          <w:sz w:val="22"/>
        </w:rPr>
        <w:t xml:space="preserve"> </w:t>
      </w:r>
      <w:r>
        <w:rPr>
          <w:sz w:val="22"/>
        </w:rPr>
        <w:t>no</w:t>
      </w:r>
      <w:r>
        <w:rPr>
          <w:spacing w:val="-3"/>
          <w:sz w:val="22"/>
        </w:rPr>
        <w:t xml:space="preserve"> </w:t>
      </w:r>
      <w:r>
        <w:rPr>
          <w:sz w:val="22"/>
        </w:rPr>
        <w:t>element is</w:t>
      </w:r>
      <w:r>
        <w:rPr>
          <w:spacing w:val="-3"/>
          <w:sz w:val="22"/>
        </w:rPr>
        <w:t xml:space="preserve"> </w:t>
      </w:r>
      <w:r>
        <w:rPr>
          <w:sz w:val="22"/>
        </w:rPr>
        <w:t>stored</w:t>
      </w:r>
      <w:r>
        <w:rPr>
          <w:spacing w:val="-6"/>
          <w:sz w:val="22"/>
        </w:rPr>
        <w:t xml:space="preserve"> </w:t>
      </w:r>
      <w:r>
        <w:rPr>
          <w:sz w:val="22"/>
        </w:rPr>
        <w:t>across</w:t>
      </w:r>
      <w:r>
        <w:rPr>
          <w:spacing w:val="-1"/>
          <w:sz w:val="22"/>
        </w:rPr>
        <w:t xml:space="preserve"> </w:t>
      </w:r>
      <w:r>
        <w:rPr>
          <w:sz w:val="22"/>
        </w:rPr>
        <w:t>two</w:t>
      </w:r>
      <w:r>
        <w:rPr>
          <w:spacing w:val="-8"/>
          <w:sz w:val="22"/>
        </w:rPr>
        <w:t xml:space="preserve"> </w:t>
      </w:r>
      <w:r>
        <w:rPr>
          <w:sz w:val="22"/>
        </w:rPr>
        <w:t>chunks.</w:t>
      </w:r>
    </w:p>
    <w:p>
      <w:pPr>
        <w:pStyle w:val="9"/>
        <w:numPr>
          <w:ilvl w:val="1"/>
          <w:numId w:val="16"/>
        </w:numPr>
        <w:tabs>
          <w:tab w:val="left" w:pos="1150"/>
        </w:tabs>
        <w:spacing w:before="32" w:after="0" w:line="242" w:lineRule="auto"/>
        <w:ind w:left="1149" w:right="254" w:hanging="270"/>
        <w:jc w:val="left"/>
        <w:rPr>
          <w:rFonts w:ascii="Calibri"/>
          <w:sz w:val="24"/>
        </w:rPr>
      </w:pPr>
      <w:r>
        <w:rPr>
          <w:spacing w:val="-1"/>
          <w:sz w:val="22"/>
        </w:rPr>
        <w:t>Technically,</w:t>
      </w:r>
      <w:r>
        <w:rPr>
          <w:spacing w:val="-6"/>
          <w:sz w:val="22"/>
        </w:rPr>
        <w:t xml:space="preserve"> </w:t>
      </w:r>
      <w:r>
        <w:rPr>
          <w:spacing w:val="-1"/>
          <w:sz w:val="22"/>
        </w:rPr>
        <w:t>all</w:t>
      </w:r>
      <w:r>
        <w:rPr>
          <w:spacing w:val="-11"/>
          <w:sz w:val="22"/>
        </w:rPr>
        <w:t xml:space="preserve"> </w:t>
      </w:r>
      <w:r>
        <w:rPr>
          <w:spacing w:val="-1"/>
          <w:sz w:val="22"/>
        </w:rPr>
        <w:t>inputs</w:t>
      </w:r>
      <w:r>
        <w:rPr>
          <w:spacing w:val="-7"/>
          <w:sz w:val="22"/>
        </w:rPr>
        <w:t xml:space="preserve"> </w:t>
      </w:r>
      <w:r>
        <w:rPr>
          <w:spacing w:val="-1"/>
          <w:sz w:val="22"/>
        </w:rPr>
        <w:t>to</w:t>
      </w:r>
      <w:r>
        <w:rPr>
          <w:spacing w:val="-12"/>
          <w:sz w:val="22"/>
        </w:rPr>
        <w:t xml:space="preserve"> </w:t>
      </w:r>
      <w:r>
        <w:rPr>
          <w:spacing w:val="-1"/>
          <w:sz w:val="22"/>
        </w:rPr>
        <w:t>Map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tasks</w:t>
      </w:r>
      <w:r>
        <w:rPr>
          <w:spacing w:val="-12"/>
          <w:sz w:val="22"/>
        </w:rPr>
        <w:t xml:space="preserve"> </w:t>
      </w:r>
      <w:r>
        <w:rPr>
          <w:spacing w:val="-1"/>
          <w:sz w:val="22"/>
        </w:rPr>
        <w:t>and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outputs</w:t>
      </w:r>
      <w:r>
        <w:rPr>
          <w:spacing w:val="-8"/>
          <w:sz w:val="22"/>
        </w:rPr>
        <w:t xml:space="preserve"> </w:t>
      </w:r>
      <w:r>
        <w:rPr>
          <w:spacing w:val="-1"/>
          <w:sz w:val="22"/>
        </w:rPr>
        <w:t>from</w:t>
      </w:r>
      <w:r>
        <w:rPr>
          <w:spacing w:val="-18"/>
          <w:sz w:val="22"/>
        </w:rPr>
        <w:t xml:space="preserve"> </w:t>
      </w:r>
      <w:r>
        <w:rPr>
          <w:spacing w:val="-1"/>
          <w:sz w:val="22"/>
        </w:rPr>
        <w:t>Reduce</w:t>
      </w:r>
      <w:r>
        <w:rPr>
          <w:spacing w:val="-14"/>
          <w:sz w:val="22"/>
        </w:rPr>
        <w:t xml:space="preserve"> </w:t>
      </w:r>
      <w:r>
        <w:rPr>
          <w:spacing w:val="-1"/>
          <w:sz w:val="22"/>
        </w:rPr>
        <w:t>tasks</w:t>
      </w:r>
      <w:r>
        <w:rPr>
          <w:spacing w:val="-7"/>
          <w:sz w:val="22"/>
        </w:rPr>
        <w:t xml:space="preserve"> </w:t>
      </w:r>
      <w:r>
        <w:rPr>
          <w:spacing w:val="-1"/>
          <w:sz w:val="22"/>
        </w:rPr>
        <w:t>are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of</w:t>
      </w:r>
      <w:r>
        <w:rPr>
          <w:spacing w:val="-9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-15"/>
          <w:sz w:val="22"/>
        </w:rPr>
        <w:t xml:space="preserve"> </w:t>
      </w:r>
      <w:r>
        <w:rPr>
          <w:spacing w:val="-1"/>
          <w:sz w:val="22"/>
        </w:rPr>
        <w:t>key-value-pair</w:t>
      </w:r>
      <w:r>
        <w:rPr>
          <w:spacing w:val="-3"/>
          <w:sz w:val="22"/>
        </w:rPr>
        <w:t xml:space="preserve"> </w:t>
      </w:r>
      <w:r>
        <w:rPr>
          <w:sz w:val="22"/>
        </w:rPr>
        <w:t>form,</w:t>
      </w:r>
      <w:r>
        <w:rPr>
          <w:spacing w:val="-52"/>
          <w:sz w:val="22"/>
        </w:rPr>
        <w:t xml:space="preserve"> </w:t>
      </w:r>
      <w:r>
        <w:rPr>
          <w:sz w:val="22"/>
        </w:rPr>
        <w:t>but</w:t>
      </w:r>
      <w:r>
        <w:rPr>
          <w:spacing w:val="-1"/>
          <w:sz w:val="22"/>
        </w:rPr>
        <w:t xml:space="preserve"> </w:t>
      </w:r>
      <w:r>
        <w:rPr>
          <w:sz w:val="22"/>
        </w:rPr>
        <w:t>normally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8"/>
          <w:sz w:val="22"/>
        </w:rPr>
        <w:t xml:space="preserve"> </w:t>
      </w:r>
      <w:r>
        <w:rPr>
          <w:sz w:val="22"/>
        </w:rPr>
        <w:t>keys</w:t>
      </w:r>
      <w:r>
        <w:rPr>
          <w:spacing w:val="2"/>
          <w:sz w:val="22"/>
        </w:rPr>
        <w:t xml:space="preserve"> </w:t>
      </w:r>
      <w:r>
        <w:rPr>
          <w:sz w:val="22"/>
        </w:rPr>
        <w:t>of</w:t>
      </w:r>
      <w:r>
        <w:rPr>
          <w:spacing w:val="-2"/>
          <w:sz w:val="22"/>
        </w:rPr>
        <w:t xml:space="preserve"> </w:t>
      </w:r>
      <w:r>
        <w:rPr>
          <w:sz w:val="22"/>
        </w:rPr>
        <w:t>input elements</w:t>
      </w:r>
      <w:r>
        <w:rPr>
          <w:spacing w:val="1"/>
          <w:sz w:val="22"/>
        </w:rPr>
        <w:t xml:space="preserve"> </w:t>
      </w:r>
      <w:r>
        <w:rPr>
          <w:sz w:val="22"/>
        </w:rPr>
        <w:t>are</w:t>
      </w:r>
      <w:r>
        <w:rPr>
          <w:spacing w:val="-8"/>
          <w:sz w:val="22"/>
        </w:rPr>
        <w:t xml:space="preserve"> </w:t>
      </w:r>
      <w:r>
        <w:rPr>
          <w:sz w:val="22"/>
        </w:rPr>
        <w:t>not relevant</w:t>
      </w:r>
      <w:r>
        <w:rPr>
          <w:spacing w:val="1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we</w:t>
      </w:r>
      <w:r>
        <w:rPr>
          <w:spacing w:val="-7"/>
          <w:sz w:val="22"/>
        </w:rPr>
        <w:t xml:space="preserve"> </w:t>
      </w:r>
      <w:r>
        <w:rPr>
          <w:sz w:val="22"/>
        </w:rPr>
        <w:t>shall</w:t>
      </w:r>
      <w:r>
        <w:rPr>
          <w:spacing w:val="-5"/>
          <w:sz w:val="22"/>
        </w:rPr>
        <w:t xml:space="preserve"> </w:t>
      </w:r>
      <w:r>
        <w:rPr>
          <w:sz w:val="22"/>
        </w:rPr>
        <w:t>tend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6"/>
          <w:sz w:val="22"/>
        </w:rPr>
        <w:t xml:space="preserve"> </w:t>
      </w:r>
      <w:r>
        <w:rPr>
          <w:sz w:val="22"/>
        </w:rPr>
        <w:t>ignore</w:t>
      </w:r>
      <w:r>
        <w:rPr>
          <w:spacing w:val="-7"/>
          <w:sz w:val="22"/>
        </w:rPr>
        <w:t xml:space="preserve"> </w:t>
      </w:r>
      <w:r>
        <w:rPr>
          <w:sz w:val="22"/>
        </w:rPr>
        <w:t>them.</w:t>
      </w:r>
    </w:p>
    <w:p>
      <w:pPr>
        <w:pStyle w:val="9"/>
        <w:numPr>
          <w:ilvl w:val="1"/>
          <w:numId w:val="16"/>
        </w:numPr>
        <w:tabs>
          <w:tab w:val="left" w:pos="1150"/>
        </w:tabs>
        <w:spacing w:before="61" w:after="0" w:line="242" w:lineRule="auto"/>
        <w:ind w:left="1150" w:right="260" w:hanging="270"/>
        <w:jc w:val="left"/>
        <w:rPr>
          <w:rFonts w:ascii="Calibri"/>
          <w:sz w:val="24"/>
        </w:rPr>
      </w:pPr>
      <w:r>
        <w:rPr>
          <w:sz w:val="22"/>
        </w:rPr>
        <w:t>Insisting</w:t>
      </w:r>
      <w:r>
        <w:rPr>
          <w:spacing w:val="4"/>
          <w:sz w:val="22"/>
        </w:rPr>
        <w:t xml:space="preserve"> </w:t>
      </w:r>
      <w:r>
        <w:rPr>
          <w:sz w:val="22"/>
        </w:rPr>
        <w:t>on</w:t>
      </w:r>
      <w:r>
        <w:rPr>
          <w:spacing w:val="4"/>
          <w:sz w:val="22"/>
        </w:rPr>
        <w:t xml:space="preserve"> </w:t>
      </w:r>
      <w:r>
        <w:rPr>
          <w:sz w:val="22"/>
        </w:rPr>
        <w:t>this</w:t>
      </w:r>
      <w:r>
        <w:rPr>
          <w:spacing w:val="8"/>
          <w:sz w:val="22"/>
        </w:rPr>
        <w:t xml:space="preserve"> </w:t>
      </w:r>
      <w:r>
        <w:rPr>
          <w:sz w:val="22"/>
        </w:rPr>
        <w:t>form for</w:t>
      </w:r>
      <w:r>
        <w:rPr>
          <w:spacing w:val="12"/>
          <w:sz w:val="22"/>
        </w:rPr>
        <w:t xml:space="preserve"> </w:t>
      </w:r>
      <w:r>
        <w:rPr>
          <w:sz w:val="22"/>
        </w:rPr>
        <w:t>inputs</w:t>
      </w:r>
      <w:r>
        <w:rPr>
          <w:spacing w:val="8"/>
          <w:sz w:val="22"/>
        </w:rPr>
        <w:t xml:space="preserve"> </w:t>
      </w:r>
      <w:r>
        <w:rPr>
          <w:sz w:val="22"/>
        </w:rPr>
        <w:t>and</w:t>
      </w:r>
      <w:r>
        <w:rPr>
          <w:spacing w:val="4"/>
          <w:sz w:val="22"/>
        </w:rPr>
        <w:t xml:space="preserve"> </w:t>
      </w:r>
      <w:r>
        <w:rPr>
          <w:sz w:val="22"/>
        </w:rPr>
        <w:t>outputs</w:t>
      </w:r>
      <w:r>
        <w:rPr>
          <w:spacing w:val="8"/>
          <w:sz w:val="22"/>
        </w:rPr>
        <w:t xml:space="preserve"> </w:t>
      </w:r>
      <w:r>
        <w:rPr>
          <w:sz w:val="22"/>
        </w:rPr>
        <w:t>is</w:t>
      </w:r>
      <w:r>
        <w:rPr>
          <w:spacing w:val="14"/>
          <w:sz w:val="22"/>
        </w:rPr>
        <w:t xml:space="preserve"> </w:t>
      </w:r>
      <w:r>
        <w:rPr>
          <w:sz w:val="22"/>
        </w:rPr>
        <w:t>motivated</w:t>
      </w:r>
      <w:r>
        <w:rPr>
          <w:spacing w:val="4"/>
          <w:sz w:val="22"/>
        </w:rPr>
        <w:t xml:space="preserve"> </w:t>
      </w:r>
      <w:r>
        <w:rPr>
          <w:sz w:val="22"/>
        </w:rPr>
        <w:t>by</w:t>
      </w:r>
      <w:r>
        <w:rPr>
          <w:spacing w:val="7"/>
          <w:sz w:val="22"/>
        </w:rPr>
        <w:t xml:space="preserve"> </w:t>
      </w:r>
      <w:r>
        <w:rPr>
          <w:sz w:val="22"/>
        </w:rPr>
        <w:t>the</w:t>
      </w:r>
      <w:r>
        <w:rPr>
          <w:spacing w:val="4"/>
          <w:sz w:val="22"/>
        </w:rPr>
        <w:t xml:space="preserve"> </w:t>
      </w:r>
      <w:r>
        <w:rPr>
          <w:sz w:val="22"/>
        </w:rPr>
        <w:t>desire</w:t>
      </w:r>
      <w:r>
        <w:rPr>
          <w:spacing w:val="2"/>
          <w:sz w:val="22"/>
        </w:rPr>
        <w:t xml:space="preserve"> </w:t>
      </w:r>
      <w:r>
        <w:rPr>
          <w:sz w:val="22"/>
        </w:rPr>
        <w:t>to</w:t>
      </w:r>
      <w:r>
        <w:rPr>
          <w:spacing w:val="4"/>
          <w:sz w:val="22"/>
        </w:rPr>
        <w:t xml:space="preserve"> </w:t>
      </w:r>
      <w:r>
        <w:rPr>
          <w:sz w:val="22"/>
        </w:rPr>
        <w:t>allow</w:t>
      </w:r>
      <w:r>
        <w:rPr>
          <w:spacing w:val="5"/>
          <w:sz w:val="22"/>
        </w:rPr>
        <w:t xml:space="preserve"> </w:t>
      </w:r>
      <w:r>
        <w:rPr>
          <w:sz w:val="22"/>
        </w:rPr>
        <w:t>composition</w:t>
      </w:r>
      <w:r>
        <w:rPr>
          <w:spacing w:val="5"/>
          <w:sz w:val="22"/>
        </w:rPr>
        <w:t xml:space="preserve"> </w:t>
      </w:r>
      <w:r>
        <w:rPr>
          <w:sz w:val="22"/>
        </w:rPr>
        <w:t>of</w:t>
      </w:r>
      <w:r>
        <w:rPr>
          <w:spacing w:val="-52"/>
          <w:sz w:val="22"/>
        </w:rPr>
        <w:t xml:space="preserve"> </w:t>
      </w:r>
      <w:r>
        <w:rPr>
          <w:sz w:val="22"/>
        </w:rPr>
        <w:t>several</w:t>
      </w:r>
      <w:r>
        <w:rPr>
          <w:spacing w:val="-5"/>
          <w:sz w:val="22"/>
        </w:rPr>
        <w:t xml:space="preserve"> </w:t>
      </w:r>
      <w:r>
        <w:rPr>
          <w:sz w:val="22"/>
        </w:rPr>
        <w:t>MapReduce</w:t>
      </w:r>
      <w:r>
        <w:rPr>
          <w:spacing w:val="-4"/>
          <w:sz w:val="22"/>
        </w:rPr>
        <w:t xml:space="preserve"> </w:t>
      </w:r>
      <w:r>
        <w:rPr>
          <w:sz w:val="22"/>
        </w:rPr>
        <w:t>processes.</w:t>
      </w:r>
    </w:p>
    <w:p>
      <w:pPr>
        <w:pStyle w:val="9"/>
        <w:numPr>
          <w:ilvl w:val="1"/>
          <w:numId w:val="16"/>
        </w:numPr>
        <w:tabs>
          <w:tab w:val="left" w:pos="1150"/>
        </w:tabs>
        <w:spacing w:before="64" w:after="0" w:line="237" w:lineRule="auto"/>
        <w:ind w:left="1149" w:right="244" w:hanging="270"/>
        <w:jc w:val="left"/>
        <w:rPr>
          <w:rFonts w:ascii="Calibri"/>
          <w:sz w:val="24"/>
        </w:rPr>
      </w:pPr>
      <w:r>
        <w:rPr>
          <w:sz w:val="22"/>
        </w:rPr>
        <w:t>The Map</w:t>
      </w:r>
      <w:r>
        <w:rPr>
          <w:spacing w:val="8"/>
          <w:sz w:val="22"/>
        </w:rPr>
        <w:t xml:space="preserve"> </w:t>
      </w:r>
      <w:r>
        <w:rPr>
          <w:sz w:val="22"/>
        </w:rPr>
        <w:t>function</w:t>
      </w:r>
      <w:r>
        <w:rPr>
          <w:spacing w:val="4"/>
          <w:sz w:val="22"/>
        </w:rPr>
        <w:t xml:space="preserve"> </w:t>
      </w:r>
      <w:r>
        <w:rPr>
          <w:sz w:val="22"/>
        </w:rPr>
        <w:t>takes</w:t>
      </w:r>
      <w:r>
        <w:rPr>
          <w:spacing w:val="8"/>
          <w:sz w:val="22"/>
        </w:rPr>
        <w:t xml:space="preserve"> </w:t>
      </w:r>
      <w:r>
        <w:rPr>
          <w:sz w:val="22"/>
        </w:rPr>
        <w:t>an</w:t>
      </w:r>
      <w:r>
        <w:rPr>
          <w:spacing w:val="7"/>
          <w:sz w:val="22"/>
        </w:rPr>
        <w:t xml:space="preserve"> </w:t>
      </w:r>
      <w:r>
        <w:rPr>
          <w:sz w:val="22"/>
        </w:rPr>
        <w:t>input</w:t>
      </w:r>
      <w:r>
        <w:rPr>
          <w:spacing w:val="13"/>
          <w:sz w:val="22"/>
        </w:rPr>
        <w:t xml:space="preserve"> </w:t>
      </w:r>
      <w:r>
        <w:rPr>
          <w:sz w:val="22"/>
        </w:rPr>
        <w:t>element</w:t>
      </w:r>
      <w:r>
        <w:rPr>
          <w:spacing w:val="8"/>
          <w:sz w:val="22"/>
        </w:rPr>
        <w:t xml:space="preserve"> </w:t>
      </w:r>
      <w:r>
        <w:rPr>
          <w:sz w:val="22"/>
        </w:rPr>
        <w:t>as</w:t>
      </w:r>
      <w:r>
        <w:rPr>
          <w:spacing w:val="8"/>
          <w:sz w:val="22"/>
        </w:rPr>
        <w:t xml:space="preserve"> </w:t>
      </w:r>
      <w:r>
        <w:rPr>
          <w:sz w:val="22"/>
        </w:rPr>
        <w:t>its</w:t>
      </w:r>
      <w:r>
        <w:rPr>
          <w:spacing w:val="8"/>
          <w:sz w:val="22"/>
        </w:rPr>
        <w:t xml:space="preserve"> </w:t>
      </w:r>
      <w:r>
        <w:rPr>
          <w:sz w:val="22"/>
        </w:rPr>
        <w:t>argument</w:t>
      </w:r>
      <w:r>
        <w:rPr>
          <w:spacing w:val="8"/>
          <w:sz w:val="22"/>
        </w:rPr>
        <w:t xml:space="preserve"> </w:t>
      </w:r>
      <w:r>
        <w:rPr>
          <w:sz w:val="22"/>
        </w:rPr>
        <w:t>and</w:t>
      </w:r>
      <w:r>
        <w:rPr>
          <w:spacing w:val="4"/>
          <w:sz w:val="22"/>
        </w:rPr>
        <w:t xml:space="preserve"> </w:t>
      </w:r>
      <w:r>
        <w:rPr>
          <w:sz w:val="22"/>
        </w:rPr>
        <w:t>produces</w:t>
      </w:r>
      <w:r>
        <w:rPr>
          <w:spacing w:val="13"/>
          <w:sz w:val="22"/>
        </w:rPr>
        <w:t xml:space="preserve"> </w:t>
      </w:r>
      <w:r>
        <w:rPr>
          <w:sz w:val="22"/>
        </w:rPr>
        <w:t>zero</w:t>
      </w:r>
      <w:r>
        <w:rPr>
          <w:spacing w:val="7"/>
          <w:sz w:val="22"/>
        </w:rPr>
        <w:t xml:space="preserve"> </w:t>
      </w:r>
      <w:r>
        <w:rPr>
          <w:sz w:val="22"/>
        </w:rPr>
        <w:t>or</w:t>
      </w:r>
      <w:r>
        <w:rPr>
          <w:spacing w:val="17"/>
          <w:sz w:val="22"/>
        </w:rPr>
        <w:t xml:space="preserve"> </w:t>
      </w:r>
      <w:r>
        <w:rPr>
          <w:sz w:val="22"/>
        </w:rPr>
        <w:t>more</w:t>
      </w:r>
      <w:r>
        <w:rPr>
          <w:spacing w:val="5"/>
          <w:sz w:val="22"/>
        </w:rPr>
        <w:t xml:space="preserve"> </w:t>
      </w:r>
      <w:r>
        <w:rPr>
          <w:sz w:val="22"/>
        </w:rPr>
        <w:t>key-value</w:t>
      </w:r>
      <w:r>
        <w:rPr>
          <w:spacing w:val="-52"/>
          <w:sz w:val="22"/>
        </w:rPr>
        <w:t xml:space="preserve"> </w:t>
      </w:r>
      <w:r>
        <w:rPr>
          <w:sz w:val="22"/>
        </w:rPr>
        <w:t>pairs.</w:t>
      </w:r>
    </w:p>
    <w:p>
      <w:pPr>
        <w:pStyle w:val="9"/>
        <w:numPr>
          <w:ilvl w:val="1"/>
          <w:numId w:val="16"/>
        </w:numPr>
        <w:tabs>
          <w:tab w:val="left" w:pos="1150"/>
        </w:tabs>
        <w:spacing w:before="67" w:after="0" w:line="242" w:lineRule="auto"/>
        <w:ind w:left="1148" w:right="255" w:hanging="283"/>
        <w:jc w:val="left"/>
        <w:rPr>
          <w:rFonts w:ascii="Calibri" w:hAnsi="Calibri"/>
          <w:sz w:val="24"/>
        </w:rPr>
      </w:pPr>
      <w:r>
        <w:rPr>
          <w:sz w:val="22"/>
        </w:rPr>
        <w:t>The</w:t>
      </w:r>
      <w:r>
        <w:rPr>
          <w:spacing w:val="13"/>
          <w:sz w:val="22"/>
        </w:rPr>
        <w:t xml:space="preserve"> </w:t>
      </w:r>
      <w:r>
        <w:rPr>
          <w:sz w:val="22"/>
        </w:rPr>
        <w:t>types</w:t>
      </w:r>
      <w:r>
        <w:rPr>
          <w:spacing w:val="19"/>
          <w:sz w:val="22"/>
        </w:rPr>
        <w:t xml:space="preserve"> </w:t>
      </w:r>
      <w:r>
        <w:rPr>
          <w:sz w:val="22"/>
        </w:rPr>
        <w:t>of</w:t>
      </w:r>
      <w:r>
        <w:rPr>
          <w:spacing w:val="18"/>
          <w:sz w:val="22"/>
        </w:rPr>
        <w:t xml:space="preserve"> </w:t>
      </w:r>
      <w:r>
        <w:rPr>
          <w:sz w:val="22"/>
        </w:rPr>
        <w:t>keys</w:t>
      </w:r>
      <w:r>
        <w:rPr>
          <w:spacing w:val="20"/>
          <w:sz w:val="22"/>
        </w:rPr>
        <w:t xml:space="preserve"> </w:t>
      </w:r>
      <w:r>
        <w:rPr>
          <w:sz w:val="22"/>
        </w:rPr>
        <w:t>and</w:t>
      </w:r>
      <w:r>
        <w:rPr>
          <w:spacing w:val="15"/>
          <w:sz w:val="22"/>
        </w:rPr>
        <w:t xml:space="preserve"> </w:t>
      </w:r>
      <w:r>
        <w:rPr>
          <w:sz w:val="22"/>
        </w:rPr>
        <w:t>values</w:t>
      </w:r>
      <w:r>
        <w:rPr>
          <w:spacing w:val="21"/>
          <w:sz w:val="22"/>
        </w:rPr>
        <w:t xml:space="preserve"> </w:t>
      </w:r>
      <w:r>
        <w:rPr>
          <w:sz w:val="22"/>
        </w:rPr>
        <w:t>are</w:t>
      </w:r>
      <w:r>
        <w:rPr>
          <w:spacing w:val="14"/>
          <w:sz w:val="22"/>
        </w:rPr>
        <w:t xml:space="preserve"> </w:t>
      </w:r>
      <w:r>
        <w:rPr>
          <w:sz w:val="22"/>
        </w:rPr>
        <w:t>each</w:t>
      </w:r>
      <w:r>
        <w:rPr>
          <w:spacing w:val="17"/>
          <w:sz w:val="22"/>
        </w:rPr>
        <w:t xml:space="preserve"> </w:t>
      </w:r>
      <w:r>
        <w:rPr>
          <w:sz w:val="22"/>
        </w:rPr>
        <w:t>arbitrary.</w:t>
      </w:r>
      <w:r>
        <w:rPr>
          <w:spacing w:val="19"/>
          <w:sz w:val="22"/>
        </w:rPr>
        <w:t xml:space="preserve"> </w:t>
      </w:r>
      <w:r>
        <w:rPr>
          <w:sz w:val="22"/>
        </w:rPr>
        <w:t>vii.</w:t>
      </w:r>
      <w:r>
        <w:rPr>
          <w:spacing w:val="17"/>
          <w:sz w:val="22"/>
        </w:rPr>
        <w:t xml:space="preserve"> </w:t>
      </w:r>
      <w:r>
        <w:rPr>
          <w:sz w:val="22"/>
        </w:rPr>
        <w:t>Further,</w:t>
      </w:r>
      <w:r>
        <w:rPr>
          <w:spacing w:val="17"/>
          <w:sz w:val="22"/>
        </w:rPr>
        <w:t xml:space="preserve"> </w:t>
      </w:r>
      <w:r>
        <w:rPr>
          <w:sz w:val="22"/>
        </w:rPr>
        <w:t>keys</w:t>
      </w:r>
      <w:r>
        <w:rPr>
          <w:spacing w:val="21"/>
          <w:sz w:val="22"/>
        </w:rPr>
        <w:t xml:space="preserve"> </w:t>
      </w:r>
      <w:r>
        <w:rPr>
          <w:sz w:val="22"/>
        </w:rPr>
        <w:t>are</w:t>
      </w:r>
      <w:r>
        <w:rPr>
          <w:spacing w:val="13"/>
          <w:sz w:val="22"/>
        </w:rPr>
        <w:t xml:space="preserve"> </w:t>
      </w:r>
      <w:r>
        <w:rPr>
          <w:sz w:val="22"/>
        </w:rPr>
        <w:t>not</w:t>
      </w:r>
      <w:r>
        <w:rPr>
          <w:spacing w:val="22"/>
          <w:sz w:val="22"/>
        </w:rPr>
        <w:t xml:space="preserve"> </w:t>
      </w:r>
      <w:r>
        <w:rPr>
          <w:sz w:val="22"/>
        </w:rPr>
        <w:t>“keys”</w:t>
      </w:r>
      <w:r>
        <w:rPr>
          <w:spacing w:val="19"/>
          <w:sz w:val="22"/>
        </w:rPr>
        <w:t xml:space="preserve"> </w:t>
      </w:r>
      <w:r>
        <w:rPr>
          <w:sz w:val="22"/>
        </w:rPr>
        <w:t>in</w:t>
      </w:r>
      <w:r>
        <w:rPr>
          <w:spacing w:val="16"/>
          <w:sz w:val="22"/>
        </w:rPr>
        <w:t xml:space="preserve"> </w:t>
      </w:r>
      <w:r>
        <w:rPr>
          <w:sz w:val="22"/>
        </w:rPr>
        <w:t>the</w:t>
      </w:r>
      <w:r>
        <w:rPr>
          <w:spacing w:val="14"/>
          <w:sz w:val="22"/>
        </w:rPr>
        <w:t xml:space="preserve"> </w:t>
      </w:r>
      <w:r>
        <w:rPr>
          <w:sz w:val="22"/>
        </w:rPr>
        <w:t>usual</w:t>
      </w:r>
      <w:r>
        <w:rPr>
          <w:spacing w:val="-52"/>
          <w:sz w:val="22"/>
        </w:rPr>
        <w:t xml:space="preserve"> </w:t>
      </w:r>
      <w:r>
        <w:rPr>
          <w:sz w:val="22"/>
        </w:rPr>
        <w:t>sense;</w:t>
      </w:r>
      <w:r>
        <w:rPr>
          <w:spacing w:val="1"/>
          <w:sz w:val="22"/>
        </w:rPr>
        <w:t xml:space="preserve"> </w:t>
      </w:r>
      <w:r>
        <w:rPr>
          <w:sz w:val="22"/>
        </w:rPr>
        <w:t>they</w:t>
      </w:r>
      <w:r>
        <w:rPr>
          <w:spacing w:val="3"/>
          <w:sz w:val="22"/>
        </w:rPr>
        <w:t xml:space="preserve"> </w:t>
      </w:r>
      <w:r>
        <w:rPr>
          <w:sz w:val="22"/>
        </w:rPr>
        <w:t>do</w:t>
      </w:r>
      <w:r>
        <w:rPr>
          <w:spacing w:val="-3"/>
          <w:sz w:val="22"/>
        </w:rPr>
        <w:t xml:space="preserve"> </w:t>
      </w:r>
      <w:r>
        <w:rPr>
          <w:sz w:val="22"/>
        </w:rPr>
        <w:t>not</w:t>
      </w:r>
      <w:r>
        <w:rPr>
          <w:spacing w:val="2"/>
          <w:sz w:val="22"/>
        </w:rPr>
        <w:t xml:space="preserve"> </w:t>
      </w:r>
      <w:r>
        <w:rPr>
          <w:sz w:val="22"/>
        </w:rPr>
        <w:t>have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be</w:t>
      </w:r>
      <w:r>
        <w:rPr>
          <w:spacing w:val="-5"/>
          <w:sz w:val="22"/>
        </w:rPr>
        <w:t xml:space="preserve"> </w:t>
      </w:r>
      <w:r>
        <w:rPr>
          <w:sz w:val="22"/>
        </w:rPr>
        <w:t>unique.</w:t>
      </w:r>
    </w:p>
    <w:p>
      <w:pPr>
        <w:pStyle w:val="9"/>
        <w:numPr>
          <w:ilvl w:val="1"/>
          <w:numId w:val="16"/>
        </w:numPr>
        <w:tabs>
          <w:tab w:val="left" w:pos="1150"/>
        </w:tabs>
        <w:spacing w:before="62" w:after="0" w:line="242" w:lineRule="auto"/>
        <w:ind w:left="1149" w:right="252" w:hanging="361"/>
        <w:jc w:val="left"/>
        <w:rPr>
          <w:rFonts w:ascii="Calibri"/>
          <w:sz w:val="24"/>
        </w:rPr>
      </w:pPr>
      <w:r>
        <w:rPr>
          <w:sz w:val="22"/>
        </w:rPr>
        <w:t>Rather</w:t>
      </w:r>
      <w:r>
        <w:rPr>
          <w:spacing w:val="14"/>
          <w:sz w:val="22"/>
        </w:rPr>
        <w:t xml:space="preserve"> </w:t>
      </w:r>
      <w:r>
        <w:rPr>
          <w:sz w:val="22"/>
        </w:rPr>
        <w:t>a</w:t>
      </w:r>
      <w:r>
        <w:rPr>
          <w:spacing w:val="6"/>
          <w:sz w:val="22"/>
        </w:rPr>
        <w:t xml:space="preserve"> </w:t>
      </w:r>
      <w:r>
        <w:rPr>
          <w:sz w:val="22"/>
        </w:rPr>
        <w:t>Map</w:t>
      </w:r>
      <w:r>
        <w:rPr>
          <w:spacing w:val="8"/>
          <w:sz w:val="22"/>
        </w:rPr>
        <w:t xml:space="preserve"> </w:t>
      </w:r>
      <w:r>
        <w:rPr>
          <w:sz w:val="22"/>
        </w:rPr>
        <w:t>task</w:t>
      </w:r>
      <w:r>
        <w:rPr>
          <w:spacing w:val="9"/>
          <w:sz w:val="22"/>
        </w:rPr>
        <w:t xml:space="preserve"> </w:t>
      </w:r>
      <w:r>
        <w:rPr>
          <w:sz w:val="22"/>
        </w:rPr>
        <w:t>can</w:t>
      </w:r>
      <w:r>
        <w:rPr>
          <w:spacing w:val="7"/>
          <w:sz w:val="22"/>
        </w:rPr>
        <w:t xml:space="preserve"> </w:t>
      </w:r>
      <w:r>
        <w:rPr>
          <w:sz w:val="22"/>
        </w:rPr>
        <w:t>produce</w:t>
      </w:r>
      <w:r>
        <w:rPr>
          <w:spacing w:val="6"/>
          <w:sz w:val="22"/>
        </w:rPr>
        <w:t xml:space="preserve"> </w:t>
      </w:r>
      <w:r>
        <w:rPr>
          <w:sz w:val="22"/>
        </w:rPr>
        <w:t>several</w:t>
      </w:r>
      <w:r>
        <w:rPr>
          <w:spacing w:val="14"/>
          <w:sz w:val="22"/>
        </w:rPr>
        <w:t xml:space="preserve"> </w:t>
      </w:r>
      <w:r>
        <w:rPr>
          <w:sz w:val="22"/>
        </w:rPr>
        <w:t>key-value</w:t>
      </w:r>
      <w:r>
        <w:rPr>
          <w:spacing w:val="6"/>
          <w:sz w:val="22"/>
        </w:rPr>
        <w:t xml:space="preserve"> </w:t>
      </w:r>
      <w:r>
        <w:rPr>
          <w:sz w:val="22"/>
        </w:rPr>
        <w:t>pairs</w:t>
      </w:r>
      <w:r>
        <w:rPr>
          <w:spacing w:val="12"/>
          <w:sz w:val="22"/>
        </w:rPr>
        <w:t xml:space="preserve"> </w:t>
      </w:r>
      <w:r>
        <w:rPr>
          <w:sz w:val="22"/>
        </w:rPr>
        <w:t>with</w:t>
      </w:r>
      <w:r>
        <w:rPr>
          <w:spacing w:val="8"/>
          <w:sz w:val="22"/>
        </w:rPr>
        <w:t xml:space="preserve"> </w:t>
      </w:r>
      <w:r>
        <w:rPr>
          <w:sz w:val="22"/>
        </w:rPr>
        <w:t>the</w:t>
      </w:r>
      <w:r>
        <w:rPr>
          <w:spacing w:val="6"/>
          <w:sz w:val="22"/>
        </w:rPr>
        <w:t xml:space="preserve"> </w:t>
      </w:r>
      <w:r>
        <w:rPr>
          <w:sz w:val="22"/>
        </w:rPr>
        <w:t>same</w:t>
      </w:r>
      <w:r>
        <w:rPr>
          <w:spacing w:val="10"/>
          <w:sz w:val="22"/>
        </w:rPr>
        <w:t xml:space="preserve"> </w:t>
      </w:r>
      <w:r>
        <w:rPr>
          <w:sz w:val="22"/>
        </w:rPr>
        <w:t>key,</w:t>
      </w:r>
      <w:r>
        <w:rPr>
          <w:spacing w:val="14"/>
          <w:sz w:val="22"/>
        </w:rPr>
        <w:t xml:space="preserve"> </w:t>
      </w:r>
      <w:r>
        <w:rPr>
          <w:sz w:val="22"/>
        </w:rPr>
        <w:t>even</w:t>
      </w:r>
      <w:r>
        <w:rPr>
          <w:spacing w:val="6"/>
          <w:sz w:val="22"/>
        </w:rPr>
        <w:t xml:space="preserve"> </w:t>
      </w:r>
      <w:r>
        <w:rPr>
          <w:sz w:val="22"/>
        </w:rPr>
        <w:t>from</w:t>
      </w:r>
      <w:r>
        <w:rPr>
          <w:spacing w:val="3"/>
          <w:sz w:val="22"/>
        </w:rPr>
        <w:t xml:space="preserve"> </w:t>
      </w:r>
      <w:r>
        <w:rPr>
          <w:sz w:val="22"/>
        </w:rPr>
        <w:t>the</w:t>
      </w:r>
      <w:r>
        <w:rPr>
          <w:spacing w:val="6"/>
          <w:sz w:val="22"/>
        </w:rPr>
        <w:t xml:space="preserve"> </w:t>
      </w:r>
      <w:r>
        <w:rPr>
          <w:sz w:val="22"/>
        </w:rPr>
        <w:t>same</w:t>
      </w:r>
      <w:r>
        <w:rPr>
          <w:spacing w:val="-52"/>
          <w:sz w:val="22"/>
        </w:rPr>
        <w:t xml:space="preserve"> </w:t>
      </w:r>
      <w:r>
        <w:rPr>
          <w:sz w:val="22"/>
        </w:rPr>
        <w:t>element.</w:t>
      </w:r>
    </w:p>
    <w:p>
      <w:pPr>
        <w:pStyle w:val="6"/>
        <w:spacing w:before="62" w:line="276" w:lineRule="auto"/>
        <w:ind w:left="866" w:right="215"/>
        <w:jc w:val="both"/>
      </w:pPr>
      <w:r>
        <w:rPr>
          <w:b/>
        </w:rPr>
        <w:t>Example 1</w:t>
      </w:r>
      <w:r>
        <w:t>: A MapReduce computation with what has become the standard example application:</w:t>
      </w:r>
      <w:r>
        <w:rPr>
          <w:spacing w:val="1"/>
        </w:rPr>
        <w:t xml:space="preserve"> </w:t>
      </w:r>
      <w:r>
        <w:t>counting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occurrences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word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collection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documents.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example,</w:t>
      </w:r>
      <w:r>
        <w:rPr>
          <w:spacing w:val="-5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input file is a repository of documents, and each document is an element. The Map function for this</w:t>
      </w:r>
      <w:r>
        <w:rPr>
          <w:spacing w:val="-52"/>
        </w:rPr>
        <w:t xml:space="preserve"> </w:t>
      </w:r>
      <w:r>
        <w:rPr>
          <w:spacing w:val="-1"/>
        </w:rPr>
        <w:t>example</w:t>
      </w:r>
      <w:r>
        <w:rPr>
          <w:spacing w:val="-13"/>
        </w:rPr>
        <w:t xml:space="preserve"> </w:t>
      </w:r>
      <w:r>
        <w:rPr>
          <w:spacing w:val="-1"/>
        </w:rPr>
        <w:t>uses</w:t>
      </w:r>
      <w:r>
        <w:rPr>
          <w:spacing w:val="-9"/>
        </w:rPr>
        <w:t xml:space="preserve"> </w:t>
      </w:r>
      <w:r>
        <w:rPr>
          <w:spacing w:val="-1"/>
        </w:rPr>
        <w:t>keys</w:t>
      </w:r>
      <w:r>
        <w:rPr>
          <w:spacing w:val="-9"/>
        </w:rPr>
        <w:t xml:space="preserve"> </w:t>
      </w:r>
      <w:r>
        <w:rPr>
          <w:spacing w:val="-1"/>
        </w:rPr>
        <w:t>that</w:t>
      </w:r>
      <w:r>
        <w:rPr>
          <w:spacing w:val="-9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type</w:t>
      </w:r>
      <w:r>
        <w:rPr>
          <w:spacing w:val="-14"/>
        </w:rPr>
        <w:t xml:space="preserve"> </w:t>
      </w:r>
      <w:r>
        <w:t>String</w:t>
      </w:r>
      <w:r>
        <w:rPr>
          <w:spacing w:val="-11"/>
        </w:rPr>
        <w:t xml:space="preserve"> </w:t>
      </w:r>
      <w:r>
        <w:t>(the</w:t>
      </w:r>
      <w:r>
        <w:rPr>
          <w:spacing w:val="-9"/>
        </w:rPr>
        <w:t xml:space="preserve"> </w:t>
      </w:r>
      <w:r>
        <w:t>words)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integers.</w:t>
      </w:r>
      <w:r>
        <w:rPr>
          <w:spacing w:val="-8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Map</w:t>
      </w:r>
      <w:r>
        <w:rPr>
          <w:spacing w:val="-10"/>
        </w:rPr>
        <w:t xml:space="preserve"> </w:t>
      </w:r>
      <w:r>
        <w:t>task</w:t>
      </w:r>
      <w:r>
        <w:rPr>
          <w:spacing w:val="-9"/>
        </w:rPr>
        <w:t xml:space="preserve"> </w:t>
      </w:r>
      <w:r>
        <w:t>reads</w:t>
      </w:r>
      <w:r>
        <w:rPr>
          <w:spacing w:val="-5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document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breaks it</w:t>
      </w:r>
      <w:r>
        <w:rPr>
          <w:spacing w:val="-5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sequence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t>w</w:t>
      </w:r>
      <w:r>
        <w:rPr>
          <w:vertAlign w:val="subscript"/>
        </w:rPr>
        <w:t>1</w:t>
      </w:r>
      <w:r>
        <w:rPr>
          <w:vertAlign w:val="baseline"/>
        </w:rPr>
        <w:t>,</w:t>
      </w:r>
      <w:r>
        <w:rPr>
          <w:spacing w:val="-5"/>
          <w:vertAlign w:val="baseline"/>
        </w:rPr>
        <w:t xml:space="preserve"> </w:t>
      </w:r>
      <w:r>
        <w:rPr>
          <w:vertAlign w:val="baseline"/>
        </w:rPr>
        <w:t>w</w:t>
      </w:r>
      <w:r>
        <w:rPr>
          <w:vertAlign w:val="subscript"/>
        </w:rPr>
        <w:t>2</w:t>
      </w:r>
      <w:r>
        <w:rPr>
          <w:vertAlign w:val="baseline"/>
        </w:rPr>
        <w:t>,</w:t>
      </w:r>
      <w:r>
        <w:rPr>
          <w:spacing w:val="-4"/>
          <w:vertAlign w:val="baseline"/>
        </w:rPr>
        <w:t xml:space="preserve"> </w:t>
      </w:r>
      <w:r>
        <w:rPr>
          <w:vertAlign w:val="baseline"/>
        </w:rPr>
        <w:t>.</w:t>
      </w:r>
      <w:r>
        <w:rPr>
          <w:spacing w:val="-6"/>
          <w:vertAlign w:val="baseline"/>
        </w:rPr>
        <w:t xml:space="preserve"> </w:t>
      </w:r>
      <w:r>
        <w:rPr>
          <w:vertAlign w:val="baseline"/>
        </w:rPr>
        <w:t>.</w:t>
      </w:r>
      <w:r>
        <w:rPr>
          <w:spacing w:val="-6"/>
          <w:vertAlign w:val="baseline"/>
        </w:rPr>
        <w:t xml:space="preserve"> </w:t>
      </w:r>
      <w:r>
        <w:rPr>
          <w:vertAlign w:val="baseline"/>
        </w:rPr>
        <w:t>.</w:t>
      </w:r>
      <w:r>
        <w:rPr>
          <w:spacing w:val="-7"/>
          <w:vertAlign w:val="baseline"/>
        </w:rPr>
        <w:t xml:space="preserve"> </w:t>
      </w:r>
      <w:r>
        <w:rPr>
          <w:vertAlign w:val="baseline"/>
        </w:rPr>
        <w:t>,</w:t>
      </w:r>
      <w:r>
        <w:rPr>
          <w:spacing w:val="-5"/>
          <w:vertAlign w:val="baseline"/>
        </w:rPr>
        <w:t xml:space="preserve"> </w:t>
      </w:r>
      <w:r>
        <w:rPr>
          <w:vertAlign w:val="baseline"/>
        </w:rPr>
        <w:t>w</w:t>
      </w:r>
      <w:r>
        <w:rPr>
          <w:vertAlign w:val="subscript"/>
        </w:rPr>
        <w:t>n</w:t>
      </w:r>
      <w:r>
        <w:rPr>
          <w:vertAlign w:val="baseline"/>
        </w:rPr>
        <w:t>.</w:t>
      </w:r>
      <w:r>
        <w:rPr>
          <w:spacing w:val="-5"/>
          <w:vertAlign w:val="baseline"/>
        </w:rPr>
        <w:t xml:space="preserve"> </w:t>
      </w:r>
      <w:r>
        <w:rPr>
          <w:vertAlign w:val="baseline"/>
        </w:rPr>
        <w:t>It</w:t>
      </w:r>
      <w:r>
        <w:rPr>
          <w:spacing w:val="-4"/>
          <w:vertAlign w:val="baseline"/>
        </w:rPr>
        <w:t xml:space="preserve"> </w:t>
      </w:r>
      <w:r>
        <w:rPr>
          <w:vertAlign w:val="baseline"/>
        </w:rPr>
        <w:t>then</w:t>
      </w:r>
      <w:r>
        <w:rPr>
          <w:spacing w:val="-4"/>
          <w:vertAlign w:val="baseline"/>
        </w:rPr>
        <w:t xml:space="preserve"> </w:t>
      </w:r>
      <w:r>
        <w:rPr>
          <w:vertAlign w:val="baseline"/>
        </w:rPr>
        <w:t>emits</w:t>
      </w:r>
      <w:r>
        <w:rPr>
          <w:spacing w:val="-5"/>
          <w:vertAlign w:val="baseline"/>
        </w:rPr>
        <w:t xml:space="preserve"> </w:t>
      </w:r>
      <w:r>
        <w:rPr>
          <w:vertAlign w:val="baseline"/>
        </w:rPr>
        <w:t>a</w:t>
      </w:r>
      <w:r>
        <w:rPr>
          <w:spacing w:val="-4"/>
          <w:vertAlign w:val="baseline"/>
        </w:rPr>
        <w:t xml:space="preserve"> </w:t>
      </w:r>
      <w:r>
        <w:rPr>
          <w:vertAlign w:val="baseline"/>
        </w:rPr>
        <w:t>sequence</w:t>
      </w:r>
      <w:r>
        <w:rPr>
          <w:spacing w:val="-6"/>
          <w:vertAlign w:val="baseline"/>
        </w:rPr>
        <w:t xml:space="preserve"> </w:t>
      </w:r>
      <w:r>
        <w:rPr>
          <w:vertAlign w:val="baseline"/>
        </w:rPr>
        <w:t>of</w:t>
      </w:r>
      <w:r>
        <w:rPr>
          <w:spacing w:val="-4"/>
          <w:vertAlign w:val="baseline"/>
        </w:rPr>
        <w:t xml:space="preserve"> </w:t>
      </w:r>
      <w:r>
        <w:rPr>
          <w:vertAlign w:val="baseline"/>
        </w:rPr>
        <w:t>key-</w:t>
      </w:r>
      <w:r>
        <w:rPr>
          <w:spacing w:val="-53"/>
          <w:vertAlign w:val="baseline"/>
        </w:rPr>
        <w:t xml:space="preserve"> </w:t>
      </w:r>
      <w:r>
        <w:rPr>
          <w:vertAlign w:val="baseline"/>
        </w:rPr>
        <w:t>value pairs where the value is always 1. That is, the output of the Map task for this document is the</w:t>
      </w:r>
      <w:r>
        <w:rPr>
          <w:spacing w:val="1"/>
          <w:vertAlign w:val="baseline"/>
        </w:rPr>
        <w:t xml:space="preserve"> </w:t>
      </w:r>
      <w:r>
        <w:rPr>
          <w:vertAlign w:val="baseline"/>
        </w:rPr>
        <w:t>sequence</w:t>
      </w:r>
      <w:r>
        <w:rPr>
          <w:spacing w:val="-7"/>
          <w:vertAlign w:val="baseline"/>
        </w:rPr>
        <w:t xml:space="preserve"> </w:t>
      </w:r>
      <w:r>
        <w:rPr>
          <w:vertAlign w:val="baseline"/>
        </w:rPr>
        <w:t>of key-value</w:t>
      </w:r>
      <w:r>
        <w:rPr>
          <w:spacing w:val="-7"/>
          <w:vertAlign w:val="baseline"/>
        </w:rPr>
        <w:t xml:space="preserve"> </w:t>
      </w:r>
      <w:r>
        <w:rPr>
          <w:vertAlign w:val="baseline"/>
        </w:rPr>
        <w:t>pairs:</w:t>
      </w:r>
    </w:p>
    <w:p>
      <w:pPr>
        <w:pStyle w:val="6"/>
        <w:spacing w:before="26"/>
        <w:ind w:left="867"/>
        <w:jc w:val="both"/>
      </w:pPr>
      <w:r>
        <w:t>(w</w:t>
      </w:r>
      <w:r>
        <w:rPr>
          <w:vertAlign w:val="subscript"/>
        </w:rPr>
        <w:t>1</w:t>
      </w:r>
      <w:r>
        <w:rPr>
          <w:vertAlign w:val="baseline"/>
        </w:rPr>
        <w:t>, 1),</w:t>
      </w:r>
      <w:r>
        <w:rPr>
          <w:spacing w:val="1"/>
          <w:vertAlign w:val="baseline"/>
        </w:rPr>
        <w:t xml:space="preserve"> </w:t>
      </w:r>
      <w:r>
        <w:rPr>
          <w:vertAlign w:val="baseline"/>
        </w:rPr>
        <w:t>(w</w:t>
      </w:r>
      <w:r>
        <w:rPr>
          <w:vertAlign w:val="subscript"/>
        </w:rPr>
        <w:t>2</w:t>
      </w:r>
      <w:r>
        <w:rPr>
          <w:vertAlign w:val="baseline"/>
        </w:rPr>
        <w:t>,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1),</w:t>
      </w:r>
      <w:r>
        <w:rPr>
          <w:spacing w:val="-4"/>
          <w:vertAlign w:val="baseline"/>
        </w:rPr>
        <w:t xml:space="preserve"> </w:t>
      </w:r>
      <w:r>
        <w:rPr>
          <w:vertAlign w:val="baseline"/>
        </w:rPr>
        <w:t>.</w:t>
      </w:r>
      <w:r>
        <w:rPr>
          <w:spacing w:val="-5"/>
          <w:vertAlign w:val="baseline"/>
        </w:rPr>
        <w:t xml:space="preserve"> </w:t>
      </w:r>
      <w:r>
        <w:rPr>
          <w:vertAlign w:val="baseline"/>
        </w:rPr>
        <w:t>.</w:t>
      </w:r>
      <w:r>
        <w:rPr>
          <w:spacing w:val="-4"/>
          <w:vertAlign w:val="baseline"/>
        </w:rPr>
        <w:t xml:space="preserve"> </w:t>
      </w:r>
      <w:r>
        <w:rPr>
          <w:vertAlign w:val="baseline"/>
        </w:rPr>
        <w:t>.</w:t>
      </w:r>
      <w:r>
        <w:rPr>
          <w:spacing w:val="-5"/>
          <w:vertAlign w:val="baseline"/>
        </w:rPr>
        <w:t xml:space="preserve"> </w:t>
      </w:r>
      <w:r>
        <w:rPr>
          <w:vertAlign w:val="baseline"/>
        </w:rPr>
        <w:t>,</w:t>
      </w:r>
      <w:r>
        <w:rPr>
          <w:spacing w:val="2"/>
          <w:vertAlign w:val="baseline"/>
        </w:rPr>
        <w:t xml:space="preserve"> </w:t>
      </w:r>
      <w:r>
        <w:rPr>
          <w:vertAlign w:val="baseline"/>
        </w:rPr>
        <w:t>(w</w:t>
      </w:r>
      <w:r>
        <w:rPr>
          <w:vertAlign w:val="subscript"/>
        </w:rPr>
        <w:t>n</w:t>
      </w:r>
      <w:r>
        <w:rPr>
          <w:vertAlign w:val="baseline"/>
        </w:rPr>
        <w:t>, 1)</w:t>
      </w:r>
    </w:p>
    <w:p>
      <w:pPr>
        <w:pStyle w:val="6"/>
        <w:spacing w:before="155" w:line="276" w:lineRule="auto"/>
        <w:ind w:left="867" w:right="209" w:hanging="1"/>
        <w:jc w:val="both"/>
      </w:pP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single</w:t>
      </w:r>
      <w:r>
        <w:rPr>
          <w:spacing w:val="-13"/>
        </w:rPr>
        <w:t xml:space="preserve"> </w:t>
      </w:r>
      <w:r>
        <w:rPr>
          <w:spacing w:val="-1"/>
        </w:rPr>
        <w:t>Map</w:t>
      </w:r>
      <w:r>
        <w:rPr>
          <w:spacing w:val="-8"/>
        </w:rPr>
        <w:t xml:space="preserve"> </w:t>
      </w:r>
      <w:r>
        <w:rPr>
          <w:spacing w:val="-1"/>
        </w:rPr>
        <w:t>task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rPr>
          <w:spacing w:val="-1"/>
        </w:rPr>
        <w:t>typically</w:t>
      </w:r>
      <w:r>
        <w:rPr>
          <w:spacing w:val="-9"/>
        </w:rPr>
        <w:t xml:space="preserve"> </w:t>
      </w:r>
      <w:r>
        <w:rPr>
          <w:spacing w:val="-1"/>
        </w:rPr>
        <w:t>process</w:t>
      </w:r>
      <w:r>
        <w:rPr>
          <w:spacing w:val="-4"/>
        </w:rPr>
        <w:t xml:space="preserve"> </w:t>
      </w:r>
      <w:r>
        <w:rPr>
          <w:spacing w:val="-1"/>
        </w:rPr>
        <w:t>many</w:t>
      </w:r>
      <w:r>
        <w:rPr>
          <w:spacing w:val="-9"/>
        </w:rPr>
        <w:t xml:space="preserve"> </w:t>
      </w:r>
      <w:r>
        <w:t>documents</w:t>
      </w:r>
      <w:r>
        <w:rPr>
          <w:spacing w:val="-7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documents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chunks.</w:t>
      </w:r>
      <w:r>
        <w:rPr>
          <w:spacing w:val="-53"/>
        </w:rPr>
        <w:t xml:space="preserve"> </w:t>
      </w:r>
      <w:r>
        <w:t xml:space="preserve">Thus, its output will be more than the sequence for the one document suggested above. If a word </w:t>
      </w:r>
      <w:r>
        <w:rPr>
          <w:i/>
        </w:rPr>
        <w:t>w</w:t>
      </w:r>
      <w:r>
        <w:rPr>
          <w:i/>
          <w:spacing w:val="1"/>
        </w:rPr>
        <w:t xml:space="preserve"> </w:t>
      </w:r>
      <w:r>
        <w:t xml:space="preserve">appears </w:t>
      </w:r>
      <w:r>
        <w:rPr>
          <w:i/>
        </w:rPr>
        <w:t xml:space="preserve">m </w:t>
      </w:r>
      <w:r>
        <w:t>times among all the documents assigned to that process, then there will be m key-value</w:t>
      </w:r>
      <w:r>
        <w:rPr>
          <w:spacing w:val="1"/>
        </w:rPr>
        <w:t xml:space="preserve"> </w:t>
      </w:r>
      <w:r>
        <w:t>pairs</w:t>
      </w:r>
      <w:r>
        <w:rPr>
          <w:spacing w:val="1"/>
        </w:rPr>
        <w:t xml:space="preserve"> </w:t>
      </w:r>
      <w:r>
        <w:t>(w,</w:t>
      </w:r>
      <w:r>
        <w:rPr>
          <w:spacing w:val="10"/>
        </w:rPr>
        <w:t xml:space="preserve"> </w:t>
      </w:r>
      <w:r>
        <w:t>1)</w:t>
      </w:r>
      <w:r>
        <w:rPr>
          <w:spacing w:val="1"/>
        </w:rPr>
        <w:t xml:space="preserve"> </w:t>
      </w:r>
      <w:r>
        <w:t>among</w:t>
      </w:r>
      <w:r>
        <w:rPr>
          <w:spacing w:val="3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t>output.</w:t>
      </w:r>
      <w:r>
        <w:rPr>
          <w:spacing w:val="1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option,</w:t>
      </w:r>
      <w:r>
        <w:rPr>
          <w:spacing w:val="10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combine</w:t>
      </w:r>
      <w:r>
        <w:rPr>
          <w:spacing w:val="1"/>
        </w:rPr>
        <w:t xml:space="preserve"> </w:t>
      </w:r>
      <w:r>
        <w:t>these</w:t>
      </w:r>
      <w:r>
        <w:rPr>
          <w:spacing w:val="6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pairs</w:t>
      </w:r>
      <w:r>
        <w:rPr>
          <w:spacing w:val="7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single</w:t>
      </w:r>
      <w:r>
        <w:rPr>
          <w:spacing w:val="2"/>
        </w:rPr>
        <w:t xml:space="preserve"> </w:t>
      </w:r>
      <w:r>
        <w:t>pair</w:t>
      </w:r>
      <w:r>
        <w:rPr>
          <w:spacing w:val="10"/>
        </w:rPr>
        <w:t xml:space="preserve"> </w:t>
      </w:r>
      <w:r>
        <w:t>(w,</w:t>
      </w:r>
      <w:r>
        <w:rPr>
          <w:spacing w:val="10"/>
        </w:rPr>
        <w:t xml:space="preserve"> </w:t>
      </w:r>
      <w:r>
        <w:t>m),</w:t>
      </w:r>
      <w:r>
        <w:rPr>
          <w:spacing w:val="10"/>
        </w:rPr>
        <w:t xml:space="preserve"> </w:t>
      </w:r>
      <w:r>
        <w:t>but</w:t>
      </w:r>
    </w:p>
    <w:p>
      <w:pPr>
        <w:spacing w:after="0" w:line="276" w:lineRule="auto"/>
        <w:jc w:val="both"/>
        <w:sectPr>
          <w:pgSz w:w="12240" w:h="15840"/>
          <w:pgMar w:top="130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 w:line="273" w:lineRule="auto"/>
        <w:ind w:left="867" w:right="230"/>
        <w:jc w:val="both"/>
      </w:pPr>
      <w:r>
        <w:t>we can only do that because, the Reduce tasks apply an associative and commutative operation,</w:t>
      </w:r>
      <w:r>
        <w:rPr>
          <w:spacing w:val="1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values.</w:t>
      </w:r>
    </w:p>
    <w:p>
      <w:pPr>
        <w:pStyle w:val="3"/>
        <w:numPr>
          <w:ilvl w:val="0"/>
          <w:numId w:val="16"/>
        </w:numPr>
        <w:tabs>
          <w:tab w:val="left" w:pos="1073"/>
        </w:tabs>
        <w:spacing w:before="199" w:after="0" w:line="240" w:lineRule="auto"/>
        <w:ind w:left="1072" w:right="0" w:hanging="207"/>
        <w:jc w:val="both"/>
      </w:pPr>
      <w:bookmarkStart w:id="79" w:name="B. Grouping by Key"/>
      <w:bookmarkEnd w:id="79"/>
      <w:bookmarkStart w:id="80" w:name="B. Grouping by Key"/>
      <w:bookmarkEnd w:id="80"/>
      <w:r>
        <w:t>Grouping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Key</w:t>
      </w:r>
    </w:p>
    <w:p>
      <w:pPr>
        <w:pStyle w:val="9"/>
        <w:numPr>
          <w:ilvl w:val="1"/>
          <w:numId w:val="16"/>
        </w:numPr>
        <w:tabs>
          <w:tab w:val="left" w:pos="1089"/>
        </w:tabs>
        <w:spacing w:before="41" w:after="0" w:line="278" w:lineRule="auto"/>
        <w:ind w:left="1149" w:right="217" w:hanging="284"/>
        <w:jc w:val="both"/>
        <w:rPr>
          <w:sz w:val="22"/>
        </w:rPr>
      </w:pPr>
      <w:r>
        <w:rPr>
          <w:sz w:val="22"/>
        </w:rPr>
        <w:t>As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10"/>
          <w:sz w:val="22"/>
        </w:rPr>
        <w:t xml:space="preserve"> </w:t>
      </w:r>
      <w:r>
        <w:rPr>
          <w:sz w:val="22"/>
        </w:rPr>
        <w:t>Map</w:t>
      </w:r>
      <w:r>
        <w:rPr>
          <w:spacing w:val="-5"/>
          <w:sz w:val="22"/>
        </w:rPr>
        <w:t xml:space="preserve"> </w:t>
      </w:r>
      <w:r>
        <w:rPr>
          <w:sz w:val="22"/>
        </w:rPr>
        <w:t>tasks</w:t>
      </w:r>
      <w:r>
        <w:rPr>
          <w:spacing w:val="-6"/>
          <w:sz w:val="22"/>
        </w:rPr>
        <w:t xml:space="preserve"> </w:t>
      </w:r>
      <w:r>
        <w:rPr>
          <w:sz w:val="22"/>
        </w:rPr>
        <w:t>have</w:t>
      </w:r>
      <w:r>
        <w:rPr>
          <w:spacing w:val="-10"/>
          <w:sz w:val="22"/>
        </w:rPr>
        <w:t xml:space="preserve"> </w:t>
      </w:r>
      <w:r>
        <w:rPr>
          <w:sz w:val="22"/>
        </w:rPr>
        <w:t>all</w:t>
      </w:r>
      <w:r>
        <w:rPr>
          <w:spacing w:val="-7"/>
          <w:sz w:val="22"/>
        </w:rPr>
        <w:t xml:space="preserve"> </w:t>
      </w:r>
      <w:r>
        <w:rPr>
          <w:sz w:val="22"/>
        </w:rPr>
        <w:t>completed</w:t>
      </w:r>
      <w:r>
        <w:rPr>
          <w:spacing w:val="-9"/>
          <w:sz w:val="22"/>
        </w:rPr>
        <w:t xml:space="preserve"> </w:t>
      </w:r>
      <w:r>
        <w:rPr>
          <w:sz w:val="22"/>
        </w:rPr>
        <w:t>successfully,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sz w:val="22"/>
        </w:rPr>
        <w:t>key-value</w:t>
      </w:r>
      <w:r>
        <w:rPr>
          <w:spacing w:val="-11"/>
          <w:sz w:val="22"/>
        </w:rPr>
        <w:t xml:space="preserve"> </w:t>
      </w:r>
      <w:r>
        <w:rPr>
          <w:sz w:val="22"/>
        </w:rPr>
        <w:t>pairs</w:t>
      </w:r>
      <w:r>
        <w:rPr>
          <w:spacing w:val="-5"/>
          <w:sz w:val="22"/>
        </w:rPr>
        <w:t xml:space="preserve"> </w:t>
      </w:r>
      <w:r>
        <w:rPr>
          <w:sz w:val="22"/>
        </w:rPr>
        <w:t>are</w:t>
      </w:r>
      <w:r>
        <w:rPr>
          <w:spacing w:val="-10"/>
          <w:sz w:val="22"/>
        </w:rPr>
        <w:t xml:space="preserve"> </w:t>
      </w:r>
      <w:r>
        <w:rPr>
          <w:sz w:val="22"/>
        </w:rPr>
        <w:t>grouped</w:t>
      </w:r>
      <w:r>
        <w:rPr>
          <w:spacing w:val="-8"/>
          <w:sz w:val="22"/>
        </w:rPr>
        <w:t xml:space="preserve"> </w:t>
      </w:r>
      <w:r>
        <w:rPr>
          <w:sz w:val="22"/>
        </w:rPr>
        <w:t>by</w:t>
      </w:r>
      <w:r>
        <w:rPr>
          <w:spacing w:val="-6"/>
          <w:sz w:val="22"/>
        </w:rPr>
        <w:t xml:space="preserve"> </w:t>
      </w:r>
      <w:r>
        <w:rPr>
          <w:sz w:val="22"/>
        </w:rPr>
        <w:t>key,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53"/>
          <w:sz w:val="22"/>
        </w:rPr>
        <w:t xml:space="preserve"> </w:t>
      </w:r>
      <w:r>
        <w:rPr>
          <w:sz w:val="22"/>
        </w:rPr>
        <w:t>values</w:t>
      </w:r>
      <w:r>
        <w:rPr>
          <w:spacing w:val="-1"/>
          <w:sz w:val="22"/>
        </w:rPr>
        <w:t xml:space="preserve"> </w:t>
      </w:r>
      <w:r>
        <w:rPr>
          <w:sz w:val="22"/>
        </w:rPr>
        <w:t>associated</w:t>
      </w:r>
      <w:r>
        <w:rPr>
          <w:spacing w:val="-4"/>
          <w:sz w:val="22"/>
        </w:rPr>
        <w:t xml:space="preserve"> </w:t>
      </w:r>
      <w:r>
        <w:rPr>
          <w:sz w:val="22"/>
        </w:rPr>
        <w:t>with each</w:t>
      </w:r>
      <w:r>
        <w:rPr>
          <w:spacing w:val="2"/>
          <w:sz w:val="22"/>
        </w:rPr>
        <w:t xml:space="preserve"> </w:t>
      </w:r>
      <w:r>
        <w:rPr>
          <w:sz w:val="22"/>
        </w:rPr>
        <w:t>key</w:t>
      </w:r>
      <w:r>
        <w:rPr>
          <w:spacing w:val="-4"/>
          <w:sz w:val="22"/>
        </w:rPr>
        <w:t xml:space="preserve"> </w:t>
      </w:r>
      <w:r>
        <w:rPr>
          <w:sz w:val="22"/>
        </w:rPr>
        <w:t>are</w:t>
      </w:r>
      <w:r>
        <w:rPr>
          <w:spacing w:val="-5"/>
          <w:sz w:val="22"/>
        </w:rPr>
        <w:t xml:space="preserve"> </w:t>
      </w:r>
      <w:r>
        <w:rPr>
          <w:sz w:val="22"/>
        </w:rPr>
        <w:t>formed</w:t>
      </w:r>
      <w:r>
        <w:rPr>
          <w:spacing w:val="-4"/>
          <w:sz w:val="22"/>
        </w:rPr>
        <w:t xml:space="preserve"> </w:t>
      </w:r>
      <w:r>
        <w:rPr>
          <w:sz w:val="22"/>
        </w:rPr>
        <w:t>into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3"/>
          <w:sz w:val="22"/>
        </w:rPr>
        <w:t xml:space="preserve"> </w:t>
      </w:r>
      <w:r>
        <w:rPr>
          <w:sz w:val="22"/>
        </w:rPr>
        <w:t>list</w:t>
      </w:r>
      <w:r>
        <w:rPr>
          <w:spacing w:val="2"/>
          <w:sz w:val="22"/>
        </w:rPr>
        <w:t xml:space="preserve"> </w:t>
      </w:r>
      <w:r>
        <w:rPr>
          <w:sz w:val="22"/>
        </w:rPr>
        <w:t>of</w:t>
      </w:r>
      <w:r>
        <w:rPr>
          <w:spacing w:val="-1"/>
          <w:sz w:val="22"/>
        </w:rPr>
        <w:t xml:space="preserve"> </w:t>
      </w:r>
      <w:r>
        <w:rPr>
          <w:sz w:val="22"/>
        </w:rPr>
        <w:t>values.</w:t>
      </w:r>
    </w:p>
    <w:p>
      <w:pPr>
        <w:pStyle w:val="9"/>
        <w:numPr>
          <w:ilvl w:val="1"/>
          <w:numId w:val="16"/>
        </w:numPr>
        <w:tabs>
          <w:tab w:val="left" w:pos="1099"/>
        </w:tabs>
        <w:spacing w:before="194" w:after="0" w:line="240" w:lineRule="auto"/>
        <w:ind w:left="1098" w:right="0" w:hanging="233"/>
        <w:jc w:val="both"/>
        <w:rPr>
          <w:sz w:val="22"/>
        </w:rPr>
      </w:pPr>
      <w:r>
        <w:rPr>
          <w:sz w:val="22"/>
        </w:rPr>
        <w:t>The</w:t>
      </w:r>
      <w:r>
        <w:rPr>
          <w:spacing w:val="-9"/>
          <w:sz w:val="22"/>
        </w:rPr>
        <w:t xml:space="preserve"> </w:t>
      </w:r>
      <w:r>
        <w:rPr>
          <w:sz w:val="22"/>
        </w:rPr>
        <w:t>grouping</w:t>
      </w:r>
      <w:r>
        <w:rPr>
          <w:spacing w:val="-7"/>
          <w:sz w:val="22"/>
        </w:rPr>
        <w:t xml:space="preserve"> </w:t>
      </w:r>
      <w:r>
        <w:rPr>
          <w:sz w:val="22"/>
        </w:rPr>
        <w:t>is</w:t>
      </w:r>
      <w:r>
        <w:rPr>
          <w:spacing w:val="-1"/>
          <w:sz w:val="22"/>
        </w:rPr>
        <w:t xml:space="preserve"> </w:t>
      </w:r>
      <w:r>
        <w:rPr>
          <w:sz w:val="22"/>
        </w:rPr>
        <w:t>performed</w:t>
      </w:r>
      <w:r>
        <w:rPr>
          <w:spacing w:val="-5"/>
          <w:sz w:val="22"/>
        </w:rPr>
        <w:t xml:space="preserve"> </w:t>
      </w:r>
      <w:r>
        <w:rPr>
          <w:sz w:val="22"/>
        </w:rPr>
        <w:t>by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9"/>
          <w:sz w:val="22"/>
        </w:rPr>
        <w:t xml:space="preserve"> </w:t>
      </w:r>
      <w:r>
        <w:rPr>
          <w:sz w:val="22"/>
        </w:rPr>
        <w:t>system,</w:t>
      </w:r>
      <w:r>
        <w:rPr>
          <w:spacing w:val="2"/>
          <w:sz w:val="22"/>
        </w:rPr>
        <w:t xml:space="preserve"> </w:t>
      </w:r>
      <w:r>
        <w:rPr>
          <w:sz w:val="22"/>
        </w:rPr>
        <w:t>regardless</w:t>
      </w:r>
      <w:r>
        <w:rPr>
          <w:spacing w:val="3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what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-9"/>
          <w:sz w:val="22"/>
        </w:rPr>
        <w:t xml:space="preserve"> </w:t>
      </w:r>
      <w:r>
        <w:rPr>
          <w:sz w:val="22"/>
        </w:rPr>
        <w:t>Map</w:t>
      </w:r>
      <w:r>
        <w:rPr>
          <w:spacing w:val="-5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Reduce</w:t>
      </w:r>
      <w:r>
        <w:rPr>
          <w:spacing w:val="-7"/>
          <w:sz w:val="22"/>
        </w:rPr>
        <w:t xml:space="preserve"> </w:t>
      </w:r>
      <w:r>
        <w:rPr>
          <w:sz w:val="22"/>
        </w:rPr>
        <w:t>tasks</w:t>
      </w:r>
      <w:r>
        <w:rPr>
          <w:spacing w:val="-1"/>
          <w:sz w:val="22"/>
        </w:rPr>
        <w:t xml:space="preserve"> </w:t>
      </w:r>
      <w:r>
        <w:rPr>
          <w:sz w:val="22"/>
        </w:rPr>
        <w:t>do.</w:t>
      </w:r>
    </w:p>
    <w:p>
      <w:pPr>
        <w:pStyle w:val="6"/>
        <w:spacing w:before="8"/>
        <w:rPr>
          <w:sz w:val="20"/>
        </w:rPr>
      </w:pPr>
    </w:p>
    <w:p>
      <w:pPr>
        <w:pStyle w:val="9"/>
        <w:numPr>
          <w:ilvl w:val="1"/>
          <w:numId w:val="16"/>
        </w:numPr>
        <w:tabs>
          <w:tab w:val="left" w:pos="1150"/>
        </w:tabs>
        <w:spacing w:before="1" w:after="0" w:line="240" w:lineRule="auto"/>
        <w:ind w:left="1149" w:right="0" w:hanging="284"/>
        <w:jc w:val="both"/>
        <w:rPr>
          <w:rFonts w:ascii="Calibri"/>
          <w:sz w:val="24"/>
        </w:rPr>
      </w:pP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master</w:t>
      </w:r>
      <w:r>
        <w:rPr>
          <w:spacing w:val="1"/>
          <w:sz w:val="22"/>
        </w:rPr>
        <w:t xml:space="preserve"> </w:t>
      </w:r>
      <w:r>
        <w:rPr>
          <w:sz w:val="22"/>
        </w:rPr>
        <w:t>controller</w:t>
      </w:r>
      <w:r>
        <w:rPr>
          <w:spacing w:val="-1"/>
          <w:sz w:val="22"/>
        </w:rPr>
        <w:t xml:space="preserve"> </w:t>
      </w:r>
      <w:r>
        <w:rPr>
          <w:sz w:val="22"/>
        </w:rPr>
        <w:t>process</w:t>
      </w:r>
      <w:r>
        <w:rPr>
          <w:spacing w:val="-3"/>
          <w:sz w:val="22"/>
        </w:rPr>
        <w:t xml:space="preserve"> </w:t>
      </w:r>
      <w:r>
        <w:rPr>
          <w:sz w:val="22"/>
        </w:rPr>
        <w:t>knows</w:t>
      </w:r>
      <w:r>
        <w:rPr>
          <w:spacing w:val="-5"/>
          <w:sz w:val="22"/>
        </w:rPr>
        <w:t xml:space="preserve"> </w:t>
      </w:r>
      <w:r>
        <w:rPr>
          <w:sz w:val="22"/>
        </w:rPr>
        <w:t>how</w:t>
      </w:r>
      <w:r>
        <w:rPr>
          <w:spacing w:val="-4"/>
          <w:sz w:val="22"/>
        </w:rPr>
        <w:t xml:space="preserve"> </w:t>
      </w:r>
      <w:r>
        <w:rPr>
          <w:sz w:val="22"/>
        </w:rPr>
        <w:t>many</w:t>
      </w:r>
      <w:r>
        <w:rPr>
          <w:spacing w:val="-6"/>
          <w:sz w:val="22"/>
        </w:rPr>
        <w:t xml:space="preserve"> </w:t>
      </w:r>
      <w:r>
        <w:rPr>
          <w:sz w:val="22"/>
        </w:rPr>
        <w:t>Reduce</w:t>
      </w:r>
      <w:r>
        <w:rPr>
          <w:spacing w:val="-10"/>
          <w:sz w:val="22"/>
        </w:rPr>
        <w:t xml:space="preserve"> </w:t>
      </w:r>
      <w:r>
        <w:rPr>
          <w:sz w:val="22"/>
        </w:rPr>
        <w:t>tasks</w:t>
      </w:r>
      <w:r>
        <w:rPr>
          <w:spacing w:val="-4"/>
          <w:sz w:val="22"/>
        </w:rPr>
        <w:t xml:space="preserve"> </w:t>
      </w:r>
      <w:r>
        <w:rPr>
          <w:sz w:val="22"/>
        </w:rPr>
        <w:t>there</w:t>
      </w:r>
      <w:r>
        <w:rPr>
          <w:spacing w:val="-5"/>
          <w:sz w:val="22"/>
        </w:rPr>
        <w:t xml:space="preserve"> </w:t>
      </w:r>
      <w:r>
        <w:rPr>
          <w:sz w:val="22"/>
        </w:rPr>
        <w:t>will</w:t>
      </w:r>
      <w:r>
        <w:rPr>
          <w:spacing w:val="-7"/>
          <w:sz w:val="22"/>
        </w:rPr>
        <w:t xml:space="preserve"> </w:t>
      </w:r>
      <w:r>
        <w:rPr>
          <w:sz w:val="22"/>
        </w:rPr>
        <w:t>be,</w:t>
      </w:r>
      <w:r>
        <w:rPr>
          <w:spacing w:val="-2"/>
          <w:sz w:val="22"/>
        </w:rPr>
        <w:t xml:space="preserve"> </w:t>
      </w:r>
      <w:r>
        <w:rPr>
          <w:sz w:val="22"/>
        </w:rPr>
        <w:t>say</w:t>
      </w:r>
      <w:r>
        <w:rPr>
          <w:spacing w:val="-5"/>
          <w:sz w:val="22"/>
        </w:rPr>
        <w:t xml:space="preserve"> </w:t>
      </w:r>
      <w:r>
        <w:rPr>
          <w:sz w:val="22"/>
        </w:rPr>
        <w:t>r</w:t>
      </w:r>
      <w:r>
        <w:rPr>
          <w:spacing w:val="-8"/>
          <w:sz w:val="22"/>
        </w:rPr>
        <w:t xml:space="preserve"> </w:t>
      </w:r>
      <w:r>
        <w:rPr>
          <w:sz w:val="22"/>
        </w:rPr>
        <w:t>such</w:t>
      </w:r>
      <w:r>
        <w:rPr>
          <w:spacing w:val="-6"/>
          <w:sz w:val="22"/>
        </w:rPr>
        <w:t xml:space="preserve"> </w:t>
      </w:r>
      <w:r>
        <w:rPr>
          <w:sz w:val="22"/>
        </w:rPr>
        <w:t>tasks.</w:t>
      </w:r>
    </w:p>
    <w:p>
      <w:pPr>
        <w:pStyle w:val="9"/>
        <w:numPr>
          <w:ilvl w:val="1"/>
          <w:numId w:val="16"/>
        </w:numPr>
        <w:tabs>
          <w:tab w:val="left" w:pos="1150"/>
        </w:tabs>
        <w:spacing w:before="7" w:after="0" w:line="240" w:lineRule="auto"/>
        <w:ind w:left="1149" w:right="0" w:hanging="284"/>
        <w:jc w:val="both"/>
        <w:rPr>
          <w:rFonts w:ascii="Calibri"/>
          <w:sz w:val="24"/>
        </w:rPr>
      </w:pPr>
      <w:r>
        <w:rPr>
          <w:sz w:val="22"/>
        </w:rPr>
        <w:t>The</w:t>
      </w:r>
      <w:r>
        <w:rPr>
          <w:spacing w:val="-11"/>
          <w:sz w:val="22"/>
        </w:rPr>
        <w:t xml:space="preserve"> </w:t>
      </w:r>
      <w:r>
        <w:rPr>
          <w:sz w:val="22"/>
        </w:rPr>
        <w:t>user</w:t>
      </w:r>
      <w:r>
        <w:rPr>
          <w:spacing w:val="1"/>
          <w:sz w:val="22"/>
        </w:rPr>
        <w:t xml:space="preserve"> </w:t>
      </w:r>
      <w:r>
        <w:rPr>
          <w:sz w:val="22"/>
        </w:rPr>
        <w:t>typically</w:t>
      </w:r>
      <w:r>
        <w:rPr>
          <w:spacing w:val="-6"/>
          <w:sz w:val="22"/>
        </w:rPr>
        <w:t xml:space="preserve"> </w:t>
      </w:r>
      <w:r>
        <w:rPr>
          <w:sz w:val="22"/>
        </w:rPr>
        <w:t>tells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11"/>
          <w:sz w:val="22"/>
        </w:rPr>
        <w:t xml:space="preserve"> </w:t>
      </w:r>
      <w:r>
        <w:rPr>
          <w:sz w:val="22"/>
        </w:rPr>
        <w:t>MapReduce</w:t>
      </w:r>
      <w:r>
        <w:rPr>
          <w:spacing w:val="-10"/>
          <w:sz w:val="22"/>
        </w:rPr>
        <w:t xml:space="preserve"> </w:t>
      </w:r>
      <w:r>
        <w:rPr>
          <w:sz w:val="22"/>
        </w:rPr>
        <w:t>system</w:t>
      </w:r>
      <w:r>
        <w:rPr>
          <w:spacing w:val="-8"/>
          <w:sz w:val="22"/>
        </w:rPr>
        <w:t xml:space="preserve"> </w:t>
      </w:r>
      <w:r>
        <w:rPr>
          <w:sz w:val="22"/>
        </w:rPr>
        <w:t>what</w:t>
      </w:r>
      <w:r>
        <w:rPr>
          <w:spacing w:val="-2"/>
          <w:sz w:val="22"/>
        </w:rPr>
        <w:t xml:space="preserve"> </w:t>
      </w:r>
      <w:r>
        <w:rPr>
          <w:sz w:val="22"/>
        </w:rPr>
        <w:t>r</w:t>
      </w:r>
      <w:r>
        <w:rPr>
          <w:spacing w:val="-3"/>
          <w:sz w:val="22"/>
        </w:rPr>
        <w:t xml:space="preserve"> </w:t>
      </w:r>
      <w:r>
        <w:rPr>
          <w:sz w:val="22"/>
        </w:rPr>
        <w:t>should</w:t>
      </w:r>
      <w:r>
        <w:rPr>
          <w:spacing w:val="-8"/>
          <w:sz w:val="22"/>
        </w:rPr>
        <w:t xml:space="preserve"> </w:t>
      </w:r>
      <w:r>
        <w:rPr>
          <w:sz w:val="22"/>
        </w:rPr>
        <w:t>be.</w:t>
      </w:r>
    </w:p>
    <w:p>
      <w:pPr>
        <w:pStyle w:val="9"/>
        <w:numPr>
          <w:ilvl w:val="1"/>
          <w:numId w:val="16"/>
        </w:numPr>
        <w:tabs>
          <w:tab w:val="left" w:pos="1150"/>
        </w:tabs>
        <w:spacing w:before="4" w:after="0" w:line="237" w:lineRule="auto"/>
        <w:ind w:left="1149" w:right="231" w:hanging="284"/>
        <w:jc w:val="both"/>
        <w:rPr>
          <w:rFonts w:ascii="Calibri" w:hAnsi="Calibri"/>
          <w:sz w:val="24"/>
        </w:rPr>
      </w:pPr>
      <w:r>
        <w:rPr>
          <w:sz w:val="22"/>
        </w:rPr>
        <w:t>Then the master controller picks a hash function that applies to keys and produces a bucket</w:t>
      </w:r>
      <w:r>
        <w:rPr>
          <w:spacing w:val="1"/>
          <w:sz w:val="22"/>
        </w:rPr>
        <w:t xml:space="preserve"> </w:t>
      </w:r>
      <w:r>
        <w:rPr>
          <w:sz w:val="22"/>
        </w:rPr>
        <w:t>number</w:t>
      </w:r>
      <w:r>
        <w:rPr>
          <w:spacing w:val="2"/>
          <w:sz w:val="22"/>
        </w:rPr>
        <w:t xml:space="preserve"> </w:t>
      </w:r>
      <w:r>
        <w:rPr>
          <w:sz w:val="22"/>
        </w:rPr>
        <w:t>from</w:t>
      </w:r>
      <w:r>
        <w:rPr>
          <w:spacing w:val="-7"/>
          <w:sz w:val="22"/>
        </w:rPr>
        <w:t xml:space="preserve"> </w:t>
      </w:r>
      <w:r>
        <w:rPr>
          <w:sz w:val="22"/>
        </w:rPr>
        <w:t>0</w:t>
      </w:r>
      <w:r>
        <w:rPr>
          <w:spacing w:val="3"/>
          <w:sz w:val="22"/>
        </w:rPr>
        <w:t xml:space="preserve"> </w:t>
      </w:r>
      <w:r>
        <w:rPr>
          <w:sz w:val="22"/>
        </w:rPr>
        <w:t>to</w:t>
      </w:r>
      <w:r>
        <w:rPr>
          <w:spacing w:val="-3"/>
          <w:sz w:val="22"/>
        </w:rPr>
        <w:t xml:space="preserve"> </w:t>
      </w:r>
      <w:r>
        <w:rPr>
          <w:sz w:val="22"/>
        </w:rPr>
        <w:t>r</w:t>
      </w:r>
      <w:r>
        <w:rPr>
          <w:spacing w:val="5"/>
          <w:sz w:val="22"/>
        </w:rPr>
        <w:t xml:space="preserve"> </w:t>
      </w:r>
      <w:r>
        <w:rPr>
          <w:sz w:val="22"/>
        </w:rPr>
        <w:t>−</w:t>
      </w:r>
      <w:r>
        <w:rPr>
          <w:spacing w:val="-4"/>
          <w:sz w:val="22"/>
        </w:rPr>
        <w:t xml:space="preserve"> </w:t>
      </w:r>
      <w:r>
        <w:rPr>
          <w:sz w:val="22"/>
        </w:rPr>
        <w:t>1.</w:t>
      </w:r>
    </w:p>
    <w:p>
      <w:pPr>
        <w:pStyle w:val="9"/>
        <w:numPr>
          <w:ilvl w:val="1"/>
          <w:numId w:val="16"/>
        </w:numPr>
        <w:tabs>
          <w:tab w:val="left" w:pos="1150"/>
        </w:tabs>
        <w:spacing w:before="44" w:after="0" w:line="237" w:lineRule="auto"/>
        <w:ind w:left="1150" w:right="220" w:hanging="285"/>
        <w:jc w:val="both"/>
        <w:rPr>
          <w:rFonts w:ascii="Calibri"/>
          <w:sz w:val="24"/>
        </w:rPr>
      </w:pPr>
      <w:r>
        <w:rPr>
          <w:sz w:val="22"/>
        </w:rPr>
        <w:t>Each</w:t>
      </w:r>
      <w:r>
        <w:rPr>
          <w:spacing w:val="-8"/>
          <w:sz w:val="22"/>
        </w:rPr>
        <w:t xml:space="preserve"> </w:t>
      </w:r>
      <w:r>
        <w:rPr>
          <w:sz w:val="22"/>
        </w:rPr>
        <w:t>key</w:t>
      </w:r>
      <w:r>
        <w:rPr>
          <w:spacing w:val="-8"/>
          <w:sz w:val="22"/>
        </w:rPr>
        <w:t xml:space="preserve"> </w:t>
      </w:r>
      <w:r>
        <w:rPr>
          <w:sz w:val="22"/>
        </w:rPr>
        <w:t>that</w:t>
      </w:r>
      <w:r>
        <w:rPr>
          <w:spacing w:val="-5"/>
          <w:sz w:val="22"/>
        </w:rPr>
        <w:t xml:space="preserve"> </w:t>
      </w:r>
      <w:r>
        <w:rPr>
          <w:sz w:val="22"/>
        </w:rPr>
        <w:t>is</w:t>
      </w:r>
      <w:r>
        <w:rPr>
          <w:spacing w:val="-6"/>
          <w:sz w:val="22"/>
        </w:rPr>
        <w:t xml:space="preserve"> </w:t>
      </w:r>
      <w:r>
        <w:rPr>
          <w:sz w:val="22"/>
        </w:rPr>
        <w:t>output</w:t>
      </w:r>
      <w:r>
        <w:rPr>
          <w:spacing w:val="-5"/>
          <w:sz w:val="22"/>
        </w:rPr>
        <w:t xml:space="preserve"> </w:t>
      </w:r>
      <w:r>
        <w:rPr>
          <w:sz w:val="22"/>
        </w:rPr>
        <w:t>by</w:t>
      </w:r>
      <w:r>
        <w:rPr>
          <w:spacing w:val="-9"/>
          <w:sz w:val="22"/>
        </w:rPr>
        <w:t xml:space="preserve"> </w:t>
      </w:r>
      <w:r>
        <w:rPr>
          <w:sz w:val="22"/>
        </w:rPr>
        <w:t>a</w:t>
      </w:r>
      <w:r>
        <w:rPr>
          <w:spacing w:val="-6"/>
          <w:sz w:val="22"/>
        </w:rPr>
        <w:t xml:space="preserve"> </w:t>
      </w:r>
      <w:r>
        <w:rPr>
          <w:sz w:val="22"/>
        </w:rPr>
        <w:t>Map</w:t>
      </w:r>
      <w:r>
        <w:rPr>
          <w:spacing w:val="-9"/>
          <w:sz w:val="22"/>
        </w:rPr>
        <w:t xml:space="preserve"> </w:t>
      </w:r>
      <w:r>
        <w:rPr>
          <w:sz w:val="22"/>
        </w:rPr>
        <w:t>task</w:t>
      </w:r>
      <w:r>
        <w:rPr>
          <w:spacing w:val="-8"/>
          <w:sz w:val="22"/>
        </w:rPr>
        <w:t xml:space="preserve"> </w:t>
      </w:r>
      <w:r>
        <w:rPr>
          <w:sz w:val="22"/>
        </w:rPr>
        <w:t>is</w:t>
      </w:r>
      <w:r>
        <w:rPr>
          <w:spacing w:val="-4"/>
          <w:sz w:val="22"/>
        </w:rPr>
        <w:t xml:space="preserve"> </w:t>
      </w:r>
      <w:r>
        <w:rPr>
          <w:sz w:val="22"/>
        </w:rPr>
        <w:t>hashed</w:t>
      </w:r>
      <w:r>
        <w:rPr>
          <w:spacing w:val="-8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its</w:t>
      </w:r>
      <w:r>
        <w:rPr>
          <w:spacing w:val="-6"/>
          <w:sz w:val="22"/>
        </w:rPr>
        <w:t xml:space="preserve"> </w:t>
      </w:r>
      <w:r>
        <w:rPr>
          <w:sz w:val="22"/>
        </w:rPr>
        <w:t>key-value</w:t>
      </w:r>
      <w:r>
        <w:rPr>
          <w:spacing w:val="-9"/>
          <w:sz w:val="22"/>
        </w:rPr>
        <w:t xml:space="preserve"> </w:t>
      </w:r>
      <w:r>
        <w:rPr>
          <w:sz w:val="22"/>
        </w:rPr>
        <w:t>pair</w:t>
      </w:r>
      <w:r>
        <w:rPr>
          <w:spacing w:val="-3"/>
          <w:sz w:val="22"/>
        </w:rPr>
        <w:t xml:space="preserve"> </w:t>
      </w:r>
      <w:r>
        <w:rPr>
          <w:sz w:val="22"/>
        </w:rPr>
        <w:t>is</w:t>
      </w:r>
      <w:r>
        <w:rPr>
          <w:spacing w:val="-5"/>
          <w:sz w:val="22"/>
        </w:rPr>
        <w:t xml:space="preserve"> </w:t>
      </w:r>
      <w:r>
        <w:rPr>
          <w:sz w:val="22"/>
        </w:rPr>
        <w:t>put</w:t>
      </w:r>
      <w:r>
        <w:rPr>
          <w:spacing w:val="-6"/>
          <w:sz w:val="22"/>
        </w:rPr>
        <w:t xml:space="preserve"> </w:t>
      </w:r>
      <w:r>
        <w:rPr>
          <w:sz w:val="22"/>
        </w:rPr>
        <w:t>in</w:t>
      </w:r>
      <w:r>
        <w:rPr>
          <w:spacing w:val="-8"/>
          <w:sz w:val="22"/>
        </w:rPr>
        <w:t xml:space="preserve"> </w:t>
      </w:r>
      <w:r>
        <w:rPr>
          <w:sz w:val="22"/>
        </w:rPr>
        <w:t>one</w:t>
      </w:r>
      <w:r>
        <w:rPr>
          <w:spacing w:val="-7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r</w:t>
      </w:r>
      <w:r>
        <w:rPr>
          <w:spacing w:val="-5"/>
          <w:sz w:val="22"/>
        </w:rPr>
        <w:t xml:space="preserve"> </w:t>
      </w:r>
      <w:r>
        <w:rPr>
          <w:sz w:val="22"/>
        </w:rPr>
        <w:t>local</w:t>
      </w:r>
      <w:r>
        <w:rPr>
          <w:spacing w:val="-7"/>
          <w:sz w:val="22"/>
        </w:rPr>
        <w:t xml:space="preserve"> </w:t>
      </w:r>
      <w:r>
        <w:rPr>
          <w:sz w:val="22"/>
        </w:rPr>
        <w:t>files.</w:t>
      </w:r>
      <w:r>
        <w:rPr>
          <w:spacing w:val="-52"/>
          <w:sz w:val="22"/>
        </w:rPr>
        <w:t xml:space="preserve"> </w:t>
      </w:r>
      <w:r>
        <w:rPr>
          <w:sz w:val="22"/>
        </w:rPr>
        <w:t>Each</w:t>
      </w:r>
      <w:r>
        <w:rPr>
          <w:spacing w:val="-4"/>
          <w:sz w:val="22"/>
        </w:rPr>
        <w:t xml:space="preserve"> </w:t>
      </w:r>
      <w:r>
        <w:rPr>
          <w:sz w:val="22"/>
        </w:rPr>
        <w:t>file</w:t>
      </w:r>
      <w:r>
        <w:rPr>
          <w:spacing w:val="-5"/>
          <w:sz w:val="22"/>
        </w:rPr>
        <w:t xml:space="preserve"> </w:t>
      </w:r>
      <w:r>
        <w:rPr>
          <w:sz w:val="22"/>
        </w:rPr>
        <w:t>is</w:t>
      </w:r>
      <w:r>
        <w:rPr>
          <w:spacing w:val="2"/>
          <w:sz w:val="22"/>
        </w:rPr>
        <w:t xml:space="preserve"> </w:t>
      </w:r>
      <w:r>
        <w:rPr>
          <w:sz w:val="22"/>
        </w:rPr>
        <w:t>destined</w:t>
      </w:r>
      <w:r>
        <w:rPr>
          <w:spacing w:val="-4"/>
          <w:sz w:val="22"/>
        </w:rPr>
        <w:t xml:space="preserve"> </w:t>
      </w:r>
      <w:r>
        <w:rPr>
          <w:sz w:val="22"/>
        </w:rPr>
        <w:t>for</w:t>
      </w:r>
      <w:r>
        <w:rPr>
          <w:spacing w:val="4"/>
          <w:sz w:val="22"/>
        </w:rPr>
        <w:t xml:space="preserve"> </w:t>
      </w:r>
      <w:r>
        <w:rPr>
          <w:sz w:val="22"/>
        </w:rPr>
        <w:t>one</w:t>
      </w:r>
      <w:r>
        <w:rPr>
          <w:spacing w:val="-1"/>
          <w:sz w:val="22"/>
        </w:rPr>
        <w:t xml:space="preserve"> </w:t>
      </w:r>
      <w:r>
        <w:rPr>
          <w:sz w:val="22"/>
        </w:rPr>
        <w:t>of the</w:t>
      </w:r>
      <w:r>
        <w:rPr>
          <w:spacing w:val="-5"/>
          <w:sz w:val="22"/>
        </w:rPr>
        <w:t xml:space="preserve"> </w:t>
      </w:r>
      <w:r>
        <w:rPr>
          <w:sz w:val="22"/>
        </w:rPr>
        <w:t>Reduce</w:t>
      </w:r>
      <w:r>
        <w:rPr>
          <w:spacing w:val="-7"/>
          <w:sz w:val="22"/>
        </w:rPr>
        <w:t xml:space="preserve"> </w:t>
      </w:r>
      <w:r>
        <w:rPr>
          <w:sz w:val="22"/>
        </w:rPr>
        <w:t>tasks.1.</w:t>
      </w:r>
    </w:p>
    <w:p>
      <w:pPr>
        <w:pStyle w:val="9"/>
        <w:numPr>
          <w:ilvl w:val="1"/>
          <w:numId w:val="16"/>
        </w:numPr>
        <w:tabs>
          <w:tab w:val="left" w:pos="1150"/>
        </w:tabs>
        <w:spacing w:before="43" w:after="0" w:line="259" w:lineRule="auto"/>
        <w:ind w:left="1150" w:right="218" w:hanging="285"/>
        <w:jc w:val="both"/>
        <w:rPr>
          <w:rFonts w:ascii="Calibri"/>
          <w:sz w:val="22"/>
        </w:rPr>
      </w:pPr>
      <w:r>
        <w:rPr>
          <w:spacing w:val="-1"/>
          <w:sz w:val="22"/>
        </w:rPr>
        <w:t>To</w:t>
      </w:r>
      <w:r>
        <w:rPr>
          <w:spacing w:val="-10"/>
          <w:sz w:val="22"/>
        </w:rPr>
        <w:t xml:space="preserve"> </w:t>
      </w:r>
      <w:r>
        <w:rPr>
          <w:spacing w:val="-1"/>
          <w:sz w:val="22"/>
        </w:rPr>
        <w:t>perform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 xml:space="preserve"> </w:t>
      </w:r>
      <w:r>
        <w:rPr>
          <w:spacing w:val="-1"/>
          <w:sz w:val="22"/>
        </w:rPr>
        <w:t>grouping</w:t>
      </w:r>
      <w:r>
        <w:rPr>
          <w:spacing w:val="-10"/>
          <w:sz w:val="22"/>
        </w:rPr>
        <w:t xml:space="preserve"> </w:t>
      </w:r>
      <w:r>
        <w:rPr>
          <w:spacing w:val="-1"/>
          <w:sz w:val="22"/>
        </w:rPr>
        <w:t>by</w:t>
      </w:r>
      <w:r>
        <w:rPr>
          <w:spacing w:val="-8"/>
          <w:sz w:val="22"/>
        </w:rPr>
        <w:t xml:space="preserve"> </w:t>
      </w:r>
      <w:r>
        <w:rPr>
          <w:spacing w:val="-1"/>
          <w:sz w:val="22"/>
        </w:rPr>
        <w:t>key</w:t>
      </w:r>
      <w:r>
        <w:rPr>
          <w:spacing w:val="-8"/>
          <w:sz w:val="22"/>
        </w:rPr>
        <w:t xml:space="preserve"> </w:t>
      </w:r>
      <w:r>
        <w:rPr>
          <w:spacing w:val="-1"/>
          <w:sz w:val="22"/>
        </w:rPr>
        <w:t>and</w:t>
      </w:r>
      <w:r>
        <w:rPr>
          <w:spacing w:val="-9"/>
          <w:sz w:val="22"/>
        </w:rPr>
        <w:t xml:space="preserve"> </w:t>
      </w:r>
      <w:r>
        <w:rPr>
          <w:spacing w:val="-1"/>
          <w:sz w:val="22"/>
        </w:rPr>
        <w:t>distribution</w:t>
      </w:r>
      <w:r>
        <w:rPr>
          <w:spacing w:val="-10"/>
          <w:sz w:val="22"/>
        </w:rPr>
        <w:t xml:space="preserve"> </w:t>
      </w:r>
      <w:r>
        <w:rPr>
          <w:spacing w:val="-1"/>
          <w:sz w:val="22"/>
        </w:rPr>
        <w:t>to</w:t>
      </w:r>
      <w:r>
        <w:rPr>
          <w:spacing w:val="-9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-11"/>
          <w:sz w:val="22"/>
        </w:rPr>
        <w:t xml:space="preserve"> </w:t>
      </w:r>
      <w:r>
        <w:rPr>
          <w:spacing w:val="-1"/>
          <w:sz w:val="22"/>
        </w:rPr>
        <w:t>Reduce</w:t>
      </w:r>
      <w:r>
        <w:rPr>
          <w:spacing w:val="-12"/>
          <w:sz w:val="22"/>
        </w:rPr>
        <w:t xml:space="preserve"> </w:t>
      </w:r>
      <w:r>
        <w:rPr>
          <w:spacing w:val="-1"/>
          <w:sz w:val="22"/>
        </w:rPr>
        <w:t>tasks,</w:t>
      </w:r>
      <w:r>
        <w:rPr>
          <w:spacing w:val="-4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-8"/>
          <w:sz w:val="22"/>
        </w:rPr>
        <w:t xml:space="preserve"> </w:t>
      </w:r>
      <w:r>
        <w:rPr>
          <w:sz w:val="22"/>
        </w:rPr>
        <w:t>master</w:t>
      </w:r>
      <w:r>
        <w:rPr>
          <w:spacing w:val="-4"/>
          <w:sz w:val="22"/>
        </w:rPr>
        <w:t xml:space="preserve"> </w:t>
      </w:r>
      <w:r>
        <w:rPr>
          <w:sz w:val="22"/>
        </w:rPr>
        <w:t>controller merges</w:t>
      </w:r>
      <w:r>
        <w:rPr>
          <w:spacing w:val="-52"/>
          <w:sz w:val="22"/>
        </w:rPr>
        <w:t xml:space="preserve"> </w:t>
      </w:r>
      <w:r>
        <w:rPr>
          <w:sz w:val="22"/>
        </w:rPr>
        <w:t>the files from each Map task that are destined for a particular Reduce task and feeds the merged</w:t>
      </w:r>
      <w:r>
        <w:rPr>
          <w:spacing w:val="1"/>
          <w:sz w:val="22"/>
        </w:rPr>
        <w:t xml:space="preserve"> </w:t>
      </w:r>
      <w:r>
        <w:rPr>
          <w:sz w:val="22"/>
        </w:rPr>
        <w:t>file</w:t>
      </w:r>
      <w:r>
        <w:rPr>
          <w:spacing w:val="-8"/>
          <w:sz w:val="22"/>
        </w:rPr>
        <w:t xml:space="preserve"> </w:t>
      </w:r>
      <w:r>
        <w:rPr>
          <w:sz w:val="22"/>
        </w:rPr>
        <w:t>to</w:t>
      </w:r>
      <w:r>
        <w:rPr>
          <w:spacing w:val="-3"/>
          <w:sz w:val="22"/>
        </w:rPr>
        <w:t xml:space="preserve"> </w:t>
      </w:r>
      <w:r>
        <w:rPr>
          <w:sz w:val="22"/>
        </w:rPr>
        <w:t>that</w:t>
      </w:r>
      <w:r>
        <w:rPr>
          <w:spacing w:val="3"/>
          <w:sz w:val="22"/>
        </w:rPr>
        <w:t xml:space="preserve"> </w:t>
      </w:r>
      <w:r>
        <w:rPr>
          <w:sz w:val="22"/>
        </w:rPr>
        <w:t>process</w:t>
      </w:r>
      <w:r>
        <w:rPr>
          <w:spacing w:val="3"/>
          <w:sz w:val="22"/>
        </w:rPr>
        <w:t xml:space="preserve"> </w:t>
      </w:r>
      <w:r>
        <w:rPr>
          <w:sz w:val="22"/>
        </w:rPr>
        <w:t>as</w:t>
      </w:r>
      <w:r>
        <w:rPr>
          <w:spacing w:val="-2"/>
          <w:sz w:val="22"/>
        </w:rPr>
        <w:t xml:space="preserve"> </w:t>
      </w:r>
      <w:r>
        <w:rPr>
          <w:sz w:val="22"/>
        </w:rPr>
        <w:t>a</w:t>
      </w:r>
      <w:r>
        <w:rPr>
          <w:spacing w:val="-2"/>
          <w:sz w:val="22"/>
        </w:rPr>
        <w:t xml:space="preserve"> </w:t>
      </w:r>
      <w:r>
        <w:rPr>
          <w:sz w:val="22"/>
        </w:rPr>
        <w:t>sequence</w:t>
      </w:r>
      <w:r>
        <w:rPr>
          <w:spacing w:val="-6"/>
          <w:sz w:val="22"/>
        </w:rPr>
        <w:t xml:space="preserve"> </w:t>
      </w:r>
      <w:r>
        <w:rPr>
          <w:sz w:val="22"/>
        </w:rPr>
        <w:t>of</w:t>
      </w:r>
      <w:r>
        <w:rPr>
          <w:spacing w:val="-1"/>
          <w:sz w:val="22"/>
        </w:rPr>
        <w:t xml:space="preserve"> </w:t>
      </w:r>
      <w:r>
        <w:rPr>
          <w:sz w:val="22"/>
        </w:rPr>
        <w:t>key-list-of-value</w:t>
      </w:r>
      <w:r>
        <w:rPr>
          <w:spacing w:val="-5"/>
          <w:sz w:val="22"/>
        </w:rPr>
        <w:t xml:space="preserve"> </w:t>
      </w:r>
      <w:r>
        <w:rPr>
          <w:sz w:val="22"/>
        </w:rPr>
        <w:t>pairs.</w:t>
      </w:r>
    </w:p>
    <w:p>
      <w:pPr>
        <w:pStyle w:val="9"/>
        <w:numPr>
          <w:ilvl w:val="1"/>
          <w:numId w:val="16"/>
        </w:numPr>
        <w:tabs>
          <w:tab w:val="left" w:pos="1882"/>
        </w:tabs>
        <w:spacing w:before="19" w:after="0" w:line="256" w:lineRule="auto"/>
        <w:ind w:left="1148" w:right="212" w:firstLine="1"/>
        <w:jc w:val="both"/>
        <w:rPr>
          <w:rFonts w:ascii="Calibri"/>
          <w:sz w:val="24"/>
        </w:rPr>
      </w:pPr>
      <w:r>
        <w:rPr>
          <w:sz w:val="22"/>
        </w:rPr>
        <w:t>That is, for each key k, the input to the Reduce task that handles key k is a pair of the</w:t>
      </w:r>
      <w:r>
        <w:rPr>
          <w:spacing w:val="1"/>
          <w:sz w:val="22"/>
        </w:rPr>
        <w:t xml:space="preserve"> </w:t>
      </w:r>
      <w:r>
        <w:rPr>
          <w:sz w:val="22"/>
        </w:rPr>
        <w:t>form</w:t>
      </w:r>
      <w:r>
        <w:rPr>
          <w:spacing w:val="-10"/>
          <w:sz w:val="22"/>
        </w:rPr>
        <w:t xml:space="preserve"> </w:t>
      </w:r>
      <w:r>
        <w:rPr>
          <w:sz w:val="22"/>
        </w:rPr>
        <w:t>(k,</w:t>
      </w:r>
      <w:r>
        <w:rPr>
          <w:spacing w:val="-2"/>
          <w:sz w:val="22"/>
        </w:rPr>
        <w:t xml:space="preserve"> </w:t>
      </w:r>
      <w:r>
        <w:rPr>
          <w:sz w:val="22"/>
        </w:rPr>
        <w:t>[v1,</w:t>
      </w:r>
      <w:r>
        <w:rPr>
          <w:spacing w:val="-2"/>
          <w:sz w:val="22"/>
        </w:rPr>
        <w:t xml:space="preserve"> </w:t>
      </w:r>
      <w:r>
        <w:rPr>
          <w:sz w:val="22"/>
        </w:rPr>
        <w:t>v2,</w:t>
      </w:r>
      <w:r>
        <w:rPr>
          <w:spacing w:val="-4"/>
          <w:sz w:val="22"/>
        </w:rPr>
        <w:t xml:space="preserve"> </w:t>
      </w:r>
      <w:r>
        <w:rPr>
          <w:sz w:val="22"/>
        </w:rPr>
        <w:t>.</w:t>
      </w:r>
      <w:r>
        <w:rPr>
          <w:spacing w:val="-4"/>
          <w:sz w:val="22"/>
        </w:rPr>
        <w:t xml:space="preserve"> </w:t>
      </w:r>
      <w:r>
        <w:rPr>
          <w:sz w:val="22"/>
        </w:rPr>
        <w:t>.</w:t>
      </w:r>
      <w:r>
        <w:rPr>
          <w:spacing w:val="-6"/>
          <w:sz w:val="22"/>
        </w:rPr>
        <w:t xml:space="preserve"> </w:t>
      </w:r>
      <w:r>
        <w:rPr>
          <w:sz w:val="22"/>
        </w:rPr>
        <w:t>.</w:t>
      </w:r>
      <w:r>
        <w:rPr>
          <w:spacing w:val="-5"/>
          <w:sz w:val="22"/>
        </w:rPr>
        <w:t xml:space="preserve"> </w:t>
      </w:r>
      <w:r>
        <w:rPr>
          <w:sz w:val="22"/>
        </w:rPr>
        <w:t>,</w:t>
      </w:r>
      <w:r>
        <w:rPr>
          <w:spacing w:val="-4"/>
          <w:sz w:val="22"/>
        </w:rPr>
        <w:t xml:space="preserve"> </w:t>
      </w:r>
      <w:r>
        <w:rPr>
          <w:sz w:val="22"/>
        </w:rPr>
        <w:t>vn]),</w:t>
      </w:r>
      <w:r>
        <w:rPr>
          <w:spacing w:val="4"/>
          <w:sz w:val="22"/>
        </w:rPr>
        <w:t xml:space="preserve"> </w:t>
      </w:r>
      <w:r>
        <w:rPr>
          <w:sz w:val="22"/>
        </w:rPr>
        <w:t>where</w:t>
      </w:r>
      <w:r>
        <w:rPr>
          <w:spacing w:val="-7"/>
          <w:sz w:val="22"/>
        </w:rPr>
        <w:t xml:space="preserve"> </w:t>
      </w:r>
      <w:r>
        <w:rPr>
          <w:sz w:val="22"/>
        </w:rPr>
        <w:t>(k,</w:t>
      </w:r>
      <w:r>
        <w:rPr>
          <w:spacing w:val="-5"/>
          <w:sz w:val="22"/>
        </w:rPr>
        <w:t xml:space="preserve"> </w:t>
      </w:r>
      <w:r>
        <w:rPr>
          <w:sz w:val="22"/>
        </w:rPr>
        <w:t>v1),</w:t>
      </w:r>
      <w:r>
        <w:rPr>
          <w:spacing w:val="-3"/>
          <w:sz w:val="22"/>
        </w:rPr>
        <w:t xml:space="preserve"> </w:t>
      </w:r>
      <w:r>
        <w:rPr>
          <w:sz w:val="22"/>
        </w:rPr>
        <w:t>(k,</w:t>
      </w:r>
      <w:r>
        <w:rPr>
          <w:spacing w:val="3"/>
          <w:sz w:val="22"/>
        </w:rPr>
        <w:t xml:space="preserve"> </w:t>
      </w:r>
      <w:r>
        <w:rPr>
          <w:sz w:val="22"/>
        </w:rPr>
        <w:t>v2),</w:t>
      </w:r>
      <w:r>
        <w:rPr>
          <w:spacing w:val="-4"/>
          <w:sz w:val="22"/>
        </w:rPr>
        <w:t xml:space="preserve"> </w:t>
      </w:r>
      <w:r>
        <w:rPr>
          <w:sz w:val="22"/>
        </w:rPr>
        <w:t>.</w:t>
      </w:r>
      <w:r>
        <w:rPr>
          <w:spacing w:val="-5"/>
          <w:sz w:val="22"/>
        </w:rPr>
        <w:t xml:space="preserve"> </w:t>
      </w:r>
      <w:r>
        <w:rPr>
          <w:sz w:val="22"/>
        </w:rPr>
        <w:t>.</w:t>
      </w:r>
      <w:r>
        <w:rPr>
          <w:spacing w:val="-5"/>
          <w:sz w:val="22"/>
        </w:rPr>
        <w:t xml:space="preserve"> </w:t>
      </w:r>
      <w:r>
        <w:rPr>
          <w:sz w:val="22"/>
        </w:rPr>
        <w:t>.</w:t>
      </w:r>
      <w:r>
        <w:rPr>
          <w:spacing w:val="-6"/>
          <w:sz w:val="22"/>
        </w:rPr>
        <w:t xml:space="preserve"> </w:t>
      </w:r>
      <w:r>
        <w:rPr>
          <w:sz w:val="22"/>
        </w:rPr>
        <w:t>,</w:t>
      </w:r>
      <w:r>
        <w:rPr>
          <w:spacing w:val="-4"/>
          <w:sz w:val="22"/>
        </w:rPr>
        <w:t xml:space="preserve"> </w:t>
      </w:r>
      <w:r>
        <w:rPr>
          <w:sz w:val="22"/>
        </w:rPr>
        <w:t>(k,</w:t>
      </w:r>
      <w:r>
        <w:rPr>
          <w:spacing w:val="-4"/>
          <w:sz w:val="22"/>
        </w:rPr>
        <w:t xml:space="preserve"> </w:t>
      </w:r>
      <w:r>
        <w:rPr>
          <w:sz w:val="22"/>
        </w:rPr>
        <w:t>vn)</w:t>
      </w:r>
      <w:r>
        <w:rPr>
          <w:spacing w:val="-4"/>
          <w:sz w:val="22"/>
        </w:rPr>
        <w:t xml:space="preserve"> </w:t>
      </w:r>
      <w:r>
        <w:rPr>
          <w:sz w:val="22"/>
        </w:rPr>
        <w:t>are</w:t>
      </w:r>
      <w:r>
        <w:rPr>
          <w:spacing w:val="-9"/>
          <w:sz w:val="22"/>
        </w:rPr>
        <w:t xml:space="preserve"> </w:t>
      </w:r>
      <w:r>
        <w:rPr>
          <w:sz w:val="22"/>
        </w:rPr>
        <w:t>all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key-value</w:t>
      </w:r>
      <w:r>
        <w:rPr>
          <w:spacing w:val="-8"/>
          <w:sz w:val="22"/>
        </w:rPr>
        <w:t xml:space="preserve"> </w:t>
      </w:r>
      <w:r>
        <w:rPr>
          <w:sz w:val="22"/>
        </w:rPr>
        <w:t>pairs</w:t>
      </w:r>
      <w:r>
        <w:rPr>
          <w:spacing w:val="-4"/>
          <w:sz w:val="22"/>
        </w:rPr>
        <w:t xml:space="preserve"> </w:t>
      </w:r>
      <w:r>
        <w:rPr>
          <w:sz w:val="22"/>
        </w:rPr>
        <w:t>with</w:t>
      </w:r>
      <w:r>
        <w:rPr>
          <w:spacing w:val="-6"/>
          <w:sz w:val="22"/>
        </w:rPr>
        <w:t xml:space="preserve"> </w:t>
      </w:r>
      <w:r>
        <w:rPr>
          <w:sz w:val="22"/>
        </w:rPr>
        <w:t>key</w:t>
      </w:r>
      <w:r>
        <w:rPr>
          <w:spacing w:val="-53"/>
          <w:sz w:val="22"/>
        </w:rPr>
        <w:t xml:space="preserve"> </w:t>
      </w:r>
      <w:r>
        <w:rPr>
          <w:sz w:val="22"/>
        </w:rPr>
        <w:t>k</w:t>
      </w:r>
      <w:r>
        <w:rPr>
          <w:spacing w:val="-4"/>
          <w:sz w:val="22"/>
        </w:rPr>
        <w:t xml:space="preserve"> </w:t>
      </w:r>
      <w:r>
        <w:rPr>
          <w:sz w:val="22"/>
        </w:rPr>
        <w:t>coming</w:t>
      </w:r>
      <w:r>
        <w:rPr>
          <w:spacing w:val="-3"/>
          <w:sz w:val="22"/>
        </w:rPr>
        <w:t xml:space="preserve"> </w:t>
      </w:r>
      <w:r>
        <w:rPr>
          <w:sz w:val="22"/>
        </w:rPr>
        <w:t>from</w:t>
      </w:r>
      <w:r>
        <w:rPr>
          <w:spacing w:val="-8"/>
          <w:sz w:val="22"/>
        </w:rPr>
        <w:t xml:space="preserve"> </w:t>
      </w:r>
      <w:r>
        <w:rPr>
          <w:sz w:val="22"/>
        </w:rPr>
        <w:t>all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Map</w:t>
      </w:r>
      <w:r>
        <w:rPr>
          <w:spacing w:val="4"/>
          <w:sz w:val="22"/>
        </w:rPr>
        <w:t xml:space="preserve"> </w:t>
      </w:r>
      <w:r>
        <w:rPr>
          <w:sz w:val="22"/>
        </w:rPr>
        <w:t>tasks.</w:t>
      </w:r>
    </w:p>
    <w:p>
      <w:pPr>
        <w:pStyle w:val="6"/>
        <w:spacing w:before="10"/>
        <w:rPr>
          <w:sz w:val="18"/>
        </w:rPr>
      </w:pPr>
    </w:p>
    <w:p>
      <w:pPr>
        <w:pStyle w:val="3"/>
        <w:numPr>
          <w:ilvl w:val="0"/>
          <w:numId w:val="16"/>
        </w:numPr>
        <w:tabs>
          <w:tab w:val="left" w:pos="1082"/>
        </w:tabs>
        <w:spacing w:before="0" w:after="0" w:line="240" w:lineRule="auto"/>
        <w:ind w:left="1082" w:right="0" w:hanging="216"/>
        <w:jc w:val="left"/>
      </w:pPr>
      <w:bookmarkStart w:id="81" w:name="C. The Reduce Task"/>
      <w:bookmarkEnd w:id="81"/>
      <w:bookmarkStart w:id="82" w:name="C. The Reduce Task"/>
      <w:bookmarkEnd w:id="82"/>
      <w:r>
        <w:t>The</w:t>
      </w:r>
      <w:r>
        <w:rPr>
          <w:spacing w:val="-8"/>
        </w:rPr>
        <w:t xml:space="preserve"> </w:t>
      </w:r>
      <w:r>
        <w:t>Reduce</w:t>
      </w:r>
      <w:r>
        <w:rPr>
          <w:spacing w:val="-5"/>
        </w:rPr>
        <w:t xml:space="preserve"> </w:t>
      </w:r>
      <w:r>
        <w:t>Task</w:t>
      </w:r>
    </w:p>
    <w:p>
      <w:pPr>
        <w:pStyle w:val="9"/>
        <w:numPr>
          <w:ilvl w:val="1"/>
          <w:numId w:val="16"/>
        </w:numPr>
        <w:tabs>
          <w:tab w:val="left" w:pos="1160"/>
        </w:tabs>
        <w:spacing w:before="40" w:after="0" w:line="240" w:lineRule="auto"/>
        <w:ind w:left="1160" w:right="0" w:hanging="294"/>
        <w:jc w:val="left"/>
        <w:rPr>
          <w:rFonts w:ascii="Calibri" w:hAnsi="Calibri"/>
          <w:sz w:val="24"/>
        </w:rPr>
      </w:pPr>
      <w:r>
        <w:rPr>
          <w:sz w:val="22"/>
        </w:rPr>
        <w:t>The</w:t>
      </w:r>
      <w:r>
        <w:rPr>
          <w:spacing w:val="-11"/>
          <w:sz w:val="22"/>
        </w:rPr>
        <w:t xml:space="preserve"> </w:t>
      </w:r>
      <w:r>
        <w:rPr>
          <w:sz w:val="22"/>
        </w:rPr>
        <w:t>Reduce</w:t>
      </w:r>
      <w:r>
        <w:rPr>
          <w:spacing w:val="-10"/>
          <w:sz w:val="22"/>
        </w:rPr>
        <w:t xml:space="preserve"> </w:t>
      </w:r>
      <w:r>
        <w:rPr>
          <w:sz w:val="22"/>
        </w:rPr>
        <w:t>function’s</w:t>
      </w:r>
      <w:r>
        <w:rPr>
          <w:spacing w:val="-5"/>
          <w:sz w:val="22"/>
        </w:rPr>
        <w:t xml:space="preserve"> </w:t>
      </w:r>
      <w:r>
        <w:rPr>
          <w:sz w:val="22"/>
        </w:rPr>
        <w:t>argument</w:t>
      </w:r>
      <w:r>
        <w:rPr>
          <w:spacing w:val="-2"/>
          <w:sz w:val="22"/>
        </w:rPr>
        <w:t xml:space="preserve"> </w:t>
      </w:r>
      <w:r>
        <w:rPr>
          <w:sz w:val="22"/>
        </w:rPr>
        <w:t>is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-1"/>
          <w:sz w:val="22"/>
        </w:rPr>
        <w:t xml:space="preserve"> </w:t>
      </w:r>
      <w:r>
        <w:rPr>
          <w:sz w:val="22"/>
        </w:rPr>
        <w:t>pair consisting</w:t>
      </w:r>
      <w:r>
        <w:rPr>
          <w:spacing w:val="-8"/>
          <w:sz w:val="22"/>
        </w:rPr>
        <w:t xml:space="preserve"> </w:t>
      </w:r>
      <w:r>
        <w:rPr>
          <w:sz w:val="22"/>
        </w:rPr>
        <w:t>of</w:t>
      </w:r>
      <w:r>
        <w:rPr>
          <w:spacing w:val="-1"/>
          <w:sz w:val="22"/>
        </w:rPr>
        <w:t xml:space="preserve"> </w:t>
      </w:r>
      <w:r>
        <w:rPr>
          <w:sz w:val="22"/>
        </w:rPr>
        <w:t>a key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8"/>
          <w:sz w:val="22"/>
        </w:rPr>
        <w:t xml:space="preserve"> </w:t>
      </w:r>
      <w:r>
        <w:rPr>
          <w:sz w:val="22"/>
        </w:rPr>
        <w:t>its</w:t>
      </w:r>
      <w:r>
        <w:rPr>
          <w:spacing w:val="-5"/>
          <w:sz w:val="22"/>
        </w:rPr>
        <w:t xml:space="preserve"> </w:t>
      </w:r>
      <w:r>
        <w:rPr>
          <w:sz w:val="22"/>
        </w:rPr>
        <w:t>list</w:t>
      </w:r>
      <w:r>
        <w:rPr>
          <w:spacing w:val="-1"/>
          <w:sz w:val="22"/>
        </w:rPr>
        <w:t xml:space="preserve"> </w:t>
      </w:r>
      <w:r>
        <w:rPr>
          <w:sz w:val="22"/>
        </w:rPr>
        <w:t>of</w:t>
      </w:r>
      <w:r>
        <w:rPr>
          <w:spacing w:val="-6"/>
          <w:sz w:val="22"/>
        </w:rPr>
        <w:t xml:space="preserve"> </w:t>
      </w:r>
      <w:r>
        <w:rPr>
          <w:sz w:val="22"/>
        </w:rPr>
        <w:t>associated</w:t>
      </w:r>
      <w:r>
        <w:rPr>
          <w:spacing w:val="-4"/>
          <w:sz w:val="22"/>
        </w:rPr>
        <w:t xml:space="preserve"> </w:t>
      </w:r>
      <w:r>
        <w:rPr>
          <w:sz w:val="22"/>
        </w:rPr>
        <w:t>values.</w:t>
      </w:r>
    </w:p>
    <w:p>
      <w:pPr>
        <w:pStyle w:val="9"/>
        <w:numPr>
          <w:ilvl w:val="1"/>
          <w:numId w:val="16"/>
        </w:numPr>
        <w:tabs>
          <w:tab w:val="left" w:pos="1160"/>
        </w:tabs>
        <w:spacing w:before="31" w:after="0" w:line="240" w:lineRule="auto"/>
        <w:ind w:left="1160" w:right="0" w:hanging="295"/>
        <w:jc w:val="left"/>
        <w:rPr>
          <w:rFonts w:ascii="Calibri"/>
          <w:sz w:val="24"/>
        </w:rPr>
      </w:pP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output</w:t>
      </w:r>
      <w:r>
        <w:rPr>
          <w:spacing w:val="-1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10"/>
          <w:sz w:val="22"/>
        </w:rPr>
        <w:t xml:space="preserve"> </w:t>
      </w:r>
      <w:r>
        <w:rPr>
          <w:sz w:val="22"/>
        </w:rPr>
        <w:t>Reduce</w:t>
      </w:r>
      <w:r>
        <w:rPr>
          <w:spacing w:val="-8"/>
          <w:sz w:val="22"/>
        </w:rPr>
        <w:t xml:space="preserve"> </w:t>
      </w:r>
      <w:r>
        <w:rPr>
          <w:sz w:val="22"/>
        </w:rPr>
        <w:t>function</w:t>
      </w:r>
      <w:r>
        <w:rPr>
          <w:spacing w:val="-7"/>
          <w:sz w:val="22"/>
        </w:rPr>
        <w:t xml:space="preserve"> </w:t>
      </w:r>
      <w:r>
        <w:rPr>
          <w:sz w:val="22"/>
        </w:rPr>
        <w:t>is</w:t>
      </w:r>
      <w:r>
        <w:rPr>
          <w:spacing w:val="-1"/>
          <w:sz w:val="22"/>
        </w:rPr>
        <w:t xml:space="preserve"> </w:t>
      </w:r>
      <w:r>
        <w:rPr>
          <w:sz w:val="22"/>
        </w:rPr>
        <w:t>a</w:t>
      </w:r>
      <w:r>
        <w:rPr>
          <w:spacing w:val="1"/>
          <w:sz w:val="22"/>
        </w:rPr>
        <w:t xml:space="preserve"> </w:t>
      </w:r>
      <w:r>
        <w:rPr>
          <w:sz w:val="22"/>
        </w:rPr>
        <w:t>sequence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zero</w:t>
      </w:r>
      <w:r>
        <w:rPr>
          <w:spacing w:val="-2"/>
          <w:sz w:val="22"/>
        </w:rPr>
        <w:t xml:space="preserve"> </w:t>
      </w:r>
      <w:r>
        <w:rPr>
          <w:sz w:val="22"/>
        </w:rPr>
        <w:t>or</w:t>
      </w:r>
      <w:r>
        <w:rPr>
          <w:spacing w:val="1"/>
          <w:sz w:val="22"/>
        </w:rPr>
        <w:t xml:space="preserve"> </w:t>
      </w:r>
      <w:r>
        <w:rPr>
          <w:sz w:val="22"/>
        </w:rPr>
        <w:t>more</w:t>
      </w:r>
      <w:r>
        <w:rPr>
          <w:spacing w:val="-5"/>
          <w:sz w:val="22"/>
        </w:rPr>
        <w:t xml:space="preserve"> </w:t>
      </w:r>
      <w:r>
        <w:rPr>
          <w:sz w:val="22"/>
        </w:rPr>
        <w:t>key-value</w:t>
      </w:r>
      <w:r>
        <w:rPr>
          <w:spacing w:val="-9"/>
          <w:sz w:val="22"/>
        </w:rPr>
        <w:t xml:space="preserve"> </w:t>
      </w:r>
      <w:r>
        <w:rPr>
          <w:sz w:val="22"/>
        </w:rPr>
        <w:t>pairs.</w:t>
      </w:r>
    </w:p>
    <w:p>
      <w:pPr>
        <w:pStyle w:val="9"/>
        <w:numPr>
          <w:ilvl w:val="1"/>
          <w:numId w:val="16"/>
        </w:numPr>
        <w:tabs>
          <w:tab w:val="left" w:pos="1150"/>
        </w:tabs>
        <w:spacing w:before="31" w:after="0" w:line="240" w:lineRule="auto"/>
        <w:ind w:left="1149" w:right="262" w:hanging="361"/>
        <w:jc w:val="left"/>
        <w:rPr>
          <w:rFonts w:ascii="Calibri"/>
          <w:sz w:val="24"/>
        </w:rPr>
      </w:pPr>
      <w:r>
        <w:rPr>
          <w:sz w:val="22"/>
        </w:rPr>
        <w:t>These</w:t>
      </w:r>
      <w:r>
        <w:rPr>
          <w:spacing w:val="-6"/>
          <w:sz w:val="22"/>
        </w:rPr>
        <w:t xml:space="preserve"> </w:t>
      </w:r>
      <w:r>
        <w:rPr>
          <w:sz w:val="22"/>
        </w:rPr>
        <w:t>key-value</w:t>
      </w:r>
      <w:r>
        <w:rPr>
          <w:spacing w:val="-7"/>
          <w:sz w:val="22"/>
        </w:rPr>
        <w:t xml:space="preserve"> </w:t>
      </w:r>
      <w:r>
        <w:rPr>
          <w:sz w:val="22"/>
        </w:rPr>
        <w:t>pairs</w:t>
      </w:r>
      <w:r>
        <w:rPr>
          <w:spacing w:val="-2"/>
          <w:sz w:val="22"/>
        </w:rPr>
        <w:t xml:space="preserve"> </w:t>
      </w:r>
      <w:r>
        <w:rPr>
          <w:sz w:val="22"/>
        </w:rPr>
        <w:t>can</w:t>
      </w:r>
      <w:r>
        <w:rPr>
          <w:spacing w:val="-5"/>
          <w:sz w:val="22"/>
        </w:rPr>
        <w:t xml:space="preserve"> </w:t>
      </w:r>
      <w:r>
        <w:rPr>
          <w:sz w:val="22"/>
        </w:rPr>
        <w:t>be</w:t>
      </w:r>
      <w:r>
        <w:rPr>
          <w:spacing w:val="-9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-4"/>
          <w:sz w:val="22"/>
        </w:rPr>
        <w:t xml:space="preserve"> </w:t>
      </w:r>
      <w:r>
        <w:rPr>
          <w:sz w:val="22"/>
        </w:rPr>
        <w:t>type</w:t>
      </w:r>
      <w:r>
        <w:rPr>
          <w:spacing w:val="-10"/>
          <w:sz w:val="22"/>
        </w:rPr>
        <w:t xml:space="preserve"> </w:t>
      </w:r>
      <w:r>
        <w:rPr>
          <w:sz w:val="22"/>
        </w:rPr>
        <w:t>different</w:t>
      </w:r>
      <w:r>
        <w:rPr>
          <w:spacing w:val="1"/>
          <w:sz w:val="22"/>
        </w:rPr>
        <w:t xml:space="preserve"> </w:t>
      </w:r>
      <w:r>
        <w:rPr>
          <w:sz w:val="22"/>
        </w:rPr>
        <w:t>from</w:t>
      </w:r>
      <w:r>
        <w:rPr>
          <w:spacing w:val="-11"/>
          <w:sz w:val="22"/>
        </w:rPr>
        <w:t xml:space="preserve"> </w:t>
      </w:r>
      <w:r>
        <w:rPr>
          <w:sz w:val="22"/>
        </w:rPr>
        <w:t>those</w:t>
      </w:r>
      <w:r>
        <w:rPr>
          <w:spacing w:val="-9"/>
          <w:sz w:val="22"/>
        </w:rPr>
        <w:t xml:space="preserve"> </w:t>
      </w:r>
      <w:r>
        <w:rPr>
          <w:sz w:val="22"/>
        </w:rPr>
        <w:t>sent from</w:t>
      </w:r>
      <w:r>
        <w:rPr>
          <w:spacing w:val="-11"/>
          <w:sz w:val="22"/>
        </w:rPr>
        <w:t xml:space="preserve"> </w:t>
      </w:r>
      <w:r>
        <w:rPr>
          <w:sz w:val="22"/>
        </w:rPr>
        <w:t>Map</w:t>
      </w:r>
      <w:r>
        <w:rPr>
          <w:spacing w:val="-5"/>
          <w:sz w:val="22"/>
        </w:rPr>
        <w:t xml:space="preserve"> </w:t>
      </w:r>
      <w:r>
        <w:rPr>
          <w:sz w:val="22"/>
        </w:rPr>
        <w:t>tasks</w:t>
      </w:r>
      <w:r>
        <w:rPr>
          <w:spacing w:val="-6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Reduce</w:t>
      </w:r>
      <w:r>
        <w:rPr>
          <w:spacing w:val="-9"/>
          <w:sz w:val="22"/>
        </w:rPr>
        <w:t xml:space="preserve"> </w:t>
      </w:r>
      <w:r>
        <w:rPr>
          <w:sz w:val="22"/>
        </w:rPr>
        <w:t>tasks,</w:t>
      </w:r>
      <w:r>
        <w:rPr>
          <w:spacing w:val="-52"/>
          <w:sz w:val="22"/>
        </w:rPr>
        <w:t xml:space="preserve"> </w:t>
      </w:r>
      <w:r>
        <w:rPr>
          <w:sz w:val="22"/>
        </w:rPr>
        <w:t>but often</w:t>
      </w:r>
      <w:r>
        <w:rPr>
          <w:spacing w:val="-3"/>
          <w:sz w:val="22"/>
        </w:rPr>
        <w:t xml:space="preserve"> </w:t>
      </w:r>
      <w:r>
        <w:rPr>
          <w:sz w:val="22"/>
        </w:rPr>
        <w:t>they</w:t>
      </w:r>
      <w:r>
        <w:rPr>
          <w:spacing w:val="-3"/>
          <w:sz w:val="22"/>
        </w:rPr>
        <w:t xml:space="preserve"> </w:t>
      </w:r>
      <w:r>
        <w:rPr>
          <w:sz w:val="22"/>
        </w:rPr>
        <w:t>are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same</w:t>
      </w:r>
      <w:r>
        <w:rPr>
          <w:spacing w:val="-4"/>
          <w:sz w:val="22"/>
        </w:rPr>
        <w:t xml:space="preserve"> </w:t>
      </w:r>
      <w:r>
        <w:rPr>
          <w:sz w:val="22"/>
        </w:rPr>
        <w:t>type.</w:t>
      </w:r>
    </w:p>
    <w:p>
      <w:pPr>
        <w:pStyle w:val="9"/>
        <w:numPr>
          <w:ilvl w:val="1"/>
          <w:numId w:val="16"/>
        </w:numPr>
        <w:tabs>
          <w:tab w:val="left" w:pos="1150"/>
        </w:tabs>
        <w:spacing w:before="64" w:after="0" w:line="242" w:lineRule="auto"/>
        <w:ind w:left="1149" w:right="259" w:hanging="361"/>
        <w:jc w:val="left"/>
        <w:rPr>
          <w:rFonts w:ascii="Calibri"/>
          <w:sz w:val="24"/>
        </w:rPr>
      </w:pPr>
      <w:r>
        <w:rPr>
          <w:sz w:val="22"/>
        </w:rPr>
        <w:t>We</w:t>
      </w:r>
      <w:r>
        <w:rPr>
          <w:spacing w:val="-4"/>
          <w:sz w:val="22"/>
        </w:rPr>
        <w:t xml:space="preserve"> </w:t>
      </w:r>
      <w:r>
        <w:rPr>
          <w:sz w:val="22"/>
        </w:rPr>
        <w:t>shall</w:t>
      </w:r>
      <w:r>
        <w:rPr>
          <w:spacing w:val="1"/>
          <w:sz w:val="22"/>
        </w:rPr>
        <w:t xml:space="preserve"> </w:t>
      </w:r>
      <w:r>
        <w:rPr>
          <w:sz w:val="22"/>
        </w:rPr>
        <w:t>refer</w:t>
      </w:r>
      <w:r>
        <w:rPr>
          <w:spacing w:val="8"/>
          <w:sz w:val="22"/>
        </w:rPr>
        <w:t xml:space="preserve"> </w:t>
      </w:r>
      <w:r>
        <w:rPr>
          <w:sz w:val="22"/>
        </w:rPr>
        <w:t>to the</w:t>
      </w:r>
      <w:r>
        <w:rPr>
          <w:spacing w:val="2"/>
          <w:sz w:val="22"/>
        </w:rPr>
        <w:t xml:space="preserve"> </w:t>
      </w:r>
      <w:r>
        <w:rPr>
          <w:sz w:val="22"/>
        </w:rPr>
        <w:t>application</w:t>
      </w:r>
      <w:r>
        <w:rPr>
          <w:spacing w:val="8"/>
          <w:sz w:val="22"/>
        </w:rPr>
        <w:t xml:space="preserve"> </w:t>
      </w:r>
      <w:r>
        <w:rPr>
          <w:sz w:val="22"/>
        </w:rPr>
        <w:t>of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Reduce</w:t>
      </w:r>
      <w:r>
        <w:rPr>
          <w:spacing w:val="1"/>
          <w:sz w:val="22"/>
        </w:rPr>
        <w:t xml:space="preserve"> </w:t>
      </w:r>
      <w:r>
        <w:rPr>
          <w:sz w:val="22"/>
        </w:rPr>
        <w:t>function</w:t>
      </w:r>
      <w:r>
        <w:rPr>
          <w:spacing w:val="1"/>
          <w:sz w:val="22"/>
        </w:rPr>
        <w:t xml:space="preserve"> </w:t>
      </w:r>
      <w:r>
        <w:rPr>
          <w:sz w:val="22"/>
        </w:rPr>
        <w:t>to</w:t>
      </w:r>
      <w:r>
        <w:rPr>
          <w:spacing w:val="1"/>
          <w:sz w:val="22"/>
        </w:rPr>
        <w:t xml:space="preserve"> </w:t>
      </w:r>
      <w:r>
        <w:rPr>
          <w:sz w:val="22"/>
        </w:rPr>
        <w:t>a</w:t>
      </w:r>
      <w:r>
        <w:rPr>
          <w:spacing w:val="6"/>
          <w:sz w:val="22"/>
        </w:rPr>
        <w:t xml:space="preserve"> </w:t>
      </w:r>
      <w:r>
        <w:rPr>
          <w:sz w:val="22"/>
        </w:rPr>
        <w:t>single</w:t>
      </w:r>
      <w:r>
        <w:rPr>
          <w:spacing w:val="2"/>
          <w:sz w:val="22"/>
        </w:rPr>
        <w:t xml:space="preserve"> </w:t>
      </w:r>
      <w:r>
        <w:rPr>
          <w:sz w:val="22"/>
        </w:rPr>
        <w:t>key</w:t>
      </w:r>
      <w:r>
        <w:rPr>
          <w:spacing w:val="2"/>
          <w:sz w:val="22"/>
        </w:rPr>
        <w:t xml:space="preserve"> </w:t>
      </w:r>
      <w:r>
        <w:rPr>
          <w:sz w:val="22"/>
        </w:rPr>
        <w:t>and</w:t>
      </w:r>
      <w:r>
        <w:rPr>
          <w:spacing w:val="5"/>
          <w:sz w:val="22"/>
        </w:rPr>
        <w:t xml:space="preserve"> </w:t>
      </w:r>
      <w:r>
        <w:rPr>
          <w:sz w:val="22"/>
        </w:rPr>
        <w:t>its</w:t>
      </w:r>
      <w:r>
        <w:rPr>
          <w:spacing w:val="3"/>
          <w:sz w:val="22"/>
        </w:rPr>
        <w:t xml:space="preserve"> </w:t>
      </w:r>
      <w:r>
        <w:rPr>
          <w:sz w:val="22"/>
        </w:rPr>
        <w:t>associated</w:t>
      </w:r>
      <w:r>
        <w:rPr>
          <w:spacing w:val="4"/>
          <w:sz w:val="22"/>
        </w:rPr>
        <w:t xml:space="preserve"> </w:t>
      </w:r>
      <w:r>
        <w:rPr>
          <w:sz w:val="22"/>
        </w:rPr>
        <w:t>list</w:t>
      </w:r>
      <w:r>
        <w:rPr>
          <w:spacing w:val="6"/>
          <w:sz w:val="22"/>
        </w:rPr>
        <w:t xml:space="preserve"> </w:t>
      </w:r>
      <w:r>
        <w:rPr>
          <w:sz w:val="22"/>
        </w:rPr>
        <w:t>of</w:t>
      </w:r>
      <w:r>
        <w:rPr>
          <w:spacing w:val="-52"/>
          <w:sz w:val="22"/>
        </w:rPr>
        <w:t xml:space="preserve"> </w:t>
      </w:r>
      <w:r>
        <w:rPr>
          <w:sz w:val="22"/>
        </w:rPr>
        <w:t>values</w:t>
      </w:r>
      <w:r>
        <w:rPr>
          <w:spacing w:val="-3"/>
          <w:sz w:val="22"/>
        </w:rPr>
        <w:t xml:space="preserve"> </w:t>
      </w:r>
      <w:r>
        <w:rPr>
          <w:sz w:val="22"/>
        </w:rPr>
        <w:t>as</w:t>
      </w:r>
      <w:r>
        <w:rPr>
          <w:spacing w:val="-6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reducer.</w:t>
      </w:r>
      <w:r>
        <w:rPr>
          <w:spacing w:val="3"/>
          <w:sz w:val="22"/>
        </w:rPr>
        <w:t xml:space="preserve"> </w:t>
      </w:r>
      <w:r>
        <w:rPr>
          <w:sz w:val="22"/>
        </w:rPr>
        <w:t>A</w:t>
      </w:r>
      <w:r>
        <w:rPr>
          <w:spacing w:val="-6"/>
          <w:sz w:val="22"/>
        </w:rPr>
        <w:t xml:space="preserve"> </w:t>
      </w:r>
      <w:r>
        <w:rPr>
          <w:sz w:val="22"/>
        </w:rPr>
        <w:t>Reduce</w:t>
      </w:r>
      <w:r>
        <w:rPr>
          <w:spacing w:val="-10"/>
          <w:sz w:val="22"/>
        </w:rPr>
        <w:t xml:space="preserve"> </w:t>
      </w:r>
      <w:r>
        <w:rPr>
          <w:sz w:val="22"/>
        </w:rPr>
        <w:t>task</w:t>
      </w:r>
      <w:r>
        <w:rPr>
          <w:spacing w:val="-4"/>
          <w:sz w:val="22"/>
        </w:rPr>
        <w:t xml:space="preserve"> </w:t>
      </w:r>
      <w:r>
        <w:rPr>
          <w:sz w:val="22"/>
        </w:rPr>
        <w:t>receives</w:t>
      </w:r>
      <w:r>
        <w:rPr>
          <w:spacing w:val="-3"/>
          <w:sz w:val="22"/>
        </w:rPr>
        <w:t xml:space="preserve"> </w:t>
      </w:r>
      <w:r>
        <w:rPr>
          <w:sz w:val="22"/>
        </w:rPr>
        <w:t>one</w:t>
      </w:r>
      <w:r>
        <w:rPr>
          <w:spacing w:val="-5"/>
          <w:sz w:val="22"/>
        </w:rPr>
        <w:t xml:space="preserve"> </w:t>
      </w:r>
      <w:r>
        <w:rPr>
          <w:sz w:val="22"/>
        </w:rPr>
        <w:t>or</w:t>
      </w:r>
      <w:r>
        <w:rPr>
          <w:spacing w:val="1"/>
          <w:sz w:val="22"/>
        </w:rPr>
        <w:t xml:space="preserve"> </w:t>
      </w:r>
      <w:r>
        <w:rPr>
          <w:sz w:val="22"/>
        </w:rPr>
        <w:t>more</w:t>
      </w:r>
      <w:r>
        <w:rPr>
          <w:spacing w:val="-3"/>
          <w:sz w:val="22"/>
        </w:rPr>
        <w:t xml:space="preserve"> </w:t>
      </w:r>
      <w:r>
        <w:rPr>
          <w:sz w:val="22"/>
        </w:rPr>
        <w:t>keys</w:t>
      </w:r>
      <w:r>
        <w:rPr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-8"/>
          <w:sz w:val="22"/>
        </w:rPr>
        <w:t xml:space="preserve"> </w:t>
      </w:r>
      <w:r>
        <w:rPr>
          <w:sz w:val="22"/>
        </w:rPr>
        <w:t>their</w:t>
      </w:r>
      <w:r>
        <w:rPr>
          <w:spacing w:val="3"/>
          <w:sz w:val="22"/>
        </w:rPr>
        <w:t xml:space="preserve"> </w:t>
      </w:r>
      <w:r>
        <w:rPr>
          <w:sz w:val="22"/>
        </w:rPr>
        <w:t>associated</w:t>
      </w:r>
      <w:r>
        <w:rPr>
          <w:spacing w:val="-6"/>
          <w:sz w:val="22"/>
        </w:rPr>
        <w:t xml:space="preserve"> </w:t>
      </w:r>
      <w:r>
        <w:rPr>
          <w:sz w:val="22"/>
        </w:rPr>
        <w:t>value</w:t>
      </w:r>
      <w:r>
        <w:rPr>
          <w:spacing w:val="-5"/>
          <w:sz w:val="22"/>
        </w:rPr>
        <w:t xml:space="preserve"> </w:t>
      </w:r>
      <w:r>
        <w:rPr>
          <w:sz w:val="22"/>
        </w:rPr>
        <w:t>lists.</w:t>
      </w:r>
    </w:p>
    <w:p>
      <w:pPr>
        <w:pStyle w:val="9"/>
        <w:numPr>
          <w:ilvl w:val="1"/>
          <w:numId w:val="16"/>
        </w:numPr>
        <w:tabs>
          <w:tab w:val="left" w:pos="1150"/>
        </w:tabs>
        <w:spacing w:before="62" w:after="0" w:line="242" w:lineRule="auto"/>
        <w:ind w:left="1149" w:right="291" w:hanging="360"/>
        <w:jc w:val="left"/>
        <w:rPr>
          <w:rFonts w:ascii="Calibri"/>
          <w:sz w:val="24"/>
        </w:rPr>
      </w:pPr>
      <w:r>
        <w:rPr>
          <w:sz w:val="22"/>
        </w:rPr>
        <w:t>That is, a Reduce task executes one or more reducers. The outputs from all the Reduce tasks are</w:t>
      </w:r>
      <w:r>
        <w:rPr>
          <w:spacing w:val="-52"/>
          <w:sz w:val="22"/>
        </w:rPr>
        <w:t xml:space="preserve"> </w:t>
      </w:r>
      <w:r>
        <w:rPr>
          <w:sz w:val="22"/>
        </w:rPr>
        <w:t>merged into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4"/>
          <w:sz w:val="22"/>
        </w:rPr>
        <w:t xml:space="preserve"> </w:t>
      </w:r>
      <w:r>
        <w:rPr>
          <w:sz w:val="22"/>
        </w:rPr>
        <w:t>single</w:t>
      </w:r>
      <w:r>
        <w:rPr>
          <w:spacing w:val="-6"/>
          <w:sz w:val="22"/>
        </w:rPr>
        <w:t xml:space="preserve"> </w:t>
      </w:r>
      <w:r>
        <w:rPr>
          <w:sz w:val="22"/>
        </w:rPr>
        <w:t>file.</w:t>
      </w:r>
    </w:p>
    <w:p>
      <w:pPr>
        <w:pStyle w:val="9"/>
        <w:numPr>
          <w:ilvl w:val="1"/>
          <w:numId w:val="16"/>
        </w:numPr>
        <w:tabs>
          <w:tab w:val="left" w:pos="1150"/>
        </w:tabs>
        <w:spacing w:before="64" w:after="0" w:line="237" w:lineRule="auto"/>
        <w:ind w:left="1149" w:right="253" w:hanging="361"/>
        <w:jc w:val="left"/>
        <w:rPr>
          <w:rFonts w:ascii="Calibri"/>
          <w:sz w:val="24"/>
        </w:rPr>
      </w:pPr>
      <w:r>
        <w:rPr>
          <w:spacing w:val="-1"/>
          <w:sz w:val="22"/>
        </w:rPr>
        <w:t>Reducers may</w:t>
      </w:r>
      <w:r>
        <w:rPr>
          <w:spacing w:val="-8"/>
          <w:sz w:val="22"/>
        </w:rPr>
        <w:t xml:space="preserve"> </w:t>
      </w:r>
      <w:r>
        <w:rPr>
          <w:spacing w:val="-1"/>
          <w:sz w:val="22"/>
        </w:rPr>
        <w:t>be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partitioned</w:t>
      </w:r>
      <w:r>
        <w:rPr>
          <w:spacing w:val="-9"/>
          <w:sz w:val="22"/>
        </w:rPr>
        <w:t xml:space="preserve"> </w:t>
      </w:r>
      <w:r>
        <w:rPr>
          <w:spacing w:val="-1"/>
          <w:sz w:val="22"/>
        </w:rPr>
        <w:t>among</w:t>
      </w:r>
      <w:r>
        <w:rPr>
          <w:spacing w:val="-9"/>
          <w:sz w:val="22"/>
        </w:rPr>
        <w:t xml:space="preserve"> </w:t>
      </w:r>
      <w:r>
        <w:rPr>
          <w:spacing w:val="-1"/>
          <w:sz w:val="22"/>
        </w:rPr>
        <w:t>a</w:t>
      </w:r>
      <w:r>
        <w:rPr>
          <w:spacing w:val="-2"/>
          <w:sz w:val="22"/>
        </w:rPr>
        <w:t xml:space="preserve"> </w:t>
      </w:r>
      <w:r>
        <w:rPr>
          <w:spacing w:val="-1"/>
          <w:sz w:val="22"/>
        </w:rPr>
        <w:t>smaller</w:t>
      </w:r>
      <w:r>
        <w:rPr>
          <w:spacing w:val="-3"/>
          <w:sz w:val="22"/>
        </w:rPr>
        <w:t xml:space="preserve"> </w:t>
      </w:r>
      <w:r>
        <w:rPr>
          <w:spacing w:val="-1"/>
          <w:sz w:val="22"/>
        </w:rPr>
        <w:t>number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-6"/>
          <w:sz w:val="22"/>
        </w:rPr>
        <w:t xml:space="preserve"> </w:t>
      </w:r>
      <w:r>
        <w:rPr>
          <w:sz w:val="22"/>
        </w:rPr>
        <w:t>Reduce</w:t>
      </w:r>
      <w:r>
        <w:rPr>
          <w:spacing w:val="-13"/>
          <w:sz w:val="22"/>
        </w:rPr>
        <w:t xml:space="preserve"> </w:t>
      </w:r>
      <w:r>
        <w:rPr>
          <w:sz w:val="22"/>
        </w:rPr>
        <w:t>tasks</w:t>
      </w:r>
      <w:r>
        <w:rPr>
          <w:spacing w:val="-4"/>
          <w:sz w:val="22"/>
        </w:rPr>
        <w:t xml:space="preserve"> </w:t>
      </w:r>
      <w:r>
        <w:rPr>
          <w:sz w:val="22"/>
        </w:rPr>
        <w:t>is</w:t>
      </w:r>
      <w:r>
        <w:rPr>
          <w:spacing w:val="-4"/>
          <w:sz w:val="22"/>
        </w:rPr>
        <w:t xml:space="preserve"> </w:t>
      </w:r>
      <w:r>
        <w:rPr>
          <w:sz w:val="22"/>
        </w:rPr>
        <w:t>by</w:t>
      </w:r>
      <w:r>
        <w:rPr>
          <w:spacing w:val="-9"/>
          <w:sz w:val="22"/>
        </w:rPr>
        <w:t xml:space="preserve"> </w:t>
      </w:r>
      <w:r>
        <w:rPr>
          <w:sz w:val="22"/>
        </w:rPr>
        <w:t>hashing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8"/>
          <w:sz w:val="22"/>
        </w:rPr>
        <w:t xml:space="preserve"> </w:t>
      </w:r>
      <w:r>
        <w:rPr>
          <w:sz w:val="22"/>
        </w:rPr>
        <w:t>keys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52"/>
          <w:sz w:val="22"/>
        </w:rPr>
        <w:t xml:space="preserve"> </w:t>
      </w:r>
      <w:r>
        <w:rPr>
          <w:sz w:val="22"/>
        </w:rPr>
        <w:t>associating</w:t>
      </w:r>
      <w:r>
        <w:rPr>
          <w:spacing w:val="-5"/>
          <w:sz w:val="22"/>
        </w:rPr>
        <w:t xml:space="preserve"> </w:t>
      </w:r>
      <w:r>
        <w:rPr>
          <w:sz w:val="22"/>
        </w:rPr>
        <w:t>each</w:t>
      </w:r>
    </w:p>
    <w:p>
      <w:pPr>
        <w:pStyle w:val="9"/>
        <w:numPr>
          <w:ilvl w:val="1"/>
          <w:numId w:val="16"/>
        </w:numPr>
        <w:tabs>
          <w:tab w:val="left" w:pos="868"/>
        </w:tabs>
        <w:spacing w:before="66" w:after="0" w:line="240" w:lineRule="auto"/>
        <w:ind w:left="867" w:right="0" w:hanging="363"/>
        <w:jc w:val="left"/>
        <w:rPr>
          <w:rFonts w:ascii="Calibri"/>
          <w:sz w:val="24"/>
        </w:rPr>
      </w:pPr>
      <w:r>
        <w:rPr>
          <w:sz w:val="22"/>
        </w:rPr>
        <w:t>Reduce</w:t>
      </w:r>
      <w:r>
        <w:rPr>
          <w:spacing w:val="-9"/>
          <w:sz w:val="22"/>
        </w:rPr>
        <w:t xml:space="preserve"> </w:t>
      </w:r>
      <w:r>
        <w:rPr>
          <w:sz w:val="22"/>
        </w:rPr>
        <w:t>task</w:t>
      </w:r>
      <w:r>
        <w:rPr>
          <w:spacing w:val="-5"/>
          <w:sz w:val="22"/>
        </w:rPr>
        <w:t xml:space="preserve"> </w:t>
      </w:r>
      <w:r>
        <w:rPr>
          <w:sz w:val="22"/>
        </w:rPr>
        <w:t>with</w:t>
      </w:r>
      <w:r>
        <w:rPr>
          <w:spacing w:val="-6"/>
          <w:sz w:val="22"/>
        </w:rPr>
        <w:t xml:space="preserve"> </w:t>
      </w:r>
      <w:r>
        <w:rPr>
          <w:sz w:val="22"/>
        </w:rPr>
        <w:t>one</w:t>
      </w:r>
      <w:r>
        <w:rPr>
          <w:spacing w:val="-4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9"/>
          <w:sz w:val="22"/>
        </w:rPr>
        <w:t xml:space="preserve"> </w:t>
      </w:r>
      <w:r>
        <w:rPr>
          <w:sz w:val="22"/>
        </w:rPr>
        <w:t>buckets of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hash</w:t>
      </w:r>
      <w:r>
        <w:rPr>
          <w:spacing w:val="-5"/>
          <w:sz w:val="22"/>
        </w:rPr>
        <w:t xml:space="preserve"> </w:t>
      </w:r>
      <w:r>
        <w:rPr>
          <w:sz w:val="22"/>
        </w:rPr>
        <w:t>function.</w:t>
      </w:r>
    </w:p>
    <w:p>
      <w:pPr>
        <w:pStyle w:val="6"/>
        <w:spacing w:before="166" w:line="276" w:lineRule="auto"/>
        <w:ind w:left="866" w:right="219"/>
        <w:jc w:val="both"/>
      </w:pPr>
      <w:r>
        <w:t>The</w:t>
      </w:r>
      <w:r>
        <w:rPr>
          <w:spacing w:val="-6"/>
        </w:rPr>
        <w:t xml:space="preserve"> </w:t>
      </w:r>
      <w:r>
        <w:t>Reduce</w:t>
      </w:r>
      <w:r>
        <w:rPr>
          <w:spacing w:val="-6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simply</w:t>
      </w:r>
      <w:r>
        <w:rPr>
          <w:spacing w:val="-3"/>
        </w:rPr>
        <w:t xml:space="preserve"> </w:t>
      </w:r>
      <w:r>
        <w:t>adds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values.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reducer</w:t>
      </w:r>
      <w:r>
        <w:rPr>
          <w:spacing w:val="1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word</w:t>
      </w:r>
      <w:r>
        <w:rPr>
          <w:spacing w:val="-5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the sum. Thus, the output of all the Reduce tasks is a sequence of (w, m) pairs, where w is a word</w:t>
      </w:r>
      <w:r>
        <w:rPr>
          <w:spacing w:val="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appears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least</w:t>
      </w:r>
      <w:r>
        <w:rPr>
          <w:spacing w:val="-5"/>
        </w:rPr>
        <w:t xml:space="preserve"> </w:t>
      </w:r>
      <w:r>
        <w:t>once</w:t>
      </w:r>
      <w:r>
        <w:rPr>
          <w:spacing w:val="-9"/>
        </w:rPr>
        <w:t xml:space="preserve"> </w:t>
      </w:r>
      <w:r>
        <w:t>among</w:t>
      </w:r>
      <w:r>
        <w:rPr>
          <w:spacing w:val="-6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documents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</w:t>
      </w:r>
      <w:r>
        <w:rPr>
          <w:spacing w:val="-9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occurrences</w:t>
      </w:r>
      <w:r>
        <w:rPr>
          <w:spacing w:val="-3"/>
        </w:rPr>
        <w:t xml:space="preserve"> </w:t>
      </w:r>
      <w:r>
        <w:t>of</w:t>
      </w:r>
      <w:r>
        <w:rPr>
          <w:spacing w:val="-53"/>
        </w:rPr>
        <w:t xml:space="preserve"> </w:t>
      </w:r>
      <w:r>
        <w:t>w</w:t>
      </w:r>
      <w:r>
        <w:rPr>
          <w:spacing w:val="-5"/>
        </w:rPr>
        <w:t xml:space="preserve"> </w:t>
      </w:r>
      <w:r>
        <w:t>among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those</w:t>
      </w:r>
      <w:r>
        <w:rPr>
          <w:spacing w:val="-5"/>
        </w:rPr>
        <w:t xml:space="preserve"> </w:t>
      </w:r>
      <w:r>
        <w:t>documents.</w:t>
      </w:r>
    </w:p>
    <w:p>
      <w:pPr>
        <w:pStyle w:val="3"/>
        <w:numPr>
          <w:ilvl w:val="0"/>
          <w:numId w:val="16"/>
        </w:numPr>
        <w:tabs>
          <w:tab w:val="left" w:pos="1082"/>
        </w:tabs>
        <w:spacing w:before="40" w:after="0" w:line="240" w:lineRule="auto"/>
        <w:ind w:left="1082" w:right="0" w:hanging="216"/>
        <w:jc w:val="both"/>
      </w:pPr>
      <w:bookmarkStart w:id="83" w:name="D. Combiners"/>
      <w:bookmarkEnd w:id="83"/>
      <w:bookmarkStart w:id="84" w:name="D. Combiners"/>
      <w:bookmarkEnd w:id="84"/>
      <w:r>
        <w:t>Combiners</w:t>
      </w:r>
    </w:p>
    <w:p>
      <w:pPr>
        <w:pStyle w:val="9"/>
        <w:numPr>
          <w:ilvl w:val="2"/>
          <w:numId w:val="16"/>
        </w:numPr>
        <w:tabs>
          <w:tab w:val="left" w:pos="1150"/>
        </w:tabs>
        <w:spacing w:before="44" w:after="0" w:line="237" w:lineRule="auto"/>
        <w:ind w:left="1149" w:right="224" w:hanging="423"/>
        <w:jc w:val="both"/>
        <w:rPr>
          <w:sz w:val="22"/>
        </w:rPr>
      </w:pPr>
      <w:r>
        <w:rPr>
          <w:sz w:val="22"/>
        </w:rPr>
        <w:t>A Reduce function is associative and commutative. That is, the values to be combined can be</w:t>
      </w:r>
      <w:r>
        <w:rPr>
          <w:spacing w:val="1"/>
          <w:sz w:val="22"/>
        </w:rPr>
        <w:t xml:space="preserve"> </w:t>
      </w:r>
      <w:r>
        <w:rPr>
          <w:sz w:val="22"/>
        </w:rPr>
        <w:t>combined in</w:t>
      </w:r>
      <w:r>
        <w:rPr>
          <w:spacing w:val="-3"/>
          <w:sz w:val="22"/>
        </w:rPr>
        <w:t xml:space="preserve"> </w:t>
      </w:r>
      <w:r>
        <w:rPr>
          <w:sz w:val="22"/>
        </w:rPr>
        <w:t>any</w:t>
      </w:r>
      <w:r>
        <w:rPr>
          <w:spacing w:val="2"/>
          <w:sz w:val="22"/>
        </w:rPr>
        <w:t xml:space="preserve"> </w:t>
      </w:r>
      <w:r>
        <w:rPr>
          <w:sz w:val="22"/>
        </w:rPr>
        <w:t>order,</w:t>
      </w:r>
      <w:r>
        <w:rPr>
          <w:spacing w:val="4"/>
          <w:sz w:val="22"/>
        </w:rPr>
        <w:t xml:space="preserve"> </w:t>
      </w:r>
      <w:r>
        <w:rPr>
          <w:sz w:val="22"/>
        </w:rPr>
        <w:t>with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same</w:t>
      </w:r>
      <w:r>
        <w:rPr>
          <w:spacing w:val="-5"/>
          <w:sz w:val="22"/>
        </w:rPr>
        <w:t xml:space="preserve"> </w:t>
      </w:r>
      <w:r>
        <w:rPr>
          <w:sz w:val="22"/>
        </w:rPr>
        <w:t>result.</w:t>
      </w:r>
    </w:p>
    <w:p>
      <w:pPr>
        <w:pStyle w:val="9"/>
        <w:numPr>
          <w:ilvl w:val="2"/>
          <w:numId w:val="16"/>
        </w:numPr>
        <w:tabs>
          <w:tab w:val="left" w:pos="1150"/>
        </w:tabs>
        <w:spacing w:before="65" w:after="0" w:line="264" w:lineRule="auto"/>
        <w:ind w:left="1149" w:right="217" w:hanging="423"/>
        <w:jc w:val="both"/>
        <w:rPr>
          <w:sz w:val="22"/>
        </w:rPr>
      </w:pPr>
      <w:r>
        <w:rPr>
          <w:sz w:val="22"/>
        </w:rPr>
        <w:t>The</w:t>
      </w:r>
      <w:r>
        <w:rPr>
          <w:spacing w:val="-13"/>
          <w:sz w:val="22"/>
        </w:rPr>
        <w:t xml:space="preserve"> </w:t>
      </w:r>
      <w:r>
        <w:rPr>
          <w:sz w:val="22"/>
        </w:rPr>
        <w:t>addition</w:t>
      </w:r>
      <w:r>
        <w:rPr>
          <w:spacing w:val="-13"/>
          <w:sz w:val="22"/>
        </w:rPr>
        <w:t xml:space="preserve"> </w:t>
      </w:r>
      <w:r>
        <w:rPr>
          <w:sz w:val="22"/>
        </w:rPr>
        <w:t>performed</w:t>
      </w:r>
      <w:r>
        <w:rPr>
          <w:spacing w:val="-11"/>
          <w:sz w:val="22"/>
        </w:rPr>
        <w:t xml:space="preserve"> </w:t>
      </w:r>
      <w:r>
        <w:rPr>
          <w:sz w:val="22"/>
        </w:rPr>
        <w:t>in</w:t>
      </w:r>
      <w:r>
        <w:rPr>
          <w:spacing w:val="-11"/>
          <w:sz w:val="22"/>
        </w:rPr>
        <w:t xml:space="preserve"> </w:t>
      </w:r>
      <w:r>
        <w:rPr>
          <w:sz w:val="22"/>
        </w:rPr>
        <w:t>Example</w:t>
      </w:r>
      <w:r>
        <w:rPr>
          <w:spacing w:val="-10"/>
          <w:sz w:val="22"/>
        </w:rPr>
        <w:t xml:space="preserve"> </w:t>
      </w:r>
      <w:r>
        <w:rPr>
          <w:sz w:val="22"/>
        </w:rPr>
        <w:t>1</w:t>
      </w:r>
      <w:r>
        <w:rPr>
          <w:spacing w:val="-10"/>
          <w:sz w:val="22"/>
        </w:rPr>
        <w:t xml:space="preserve"> </w:t>
      </w:r>
      <w:r>
        <w:rPr>
          <w:sz w:val="22"/>
        </w:rPr>
        <w:t>is</w:t>
      </w:r>
      <w:r>
        <w:rPr>
          <w:spacing w:val="-9"/>
          <w:sz w:val="22"/>
        </w:rPr>
        <w:t xml:space="preserve"> </w:t>
      </w:r>
      <w:r>
        <w:rPr>
          <w:sz w:val="22"/>
        </w:rPr>
        <w:t>an</w:t>
      </w:r>
      <w:r>
        <w:rPr>
          <w:spacing w:val="-10"/>
          <w:sz w:val="22"/>
        </w:rPr>
        <w:t xml:space="preserve"> </w:t>
      </w:r>
      <w:r>
        <w:rPr>
          <w:sz w:val="22"/>
        </w:rPr>
        <w:t>example</w:t>
      </w:r>
      <w:r>
        <w:rPr>
          <w:spacing w:val="-10"/>
          <w:sz w:val="22"/>
        </w:rPr>
        <w:t xml:space="preserve"> </w:t>
      </w:r>
      <w:r>
        <w:rPr>
          <w:sz w:val="22"/>
        </w:rPr>
        <w:t>of</w:t>
      </w:r>
      <w:r>
        <w:rPr>
          <w:spacing w:val="-10"/>
          <w:sz w:val="22"/>
        </w:rPr>
        <w:t xml:space="preserve"> </w:t>
      </w:r>
      <w:r>
        <w:rPr>
          <w:sz w:val="22"/>
        </w:rPr>
        <w:t>an</w:t>
      </w:r>
      <w:r>
        <w:rPr>
          <w:spacing w:val="-10"/>
          <w:sz w:val="22"/>
        </w:rPr>
        <w:t xml:space="preserve"> </w:t>
      </w:r>
      <w:r>
        <w:rPr>
          <w:sz w:val="22"/>
        </w:rPr>
        <w:t>associative</w:t>
      </w:r>
      <w:r>
        <w:rPr>
          <w:spacing w:val="-13"/>
          <w:sz w:val="22"/>
        </w:rPr>
        <w:t xml:space="preserve"> </w:t>
      </w:r>
      <w:r>
        <w:rPr>
          <w:sz w:val="22"/>
        </w:rPr>
        <w:t>and</w:t>
      </w:r>
      <w:r>
        <w:rPr>
          <w:spacing w:val="-11"/>
          <w:sz w:val="22"/>
        </w:rPr>
        <w:t xml:space="preserve"> </w:t>
      </w:r>
      <w:r>
        <w:rPr>
          <w:sz w:val="22"/>
        </w:rPr>
        <w:t>commutative</w:t>
      </w:r>
      <w:r>
        <w:rPr>
          <w:spacing w:val="-10"/>
          <w:sz w:val="22"/>
        </w:rPr>
        <w:t xml:space="preserve"> </w:t>
      </w:r>
      <w:r>
        <w:rPr>
          <w:sz w:val="22"/>
        </w:rPr>
        <w:t>operation.</w:t>
      </w:r>
      <w:r>
        <w:rPr>
          <w:spacing w:val="-53"/>
          <w:sz w:val="22"/>
        </w:rPr>
        <w:t xml:space="preserve"> </w:t>
      </w:r>
      <w:r>
        <w:rPr>
          <w:spacing w:val="-2"/>
          <w:sz w:val="22"/>
        </w:rPr>
        <w:t>It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doesn’t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matter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how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we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group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a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list</w:t>
      </w:r>
      <w:r>
        <w:rPr>
          <w:spacing w:val="-6"/>
          <w:sz w:val="22"/>
        </w:rPr>
        <w:t xml:space="preserve"> </w:t>
      </w:r>
      <w:r>
        <w:rPr>
          <w:spacing w:val="-1"/>
          <w:sz w:val="22"/>
        </w:rPr>
        <w:t>of</w:t>
      </w:r>
      <w:r>
        <w:rPr>
          <w:spacing w:val="-8"/>
          <w:sz w:val="22"/>
        </w:rPr>
        <w:t xml:space="preserve"> </w:t>
      </w:r>
      <w:r>
        <w:rPr>
          <w:spacing w:val="-1"/>
          <w:sz w:val="22"/>
        </w:rPr>
        <w:t>numbers</w:t>
      </w:r>
      <w:r>
        <w:rPr>
          <w:spacing w:val="-8"/>
          <w:sz w:val="22"/>
        </w:rPr>
        <w:t xml:space="preserve"> </w:t>
      </w:r>
      <w:r>
        <w:rPr>
          <w:spacing w:val="-1"/>
          <w:sz w:val="22"/>
        </w:rPr>
        <w:t>v</w:t>
      </w:r>
      <w:r>
        <w:rPr>
          <w:spacing w:val="-1"/>
          <w:sz w:val="22"/>
          <w:vertAlign w:val="subscript"/>
        </w:rPr>
        <w:t>1</w:t>
      </w:r>
      <w:r>
        <w:rPr>
          <w:spacing w:val="-1"/>
          <w:sz w:val="22"/>
          <w:vertAlign w:val="baseline"/>
        </w:rPr>
        <w:t>,</w:t>
      </w:r>
      <w:r>
        <w:rPr>
          <w:spacing w:val="-6"/>
          <w:sz w:val="22"/>
          <w:vertAlign w:val="baseline"/>
        </w:rPr>
        <w:t xml:space="preserve"> </w:t>
      </w:r>
      <w:r>
        <w:rPr>
          <w:spacing w:val="-1"/>
          <w:sz w:val="22"/>
          <w:vertAlign w:val="baseline"/>
        </w:rPr>
        <w:t>v</w:t>
      </w:r>
      <w:r>
        <w:rPr>
          <w:spacing w:val="-1"/>
          <w:sz w:val="22"/>
          <w:vertAlign w:val="subscript"/>
        </w:rPr>
        <w:t>2</w:t>
      </w:r>
      <w:r>
        <w:rPr>
          <w:spacing w:val="-1"/>
          <w:sz w:val="22"/>
          <w:vertAlign w:val="baseline"/>
        </w:rPr>
        <w:t>,</w:t>
      </w:r>
      <w:r>
        <w:rPr>
          <w:spacing w:val="-6"/>
          <w:sz w:val="22"/>
          <w:vertAlign w:val="baseline"/>
        </w:rPr>
        <w:t xml:space="preserve"> </w:t>
      </w:r>
      <w:r>
        <w:rPr>
          <w:spacing w:val="-1"/>
          <w:sz w:val="22"/>
          <w:vertAlign w:val="baseline"/>
        </w:rPr>
        <w:t>.</w:t>
      </w:r>
      <w:r>
        <w:rPr>
          <w:spacing w:val="-11"/>
          <w:sz w:val="22"/>
          <w:vertAlign w:val="baseline"/>
        </w:rPr>
        <w:t xml:space="preserve"> </w:t>
      </w:r>
      <w:r>
        <w:rPr>
          <w:spacing w:val="-1"/>
          <w:sz w:val="22"/>
          <w:vertAlign w:val="baseline"/>
        </w:rPr>
        <w:t>.</w:t>
      </w:r>
      <w:r>
        <w:rPr>
          <w:spacing w:val="-7"/>
          <w:sz w:val="22"/>
          <w:vertAlign w:val="baseline"/>
        </w:rPr>
        <w:t xml:space="preserve"> </w:t>
      </w:r>
      <w:r>
        <w:rPr>
          <w:spacing w:val="-1"/>
          <w:sz w:val="22"/>
          <w:vertAlign w:val="baseline"/>
        </w:rPr>
        <w:t>.</w:t>
      </w:r>
      <w:r>
        <w:rPr>
          <w:spacing w:val="-8"/>
          <w:sz w:val="22"/>
          <w:vertAlign w:val="baseline"/>
        </w:rPr>
        <w:t xml:space="preserve"> </w:t>
      </w:r>
      <w:r>
        <w:rPr>
          <w:spacing w:val="-1"/>
          <w:sz w:val="22"/>
          <w:vertAlign w:val="baseline"/>
        </w:rPr>
        <w:t>,</w:t>
      </w:r>
      <w:r>
        <w:rPr>
          <w:spacing w:val="-8"/>
          <w:sz w:val="22"/>
          <w:vertAlign w:val="baseline"/>
        </w:rPr>
        <w:t xml:space="preserve"> </w:t>
      </w:r>
      <w:r>
        <w:rPr>
          <w:spacing w:val="-1"/>
          <w:sz w:val="22"/>
          <w:vertAlign w:val="baseline"/>
        </w:rPr>
        <w:t>v</w:t>
      </w:r>
      <w:r>
        <w:rPr>
          <w:spacing w:val="-1"/>
          <w:sz w:val="22"/>
          <w:vertAlign w:val="subscript"/>
        </w:rPr>
        <w:t>n</w:t>
      </w:r>
      <w:r>
        <w:rPr>
          <w:spacing w:val="-1"/>
          <w:sz w:val="22"/>
          <w:vertAlign w:val="baseline"/>
        </w:rPr>
        <w:t>;</w:t>
      </w:r>
      <w:r>
        <w:rPr>
          <w:spacing w:val="-7"/>
          <w:sz w:val="22"/>
          <w:vertAlign w:val="baseline"/>
        </w:rPr>
        <w:t xml:space="preserve"> </w:t>
      </w:r>
      <w:r>
        <w:rPr>
          <w:spacing w:val="-1"/>
          <w:sz w:val="22"/>
          <w:vertAlign w:val="baseline"/>
        </w:rPr>
        <w:t>the</w:t>
      </w:r>
      <w:r>
        <w:rPr>
          <w:spacing w:val="-11"/>
          <w:sz w:val="22"/>
          <w:vertAlign w:val="baseline"/>
        </w:rPr>
        <w:t xml:space="preserve"> </w:t>
      </w:r>
      <w:r>
        <w:rPr>
          <w:spacing w:val="-1"/>
          <w:sz w:val="22"/>
          <w:vertAlign w:val="baseline"/>
        </w:rPr>
        <w:t>sum</w:t>
      </w:r>
      <w:r>
        <w:rPr>
          <w:spacing w:val="-10"/>
          <w:sz w:val="22"/>
          <w:vertAlign w:val="baseline"/>
        </w:rPr>
        <w:t xml:space="preserve"> </w:t>
      </w:r>
      <w:r>
        <w:rPr>
          <w:spacing w:val="-1"/>
          <w:sz w:val="22"/>
          <w:vertAlign w:val="baseline"/>
        </w:rPr>
        <w:t>will</w:t>
      </w:r>
      <w:r>
        <w:rPr>
          <w:spacing w:val="-8"/>
          <w:sz w:val="22"/>
          <w:vertAlign w:val="baseline"/>
        </w:rPr>
        <w:t xml:space="preserve"> </w:t>
      </w:r>
      <w:r>
        <w:rPr>
          <w:spacing w:val="-1"/>
          <w:sz w:val="22"/>
          <w:vertAlign w:val="baseline"/>
        </w:rPr>
        <w:t>be</w:t>
      </w:r>
      <w:r>
        <w:rPr>
          <w:spacing w:val="-11"/>
          <w:sz w:val="22"/>
          <w:vertAlign w:val="baseline"/>
        </w:rPr>
        <w:t xml:space="preserve"> </w:t>
      </w:r>
      <w:r>
        <w:rPr>
          <w:spacing w:val="-1"/>
          <w:sz w:val="22"/>
          <w:vertAlign w:val="baseline"/>
        </w:rPr>
        <w:t>the</w:t>
      </w:r>
      <w:r>
        <w:rPr>
          <w:spacing w:val="-14"/>
          <w:sz w:val="22"/>
          <w:vertAlign w:val="baseline"/>
        </w:rPr>
        <w:t xml:space="preserve"> </w:t>
      </w:r>
      <w:r>
        <w:rPr>
          <w:spacing w:val="-1"/>
          <w:sz w:val="22"/>
          <w:vertAlign w:val="baseline"/>
        </w:rPr>
        <w:t>same.</w:t>
      </w:r>
      <w:r>
        <w:rPr>
          <w:spacing w:val="40"/>
          <w:sz w:val="22"/>
          <w:vertAlign w:val="baseline"/>
        </w:rPr>
        <w:t xml:space="preserve"> </w:t>
      </w:r>
      <w:r>
        <w:rPr>
          <w:spacing w:val="-1"/>
          <w:sz w:val="22"/>
          <w:vertAlign w:val="baseline"/>
        </w:rPr>
        <w:t>iii.When</w:t>
      </w:r>
      <w:r>
        <w:rPr>
          <w:spacing w:val="-52"/>
          <w:sz w:val="22"/>
          <w:vertAlign w:val="baseline"/>
        </w:rPr>
        <w:t xml:space="preserve"> </w:t>
      </w:r>
      <w:r>
        <w:rPr>
          <w:sz w:val="22"/>
          <w:vertAlign w:val="baseline"/>
        </w:rPr>
        <w:t>the Reduce function is associative and commutative, we can push some of what the reducers do</w:t>
      </w:r>
      <w:r>
        <w:rPr>
          <w:spacing w:val="1"/>
          <w:sz w:val="22"/>
          <w:vertAlign w:val="baseline"/>
        </w:rPr>
        <w:t xml:space="preserve"> </w:t>
      </w:r>
      <w:r>
        <w:rPr>
          <w:sz w:val="22"/>
          <w:vertAlign w:val="baseline"/>
        </w:rPr>
        <w:t>to</w:t>
      </w:r>
      <w:r>
        <w:rPr>
          <w:spacing w:val="-4"/>
          <w:sz w:val="22"/>
          <w:vertAlign w:val="baseline"/>
        </w:rPr>
        <w:t xml:space="preserve"> </w:t>
      </w:r>
      <w:r>
        <w:rPr>
          <w:sz w:val="22"/>
          <w:vertAlign w:val="baseline"/>
        </w:rPr>
        <w:t>the</w:t>
      </w:r>
      <w:r>
        <w:rPr>
          <w:spacing w:val="-5"/>
          <w:sz w:val="22"/>
          <w:vertAlign w:val="baseline"/>
        </w:rPr>
        <w:t xml:space="preserve"> </w:t>
      </w:r>
      <w:r>
        <w:rPr>
          <w:sz w:val="22"/>
          <w:vertAlign w:val="baseline"/>
        </w:rPr>
        <w:t>Map</w:t>
      </w:r>
      <w:r>
        <w:rPr>
          <w:spacing w:val="3"/>
          <w:sz w:val="22"/>
          <w:vertAlign w:val="baseline"/>
        </w:rPr>
        <w:t xml:space="preserve"> </w:t>
      </w:r>
      <w:r>
        <w:rPr>
          <w:sz w:val="22"/>
          <w:vertAlign w:val="baseline"/>
        </w:rPr>
        <w:t>tasks</w:t>
      </w:r>
    </w:p>
    <w:p>
      <w:pPr>
        <w:spacing w:after="0" w:line="264" w:lineRule="auto"/>
        <w:jc w:val="both"/>
        <w:rPr>
          <w:sz w:val="22"/>
        </w:rPr>
        <w:sectPr>
          <w:pgSz w:w="12240" w:h="15840"/>
          <w:pgMar w:top="132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numPr>
          <w:ilvl w:val="0"/>
          <w:numId w:val="17"/>
        </w:numPr>
        <w:tabs>
          <w:tab w:val="left" w:pos="1150"/>
        </w:tabs>
        <w:spacing w:before="46" w:after="0" w:line="237" w:lineRule="auto"/>
        <w:ind w:left="1149" w:right="224" w:hanging="360"/>
        <w:jc w:val="left"/>
        <w:rPr>
          <w:sz w:val="22"/>
        </w:rPr>
      </w:pPr>
      <w:r>
        <w:rPr>
          <w:sz w:val="22"/>
        </w:rPr>
        <w:t>These key-value pairs would thus be replaced by one pair with key w and value equal to the sum</w:t>
      </w:r>
      <w:r>
        <w:rPr>
          <w:spacing w:val="-53"/>
          <w:sz w:val="22"/>
        </w:rPr>
        <w:t xml:space="preserve"> </w:t>
      </w:r>
      <w:r>
        <w:rPr>
          <w:sz w:val="22"/>
        </w:rPr>
        <w:t>of</w:t>
      </w:r>
      <w:r>
        <w:rPr>
          <w:spacing w:val="-1"/>
          <w:sz w:val="22"/>
        </w:rPr>
        <w:t xml:space="preserve"> </w:t>
      </w:r>
      <w:r>
        <w:rPr>
          <w:sz w:val="22"/>
        </w:rPr>
        <w:t>all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1’s</w:t>
      </w:r>
      <w:r>
        <w:rPr>
          <w:spacing w:val="2"/>
          <w:sz w:val="22"/>
        </w:rPr>
        <w:t xml:space="preserve"> </w:t>
      </w:r>
      <w:r>
        <w:rPr>
          <w:sz w:val="22"/>
        </w:rPr>
        <w:t>in</w:t>
      </w:r>
      <w:r>
        <w:rPr>
          <w:spacing w:val="-3"/>
          <w:sz w:val="22"/>
        </w:rPr>
        <w:t xml:space="preserve"> </w:t>
      </w:r>
      <w:r>
        <w:rPr>
          <w:sz w:val="22"/>
        </w:rPr>
        <w:t>all</w:t>
      </w:r>
      <w:r>
        <w:rPr>
          <w:spacing w:val="-3"/>
          <w:sz w:val="22"/>
        </w:rPr>
        <w:t xml:space="preserve"> </w:t>
      </w:r>
      <w:r>
        <w:rPr>
          <w:sz w:val="22"/>
        </w:rPr>
        <w:t>those</w:t>
      </w:r>
      <w:r>
        <w:rPr>
          <w:spacing w:val="-5"/>
          <w:sz w:val="22"/>
        </w:rPr>
        <w:t xml:space="preserve"> </w:t>
      </w:r>
      <w:r>
        <w:rPr>
          <w:sz w:val="22"/>
        </w:rPr>
        <w:t>pairs.</w:t>
      </w:r>
    </w:p>
    <w:p>
      <w:pPr>
        <w:pStyle w:val="9"/>
        <w:numPr>
          <w:ilvl w:val="0"/>
          <w:numId w:val="17"/>
        </w:numPr>
        <w:tabs>
          <w:tab w:val="left" w:pos="1150"/>
        </w:tabs>
        <w:spacing w:before="66" w:after="0" w:line="242" w:lineRule="auto"/>
        <w:ind w:left="1149" w:right="255" w:hanging="360"/>
        <w:jc w:val="left"/>
        <w:rPr>
          <w:sz w:val="22"/>
        </w:rPr>
      </w:pPr>
      <w:r>
        <w:rPr>
          <w:sz w:val="22"/>
        </w:rPr>
        <w:t>That is, the pairs with key w generated by a single Map task would be replaced by a pair (w, m),</w:t>
      </w:r>
      <w:r>
        <w:rPr>
          <w:spacing w:val="-53"/>
          <w:sz w:val="22"/>
        </w:rPr>
        <w:t xml:space="preserve"> </w:t>
      </w:r>
      <w:r>
        <w:rPr>
          <w:sz w:val="22"/>
        </w:rPr>
        <w:t>where</w:t>
      </w:r>
      <w:r>
        <w:rPr>
          <w:spacing w:val="-4"/>
          <w:sz w:val="22"/>
        </w:rPr>
        <w:t xml:space="preserve"> </w:t>
      </w:r>
      <w:r>
        <w:rPr>
          <w:sz w:val="22"/>
        </w:rPr>
        <w:t>m</w:t>
      </w:r>
      <w:r>
        <w:rPr>
          <w:spacing w:val="-11"/>
          <w:sz w:val="22"/>
        </w:rPr>
        <w:t xml:space="preserve"> </w:t>
      </w:r>
      <w:r>
        <w:rPr>
          <w:sz w:val="22"/>
        </w:rPr>
        <w:t>is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number</w:t>
      </w:r>
      <w:r>
        <w:rPr>
          <w:spacing w:val="1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times</w:t>
      </w:r>
      <w:r>
        <w:rPr>
          <w:spacing w:val="-3"/>
          <w:sz w:val="22"/>
        </w:rPr>
        <w:t xml:space="preserve"> </w:t>
      </w:r>
      <w:r>
        <w:rPr>
          <w:sz w:val="22"/>
        </w:rPr>
        <w:t>that w</w:t>
      </w:r>
      <w:r>
        <w:rPr>
          <w:spacing w:val="-7"/>
          <w:sz w:val="22"/>
        </w:rPr>
        <w:t xml:space="preserve"> </w:t>
      </w:r>
      <w:r>
        <w:rPr>
          <w:sz w:val="22"/>
        </w:rPr>
        <w:t>appears</w:t>
      </w:r>
      <w:r>
        <w:rPr>
          <w:spacing w:val="-5"/>
          <w:sz w:val="22"/>
        </w:rPr>
        <w:t xml:space="preserve"> </w:t>
      </w:r>
      <w:r>
        <w:rPr>
          <w:sz w:val="22"/>
        </w:rPr>
        <w:t>among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documents</w:t>
      </w:r>
      <w:r>
        <w:rPr>
          <w:spacing w:val="3"/>
          <w:sz w:val="22"/>
        </w:rPr>
        <w:t xml:space="preserve"> </w:t>
      </w:r>
      <w:r>
        <w:rPr>
          <w:sz w:val="22"/>
        </w:rPr>
        <w:t>handled</w:t>
      </w:r>
      <w:r>
        <w:rPr>
          <w:spacing w:val="-5"/>
          <w:sz w:val="22"/>
        </w:rPr>
        <w:t xml:space="preserve"> </w:t>
      </w:r>
      <w:r>
        <w:rPr>
          <w:sz w:val="22"/>
        </w:rPr>
        <w:t>by</w:t>
      </w:r>
      <w:r>
        <w:rPr>
          <w:spacing w:val="-7"/>
          <w:sz w:val="22"/>
        </w:rPr>
        <w:t xml:space="preserve"> </w:t>
      </w:r>
      <w:r>
        <w:rPr>
          <w:sz w:val="22"/>
        </w:rPr>
        <w:t>this</w:t>
      </w:r>
      <w:r>
        <w:rPr>
          <w:spacing w:val="-1"/>
          <w:sz w:val="22"/>
        </w:rPr>
        <w:t xml:space="preserve"> </w:t>
      </w:r>
      <w:r>
        <w:rPr>
          <w:sz w:val="22"/>
        </w:rPr>
        <w:t>Map</w:t>
      </w:r>
      <w:r>
        <w:rPr>
          <w:spacing w:val="-5"/>
          <w:sz w:val="22"/>
        </w:rPr>
        <w:t xml:space="preserve"> </w:t>
      </w:r>
      <w:r>
        <w:rPr>
          <w:sz w:val="22"/>
        </w:rPr>
        <w:t>task.</w:t>
      </w:r>
    </w:p>
    <w:p>
      <w:pPr>
        <w:pStyle w:val="6"/>
        <w:spacing w:before="3"/>
        <w:rPr>
          <w:sz w:val="20"/>
        </w:rPr>
      </w:pPr>
    </w:p>
    <w:p>
      <w:pPr>
        <w:pStyle w:val="3"/>
        <w:numPr>
          <w:ilvl w:val="0"/>
          <w:numId w:val="16"/>
        </w:numPr>
        <w:tabs>
          <w:tab w:val="left" w:pos="1073"/>
        </w:tabs>
        <w:spacing w:before="1" w:after="0" w:line="240" w:lineRule="auto"/>
        <w:ind w:left="1072" w:right="0" w:hanging="207"/>
        <w:jc w:val="left"/>
      </w:pPr>
      <w:bookmarkStart w:id="85" w:name="E. Details of MapReduce task"/>
      <w:bookmarkEnd w:id="85"/>
      <w:bookmarkStart w:id="86" w:name="E. Details of MapReduce task"/>
      <w:bookmarkEnd w:id="86"/>
      <w:r>
        <w:t>Details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MapReduce</w:t>
      </w:r>
      <w:r>
        <w:rPr>
          <w:spacing w:val="-8"/>
        </w:rPr>
        <w:t xml:space="preserve"> </w:t>
      </w:r>
      <w:r>
        <w:t>task</w:t>
      </w:r>
    </w:p>
    <w:p>
      <w:pPr>
        <w:pStyle w:val="6"/>
        <w:spacing w:before="160"/>
        <w:ind w:left="867"/>
      </w:pPr>
      <w:r>
        <w:t>The</w:t>
      </w:r>
      <w:r>
        <w:rPr>
          <w:spacing w:val="-12"/>
        </w:rPr>
        <w:t xml:space="preserve"> </w:t>
      </w:r>
      <w:r>
        <w:t>MapReduce</w:t>
      </w:r>
      <w:r>
        <w:rPr>
          <w:spacing w:val="-11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tasks,</w:t>
      </w:r>
      <w:r>
        <w:rPr>
          <w:spacing w:val="-2"/>
        </w:rPr>
        <w:t xml:space="preserve"> </w:t>
      </w:r>
      <w:r>
        <w:t>namely</w:t>
      </w:r>
      <w:r>
        <w:rPr>
          <w:spacing w:val="-6"/>
        </w:rPr>
        <w:t xml:space="preserve"> </w:t>
      </w:r>
      <w:r>
        <w:t>Map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Reduce.</w:t>
      </w:r>
    </w:p>
    <w:p>
      <w:pPr>
        <w:pStyle w:val="6"/>
        <w:spacing w:before="7"/>
        <w:rPr>
          <w:sz w:val="20"/>
        </w:rPr>
      </w:pPr>
    </w:p>
    <w:p>
      <w:pPr>
        <w:pStyle w:val="9"/>
        <w:numPr>
          <w:ilvl w:val="1"/>
          <w:numId w:val="16"/>
        </w:numPr>
        <w:tabs>
          <w:tab w:val="left" w:pos="1150"/>
        </w:tabs>
        <w:spacing w:before="0" w:after="0" w:line="242" w:lineRule="auto"/>
        <w:ind w:left="1149" w:right="263" w:hanging="284"/>
        <w:jc w:val="left"/>
        <w:rPr>
          <w:rFonts w:ascii="Calibri"/>
          <w:sz w:val="24"/>
        </w:rPr>
      </w:pPr>
      <w:r>
        <w:pict>
          <v:group id="docshapegroup72" o:spid="_x0000_s1097" o:spt="203" style="position:absolute;left:0pt;margin-left:74.65pt;margin-top:28.6pt;height:171.9pt;width:319.1pt;mso-position-horizontal-relative:page;mso-wrap-distance-bottom:0pt;mso-wrap-distance-top:0pt;z-index:-251640832;mso-width-relative:page;mso-height-relative:page;" coordorigin="1494,573" coordsize="6382,3438">
            <o:lock v:ext="edit"/>
            <v:shape id="docshape73" o:spid="_x0000_s1098" o:spt="75" type="#_x0000_t75" style="position:absolute;left:2019;top:678;height:3299;width:5318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rect id="docshape74" o:spid="_x0000_s1099" o:spt="1" style="position:absolute;left:1506;top:584;height:3414;width:6358;" filled="f" stroked="t" coordsize="21600,21600">
              <v:path/>
              <v:fill on="f" focussize="0,0"/>
              <v:stroke weight="1.2pt" color="#000000"/>
              <v:imagedata o:title=""/>
              <o:lock v:ext="edit"/>
            </v:rect>
            <w10:wrap type="topAndBottom"/>
          </v:group>
        </w:pict>
      </w:r>
      <w:r>
        <w:rPr>
          <w:spacing w:val="-1"/>
          <w:sz w:val="22"/>
        </w:rPr>
        <w:t>The</w:t>
      </w:r>
      <w:r>
        <w:rPr>
          <w:spacing w:val="-16"/>
          <w:sz w:val="22"/>
        </w:rPr>
        <w:t xml:space="preserve"> </w:t>
      </w:r>
      <w:r>
        <w:rPr>
          <w:spacing w:val="-1"/>
          <w:sz w:val="22"/>
        </w:rPr>
        <w:t>Map</w:t>
      </w:r>
      <w:r>
        <w:rPr>
          <w:spacing w:val="-9"/>
          <w:sz w:val="22"/>
        </w:rPr>
        <w:t xml:space="preserve"> </w:t>
      </w:r>
      <w:r>
        <w:rPr>
          <w:spacing w:val="-1"/>
          <w:sz w:val="22"/>
        </w:rPr>
        <w:t>task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takes</w:t>
      </w:r>
      <w:r>
        <w:rPr>
          <w:spacing w:val="-9"/>
          <w:sz w:val="22"/>
        </w:rPr>
        <w:t xml:space="preserve"> </w:t>
      </w:r>
      <w:r>
        <w:rPr>
          <w:spacing w:val="-1"/>
          <w:sz w:val="22"/>
        </w:rPr>
        <w:t>a</w:t>
      </w:r>
      <w:r>
        <w:rPr>
          <w:spacing w:val="-11"/>
          <w:sz w:val="22"/>
        </w:rPr>
        <w:t xml:space="preserve"> </w:t>
      </w:r>
      <w:r>
        <w:rPr>
          <w:spacing w:val="-1"/>
          <w:sz w:val="22"/>
        </w:rPr>
        <w:t>set</w:t>
      </w:r>
      <w:r>
        <w:rPr>
          <w:spacing w:val="-7"/>
          <w:sz w:val="22"/>
        </w:rPr>
        <w:t xml:space="preserve"> </w:t>
      </w:r>
      <w:r>
        <w:rPr>
          <w:spacing w:val="-1"/>
          <w:sz w:val="22"/>
        </w:rPr>
        <w:t>of</w:t>
      </w:r>
      <w:r>
        <w:rPr>
          <w:spacing w:val="-10"/>
          <w:sz w:val="22"/>
        </w:rPr>
        <w:t xml:space="preserve"> </w:t>
      </w:r>
      <w:r>
        <w:rPr>
          <w:spacing w:val="-1"/>
          <w:sz w:val="22"/>
        </w:rPr>
        <w:t>data</w:t>
      </w:r>
      <w:r>
        <w:rPr>
          <w:spacing w:val="-7"/>
          <w:sz w:val="22"/>
        </w:rPr>
        <w:t xml:space="preserve"> </w:t>
      </w:r>
      <w:r>
        <w:rPr>
          <w:spacing w:val="-1"/>
          <w:sz w:val="22"/>
        </w:rPr>
        <w:t>and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converts</w:t>
      </w:r>
      <w:r>
        <w:rPr>
          <w:spacing w:val="-9"/>
          <w:sz w:val="22"/>
        </w:rPr>
        <w:t xml:space="preserve"> </w:t>
      </w:r>
      <w:r>
        <w:rPr>
          <w:spacing w:val="-1"/>
          <w:sz w:val="22"/>
        </w:rPr>
        <w:t>it</w:t>
      </w:r>
      <w:r>
        <w:rPr>
          <w:spacing w:val="-7"/>
          <w:sz w:val="22"/>
        </w:rPr>
        <w:t xml:space="preserve"> </w:t>
      </w:r>
      <w:r>
        <w:rPr>
          <w:spacing w:val="-1"/>
          <w:sz w:val="22"/>
        </w:rPr>
        <w:t>into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another</w:t>
      </w:r>
      <w:r>
        <w:rPr>
          <w:spacing w:val="-5"/>
          <w:sz w:val="22"/>
        </w:rPr>
        <w:t xml:space="preserve"> </w:t>
      </w:r>
      <w:r>
        <w:rPr>
          <w:spacing w:val="-1"/>
          <w:sz w:val="22"/>
        </w:rPr>
        <w:t>set</w:t>
      </w:r>
      <w:r>
        <w:rPr>
          <w:spacing w:val="-8"/>
          <w:sz w:val="22"/>
        </w:rPr>
        <w:t xml:space="preserve"> </w:t>
      </w:r>
      <w:r>
        <w:rPr>
          <w:spacing w:val="-1"/>
          <w:sz w:val="22"/>
        </w:rPr>
        <w:t>of</w:t>
      </w:r>
      <w:r>
        <w:rPr>
          <w:spacing w:val="-4"/>
          <w:sz w:val="22"/>
        </w:rPr>
        <w:t xml:space="preserve"> </w:t>
      </w:r>
      <w:r>
        <w:rPr>
          <w:spacing w:val="-1"/>
          <w:sz w:val="22"/>
        </w:rPr>
        <w:t>data,</w:t>
      </w:r>
      <w:r>
        <w:rPr>
          <w:spacing w:val="-11"/>
          <w:sz w:val="22"/>
        </w:rPr>
        <w:t xml:space="preserve"> </w:t>
      </w:r>
      <w:r>
        <w:rPr>
          <w:spacing w:val="-1"/>
          <w:sz w:val="22"/>
        </w:rPr>
        <w:t>where</w:t>
      </w:r>
      <w:r>
        <w:rPr>
          <w:spacing w:val="-16"/>
          <w:sz w:val="22"/>
        </w:rPr>
        <w:t xml:space="preserve"> </w:t>
      </w:r>
      <w:r>
        <w:rPr>
          <w:spacing w:val="-1"/>
          <w:sz w:val="22"/>
        </w:rPr>
        <w:t>individual</w:t>
      </w:r>
      <w:r>
        <w:rPr>
          <w:spacing w:val="-6"/>
          <w:sz w:val="22"/>
        </w:rPr>
        <w:t xml:space="preserve"> </w:t>
      </w:r>
      <w:r>
        <w:rPr>
          <w:spacing w:val="-1"/>
          <w:sz w:val="22"/>
        </w:rPr>
        <w:t>elements</w:t>
      </w:r>
      <w:r>
        <w:rPr>
          <w:spacing w:val="-52"/>
          <w:sz w:val="22"/>
        </w:rPr>
        <w:t xml:space="preserve"> </w:t>
      </w:r>
      <w:r>
        <w:rPr>
          <w:sz w:val="22"/>
        </w:rPr>
        <w:t>are</w:t>
      </w:r>
      <w:r>
        <w:rPr>
          <w:spacing w:val="-7"/>
          <w:sz w:val="22"/>
        </w:rPr>
        <w:t xml:space="preserve"> </w:t>
      </w:r>
      <w:r>
        <w:rPr>
          <w:sz w:val="22"/>
        </w:rPr>
        <w:t>broken</w:t>
      </w:r>
      <w:r>
        <w:rPr>
          <w:spacing w:val="-3"/>
          <w:sz w:val="22"/>
        </w:rPr>
        <w:t xml:space="preserve"> </w:t>
      </w:r>
      <w:r>
        <w:rPr>
          <w:sz w:val="22"/>
        </w:rPr>
        <w:t>down</w:t>
      </w:r>
      <w:r>
        <w:rPr>
          <w:spacing w:val="-3"/>
          <w:sz w:val="22"/>
        </w:rPr>
        <w:t xml:space="preserve"> </w:t>
      </w:r>
      <w:r>
        <w:rPr>
          <w:sz w:val="22"/>
        </w:rPr>
        <w:t>into</w:t>
      </w:r>
      <w:r>
        <w:rPr>
          <w:spacing w:val="-3"/>
          <w:sz w:val="22"/>
        </w:rPr>
        <w:t xml:space="preserve"> </w:t>
      </w:r>
      <w:r>
        <w:rPr>
          <w:sz w:val="22"/>
        </w:rPr>
        <w:t>tuples</w:t>
      </w:r>
      <w:r>
        <w:rPr>
          <w:spacing w:val="2"/>
          <w:sz w:val="22"/>
        </w:rPr>
        <w:t xml:space="preserve"> </w:t>
      </w:r>
      <w:r>
        <w:rPr>
          <w:sz w:val="22"/>
        </w:rPr>
        <w:t>(key-value</w:t>
      </w:r>
      <w:r>
        <w:rPr>
          <w:spacing w:val="-8"/>
          <w:sz w:val="22"/>
        </w:rPr>
        <w:t xml:space="preserve"> </w:t>
      </w:r>
      <w:r>
        <w:rPr>
          <w:sz w:val="22"/>
        </w:rPr>
        <w:t>pairs).</w:t>
      </w:r>
    </w:p>
    <w:p>
      <w:pPr>
        <w:pStyle w:val="6"/>
        <w:spacing w:before="1"/>
        <w:rPr>
          <w:sz w:val="25"/>
        </w:rPr>
      </w:pPr>
    </w:p>
    <w:p>
      <w:pPr>
        <w:pStyle w:val="6"/>
        <w:ind w:left="867"/>
      </w:pPr>
      <w:r>
        <w:t>Figure</w:t>
      </w:r>
      <w:r>
        <w:rPr>
          <w:spacing w:val="-10"/>
        </w:rPr>
        <w:t xml:space="preserve"> </w:t>
      </w:r>
      <w:r>
        <w:t>4.4:</w:t>
      </w:r>
      <w:r>
        <w:rPr>
          <w:spacing w:val="-6"/>
        </w:rPr>
        <w:t xml:space="preserve"> </w:t>
      </w:r>
      <w:r>
        <w:t>Overview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execution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MapReduce</w:t>
      </w:r>
      <w:r>
        <w:rPr>
          <w:spacing w:val="-4"/>
        </w:rPr>
        <w:t xml:space="preserve"> </w:t>
      </w:r>
      <w:r>
        <w:t>program</w:t>
      </w:r>
    </w:p>
    <w:p>
      <w:pPr>
        <w:pStyle w:val="6"/>
        <w:spacing w:before="8"/>
        <w:rPr>
          <w:sz w:val="20"/>
        </w:rPr>
      </w:pPr>
    </w:p>
    <w:p>
      <w:pPr>
        <w:pStyle w:val="9"/>
        <w:numPr>
          <w:ilvl w:val="1"/>
          <w:numId w:val="16"/>
        </w:numPr>
        <w:tabs>
          <w:tab w:val="left" w:pos="1150"/>
        </w:tabs>
        <w:spacing w:before="0" w:after="0" w:line="242" w:lineRule="auto"/>
        <w:ind w:left="1149" w:right="230" w:hanging="284"/>
        <w:jc w:val="left"/>
        <w:rPr>
          <w:rFonts w:ascii="Calibri"/>
          <w:sz w:val="24"/>
        </w:rPr>
      </w:pPr>
      <w:r>
        <w:rPr>
          <w:sz w:val="22"/>
        </w:rPr>
        <w:t>The Reduce task takes the output from the Map as an input and combines those data tuples (key-</w:t>
      </w:r>
      <w:r>
        <w:rPr>
          <w:spacing w:val="-53"/>
          <w:sz w:val="22"/>
        </w:rPr>
        <w:t xml:space="preserve"> </w:t>
      </w:r>
      <w:r>
        <w:rPr>
          <w:sz w:val="22"/>
        </w:rPr>
        <w:t>value</w:t>
      </w:r>
      <w:r>
        <w:rPr>
          <w:spacing w:val="-8"/>
          <w:sz w:val="22"/>
        </w:rPr>
        <w:t xml:space="preserve"> </w:t>
      </w:r>
      <w:r>
        <w:rPr>
          <w:sz w:val="22"/>
        </w:rPr>
        <w:t>pairs)</w:t>
      </w:r>
      <w:r>
        <w:rPr>
          <w:spacing w:val="1"/>
          <w:sz w:val="22"/>
        </w:rPr>
        <w:t xml:space="preserve"> </w:t>
      </w:r>
      <w:r>
        <w:rPr>
          <w:sz w:val="22"/>
        </w:rPr>
        <w:t>into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3"/>
          <w:sz w:val="22"/>
        </w:rPr>
        <w:t xml:space="preserve"> </w:t>
      </w:r>
      <w:r>
        <w:rPr>
          <w:sz w:val="22"/>
        </w:rPr>
        <w:t>smaller</w:t>
      </w:r>
      <w:r>
        <w:rPr>
          <w:spacing w:val="6"/>
          <w:sz w:val="22"/>
        </w:rPr>
        <w:t xml:space="preserve"> </w:t>
      </w:r>
      <w:r>
        <w:rPr>
          <w:sz w:val="22"/>
        </w:rPr>
        <w:t>set</w:t>
      </w:r>
      <w:r>
        <w:rPr>
          <w:spacing w:val="3"/>
          <w:sz w:val="22"/>
        </w:rPr>
        <w:t xml:space="preserve"> </w:t>
      </w:r>
      <w:r>
        <w:rPr>
          <w:sz w:val="22"/>
        </w:rPr>
        <w:t>of</w:t>
      </w:r>
      <w:r>
        <w:rPr>
          <w:spacing w:val="-1"/>
          <w:sz w:val="22"/>
        </w:rPr>
        <w:t xml:space="preserve"> </w:t>
      </w:r>
      <w:r>
        <w:rPr>
          <w:sz w:val="22"/>
        </w:rPr>
        <w:t>tuples.</w:t>
      </w:r>
    </w:p>
    <w:p>
      <w:pPr>
        <w:pStyle w:val="9"/>
        <w:numPr>
          <w:ilvl w:val="1"/>
          <w:numId w:val="16"/>
        </w:numPr>
        <w:tabs>
          <w:tab w:val="left" w:pos="1150"/>
        </w:tabs>
        <w:spacing w:before="63" w:after="0" w:line="240" w:lineRule="auto"/>
        <w:ind w:left="1149" w:right="0" w:hanging="284"/>
        <w:jc w:val="left"/>
        <w:rPr>
          <w:rFonts w:ascii="Calibri"/>
          <w:sz w:val="24"/>
        </w:rPr>
      </w:pPr>
      <w:r>
        <w:pict>
          <v:group id="docshapegroup75" o:spid="_x0000_s1100" o:spt="203" style="position:absolute;left:0pt;margin-left:75.4pt;margin-top:18.75pt;height:166.7pt;width:312.15pt;mso-position-horizontal-relative:page;mso-wrap-distance-bottom:0pt;mso-wrap-distance-top:0pt;z-index:-251640832;mso-width-relative:page;mso-height-relative:page;" coordorigin="1509,375" coordsize="6243,3334">
            <o:lock v:ext="edit"/>
            <v:shape id="docshape76" o:spid="_x0000_s1101" o:spt="75" type="#_x0000_t75" style="position:absolute;left:1532;top:399;height:3286;width:6195;" filled="f" stroked="f" coordsize="21600,21600">
              <v:path/>
              <v:fill on="f" focussize="0,0"/>
              <v:stroke on="f"/>
              <v:imagedata r:id="rId36" o:title=""/>
              <o:lock v:ext="edit" aspectratio="t"/>
            </v:shape>
            <v:rect id="docshape77" o:spid="_x0000_s1102" o:spt="1" style="position:absolute;left:1521;top:387;height:3310;width:6219;" filled="f" stroked="t" coordsize="21600,21600">
              <v:path/>
              <v:fill on="f" focussize="0,0"/>
              <v:stroke weight="1.2pt" color="#000000"/>
              <v:imagedata o:title=""/>
              <o:lock v:ext="edit"/>
            </v:rect>
            <w10:wrap type="topAndBottom"/>
          </v:group>
        </w:pict>
      </w:r>
      <w:r>
        <w:rPr>
          <w:sz w:val="22"/>
        </w:rPr>
        <w:t>The</w:t>
      </w:r>
      <w:r>
        <w:rPr>
          <w:spacing w:val="-11"/>
          <w:sz w:val="22"/>
        </w:rPr>
        <w:t xml:space="preserve"> </w:t>
      </w:r>
      <w:r>
        <w:rPr>
          <w:sz w:val="22"/>
        </w:rPr>
        <w:t>reduce</w:t>
      </w:r>
      <w:r>
        <w:rPr>
          <w:spacing w:val="-10"/>
          <w:sz w:val="22"/>
        </w:rPr>
        <w:t xml:space="preserve"> </w:t>
      </w:r>
      <w:r>
        <w:rPr>
          <w:sz w:val="22"/>
        </w:rPr>
        <w:t>task</w:t>
      </w:r>
      <w:r>
        <w:rPr>
          <w:spacing w:val="-3"/>
          <w:sz w:val="22"/>
        </w:rPr>
        <w:t xml:space="preserve"> </w:t>
      </w:r>
      <w:r>
        <w:rPr>
          <w:sz w:val="22"/>
        </w:rPr>
        <w:t>is</w:t>
      </w:r>
      <w:r>
        <w:rPr>
          <w:spacing w:val="-4"/>
          <w:sz w:val="22"/>
        </w:rPr>
        <w:t xml:space="preserve"> </w:t>
      </w:r>
      <w:r>
        <w:rPr>
          <w:sz w:val="22"/>
        </w:rPr>
        <w:t>always</w:t>
      </w:r>
      <w:r>
        <w:rPr>
          <w:spacing w:val="-4"/>
          <w:sz w:val="22"/>
        </w:rPr>
        <w:t xml:space="preserve"> </w:t>
      </w:r>
      <w:r>
        <w:rPr>
          <w:sz w:val="22"/>
        </w:rPr>
        <w:t>performed</w:t>
      </w:r>
      <w:r>
        <w:rPr>
          <w:spacing w:val="-7"/>
          <w:sz w:val="22"/>
        </w:rPr>
        <w:t xml:space="preserve"> </w:t>
      </w:r>
      <w:r>
        <w:rPr>
          <w:sz w:val="22"/>
        </w:rPr>
        <w:t>after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map</w:t>
      </w:r>
      <w:r>
        <w:rPr>
          <w:spacing w:val="-3"/>
          <w:sz w:val="22"/>
        </w:rPr>
        <w:t xml:space="preserve"> </w:t>
      </w:r>
      <w:r>
        <w:rPr>
          <w:sz w:val="22"/>
        </w:rPr>
        <w:t>job.</w:t>
      </w:r>
    </w:p>
    <w:p>
      <w:pPr>
        <w:pStyle w:val="6"/>
        <w:spacing w:before="11"/>
        <w:rPr>
          <w:sz w:val="28"/>
        </w:rPr>
      </w:pPr>
    </w:p>
    <w:p>
      <w:pPr>
        <w:pStyle w:val="6"/>
        <w:ind w:left="867"/>
      </w:pPr>
      <w:r>
        <w:t>Figure</w:t>
      </w:r>
      <w:r>
        <w:rPr>
          <w:spacing w:val="-9"/>
        </w:rPr>
        <w:t xml:space="preserve"> </w:t>
      </w:r>
      <w:r>
        <w:t>4.5:</w:t>
      </w:r>
      <w:r>
        <w:rPr>
          <w:spacing w:val="-6"/>
        </w:rPr>
        <w:t xml:space="preserve"> </w:t>
      </w:r>
      <w:r>
        <w:t>Reduce</w:t>
      </w:r>
      <w:r>
        <w:rPr>
          <w:spacing w:val="-7"/>
        </w:rPr>
        <w:t xml:space="preserve"> </w:t>
      </w:r>
      <w:r>
        <w:t>job</w:t>
      </w:r>
    </w:p>
    <w:p>
      <w:pPr>
        <w:pStyle w:val="6"/>
        <w:spacing w:before="6"/>
        <w:rPr>
          <w:sz w:val="20"/>
        </w:rPr>
      </w:pPr>
    </w:p>
    <w:p>
      <w:pPr>
        <w:pStyle w:val="9"/>
        <w:numPr>
          <w:ilvl w:val="1"/>
          <w:numId w:val="15"/>
        </w:numPr>
        <w:tabs>
          <w:tab w:val="left" w:pos="868"/>
        </w:tabs>
        <w:spacing w:before="0" w:after="0" w:line="268" w:lineRule="auto"/>
        <w:ind w:left="867" w:right="263" w:hanging="241"/>
        <w:jc w:val="left"/>
        <w:rPr>
          <w:sz w:val="22"/>
        </w:rPr>
      </w:pPr>
      <w:r>
        <w:rPr>
          <w:b/>
          <w:sz w:val="22"/>
        </w:rPr>
        <w:t>Input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Phase</w:t>
      </w:r>
      <w:r>
        <w:rPr>
          <w:b/>
          <w:spacing w:val="1"/>
          <w:sz w:val="22"/>
        </w:rPr>
        <w:t xml:space="preserve"> </w:t>
      </w:r>
      <w:r>
        <w:rPr>
          <w:sz w:val="22"/>
        </w:rPr>
        <w:t>−</w:t>
      </w:r>
      <w:r>
        <w:rPr>
          <w:spacing w:val="2"/>
          <w:sz w:val="22"/>
        </w:rPr>
        <w:t xml:space="preserve"> </w:t>
      </w:r>
      <w:r>
        <w:rPr>
          <w:sz w:val="22"/>
        </w:rPr>
        <w:t>Here we</w:t>
      </w:r>
      <w:r>
        <w:rPr>
          <w:spacing w:val="1"/>
          <w:sz w:val="22"/>
        </w:rPr>
        <w:t xml:space="preserve"> </w:t>
      </w:r>
      <w:r>
        <w:rPr>
          <w:sz w:val="22"/>
        </w:rPr>
        <w:t>have</w:t>
      </w:r>
      <w:r>
        <w:rPr>
          <w:spacing w:val="-5"/>
          <w:sz w:val="22"/>
        </w:rPr>
        <w:t xml:space="preserve"> </w:t>
      </w:r>
      <w:r>
        <w:rPr>
          <w:sz w:val="22"/>
        </w:rPr>
        <w:t>a</w:t>
      </w:r>
      <w:r>
        <w:rPr>
          <w:spacing w:val="4"/>
          <w:sz w:val="22"/>
        </w:rPr>
        <w:t xml:space="preserve"> </w:t>
      </w:r>
      <w:r>
        <w:rPr>
          <w:sz w:val="22"/>
        </w:rPr>
        <w:t>Record</w:t>
      </w:r>
      <w:r>
        <w:rPr>
          <w:spacing w:val="-2"/>
          <w:sz w:val="22"/>
        </w:rPr>
        <w:t xml:space="preserve"> </w:t>
      </w:r>
      <w:r>
        <w:rPr>
          <w:sz w:val="22"/>
        </w:rPr>
        <w:t>Reader</w:t>
      </w:r>
      <w:r>
        <w:rPr>
          <w:spacing w:val="5"/>
          <w:sz w:val="22"/>
        </w:rPr>
        <w:t xml:space="preserve"> </w:t>
      </w:r>
      <w:r>
        <w:rPr>
          <w:sz w:val="22"/>
        </w:rPr>
        <w:t>that</w:t>
      </w:r>
      <w:r>
        <w:rPr>
          <w:spacing w:val="3"/>
          <w:sz w:val="22"/>
        </w:rPr>
        <w:t xml:space="preserve"> </w:t>
      </w:r>
      <w:r>
        <w:rPr>
          <w:sz w:val="22"/>
        </w:rPr>
        <w:t>translates</w:t>
      </w:r>
      <w:r>
        <w:rPr>
          <w:spacing w:val="8"/>
          <w:sz w:val="22"/>
        </w:rPr>
        <w:t xml:space="preserve"> </w:t>
      </w:r>
      <w:r>
        <w:rPr>
          <w:sz w:val="22"/>
        </w:rPr>
        <w:t>each</w:t>
      </w:r>
      <w:r>
        <w:rPr>
          <w:spacing w:val="-3"/>
          <w:sz w:val="22"/>
        </w:rPr>
        <w:t xml:space="preserve"> </w:t>
      </w:r>
      <w:r>
        <w:rPr>
          <w:sz w:val="22"/>
        </w:rPr>
        <w:t>record</w:t>
      </w:r>
      <w:r>
        <w:rPr>
          <w:spacing w:val="-2"/>
          <w:sz w:val="22"/>
        </w:rPr>
        <w:t xml:space="preserve"> </w:t>
      </w:r>
      <w:r>
        <w:rPr>
          <w:sz w:val="22"/>
        </w:rPr>
        <w:t>in</w:t>
      </w:r>
      <w:r>
        <w:rPr>
          <w:spacing w:val="-2"/>
          <w:sz w:val="22"/>
        </w:rPr>
        <w:t xml:space="preserve"> </w:t>
      </w:r>
      <w:r>
        <w:rPr>
          <w:sz w:val="22"/>
        </w:rPr>
        <w:t>an</w:t>
      </w:r>
      <w:r>
        <w:rPr>
          <w:spacing w:val="-2"/>
          <w:sz w:val="22"/>
        </w:rPr>
        <w:t xml:space="preserve"> </w:t>
      </w:r>
      <w:r>
        <w:rPr>
          <w:sz w:val="22"/>
        </w:rPr>
        <w:t>input</w:t>
      </w:r>
      <w:r>
        <w:rPr>
          <w:spacing w:val="3"/>
          <w:sz w:val="22"/>
        </w:rPr>
        <w:t xml:space="preserve"> </w:t>
      </w:r>
      <w:r>
        <w:rPr>
          <w:sz w:val="22"/>
        </w:rPr>
        <w:t>file</w:t>
      </w:r>
      <w:r>
        <w:rPr>
          <w:spacing w:val="-5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sends</w:t>
      </w:r>
      <w:r>
        <w:rPr>
          <w:spacing w:val="-52"/>
          <w:sz w:val="22"/>
        </w:rPr>
        <w:t xml:space="preserve"> </w:t>
      </w:r>
      <w:r>
        <w:rPr>
          <w:sz w:val="22"/>
        </w:rPr>
        <w:t>the</w:t>
      </w:r>
      <w:r>
        <w:rPr>
          <w:spacing w:val="-8"/>
          <w:sz w:val="22"/>
        </w:rPr>
        <w:t xml:space="preserve"> </w:t>
      </w:r>
      <w:r>
        <w:rPr>
          <w:sz w:val="22"/>
        </w:rPr>
        <w:t>parsed</w:t>
      </w:r>
      <w:r>
        <w:rPr>
          <w:spacing w:val="-3"/>
          <w:sz w:val="22"/>
        </w:rPr>
        <w:t xml:space="preserve"> </w:t>
      </w:r>
      <w:r>
        <w:rPr>
          <w:sz w:val="22"/>
        </w:rPr>
        <w:t>data</w:t>
      </w:r>
      <w:r>
        <w:rPr>
          <w:spacing w:val="4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mapper</w:t>
      </w:r>
      <w:r>
        <w:rPr>
          <w:spacing w:val="4"/>
          <w:sz w:val="22"/>
        </w:rPr>
        <w:t xml:space="preserve"> </w:t>
      </w:r>
      <w:r>
        <w:rPr>
          <w:sz w:val="22"/>
        </w:rPr>
        <w:t>in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form</w:t>
      </w:r>
      <w:r>
        <w:rPr>
          <w:spacing w:val="-3"/>
          <w:sz w:val="22"/>
        </w:rPr>
        <w:t xml:space="preserve"> </w:t>
      </w:r>
      <w:r>
        <w:rPr>
          <w:sz w:val="22"/>
        </w:rPr>
        <w:t>of key-value</w:t>
      </w:r>
      <w:r>
        <w:rPr>
          <w:spacing w:val="-2"/>
          <w:sz w:val="22"/>
        </w:rPr>
        <w:t xml:space="preserve"> </w:t>
      </w:r>
      <w:r>
        <w:rPr>
          <w:sz w:val="22"/>
        </w:rPr>
        <w:t>pairs.</w:t>
      </w:r>
    </w:p>
    <w:p>
      <w:pPr>
        <w:pStyle w:val="9"/>
        <w:numPr>
          <w:ilvl w:val="1"/>
          <w:numId w:val="15"/>
        </w:numPr>
        <w:tabs>
          <w:tab w:val="left" w:pos="868"/>
        </w:tabs>
        <w:spacing w:before="33" w:after="0" w:line="268" w:lineRule="auto"/>
        <w:ind w:left="867" w:right="251" w:hanging="240"/>
        <w:jc w:val="left"/>
        <w:rPr>
          <w:sz w:val="22"/>
        </w:rPr>
      </w:pPr>
      <w:r>
        <w:rPr>
          <w:b/>
          <w:sz w:val="22"/>
        </w:rPr>
        <w:t>Map</w:t>
      </w:r>
      <w:r>
        <w:rPr>
          <w:b/>
          <w:spacing w:val="4"/>
          <w:sz w:val="22"/>
        </w:rPr>
        <w:t xml:space="preserve"> </w:t>
      </w:r>
      <w:r>
        <w:rPr>
          <w:sz w:val="22"/>
        </w:rPr>
        <w:t>−</w:t>
      </w:r>
      <w:r>
        <w:rPr>
          <w:spacing w:val="7"/>
          <w:sz w:val="22"/>
        </w:rPr>
        <w:t xml:space="preserve"> </w:t>
      </w:r>
      <w:r>
        <w:rPr>
          <w:sz w:val="22"/>
        </w:rPr>
        <w:t>Map</w:t>
      </w:r>
      <w:r>
        <w:rPr>
          <w:spacing w:val="7"/>
          <w:sz w:val="22"/>
        </w:rPr>
        <w:t xml:space="preserve"> </w:t>
      </w:r>
      <w:r>
        <w:rPr>
          <w:sz w:val="22"/>
        </w:rPr>
        <w:t>is</w:t>
      </w:r>
      <w:r>
        <w:rPr>
          <w:spacing w:val="7"/>
          <w:sz w:val="22"/>
        </w:rPr>
        <w:t xml:space="preserve"> </w:t>
      </w:r>
      <w:r>
        <w:rPr>
          <w:sz w:val="22"/>
        </w:rPr>
        <w:t>a</w:t>
      </w:r>
      <w:r>
        <w:rPr>
          <w:spacing w:val="5"/>
          <w:sz w:val="22"/>
        </w:rPr>
        <w:t xml:space="preserve"> </w:t>
      </w:r>
      <w:r>
        <w:rPr>
          <w:sz w:val="22"/>
        </w:rPr>
        <w:t>user-defined</w:t>
      </w:r>
      <w:r>
        <w:rPr>
          <w:spacing w:val="3"/>
          <w:sz w:val="22"/>
        </w:rPr>
        <w:t xml:space="preserve"> </w:t>
      </w:r>
      <w:r>
        <w:rPr>
          <w:sz w:val="22"/>
        </w:rPr>
        <w:t>function,</w:t>
      </w:r>
      <w:r>
        <w:rPr>
          <w:spacing w:val="9"/>
          <w:sz w:val="22"/>
        </w:rPr>
        <w:t xml:space="preserve"> </w:t>
      </w:r>
      <w:r>
        <w:rPr>
          <w:sz w:val="22"/>
        </w:rPr>
        <w:t>which</w:t>
      </w:r>
      <w:r>
        <w:rPr>
          <w:spacing w:val="2"/>
          <w:sz w:val="22"/>
        </w:rPr>
        <w:t xml:space="preserve"> </w:t>
      </w:r>
      <w:r>
        <w:rPr>
          <w:sz w:val="22"/>
        </w:rPr>
        <w:t>takes</w:t>
      </w:r>
      <w:r>
        <w:rPr>
          <w:spacing w:val="7"/>
          <w:sz w:val="22"/>
        </w:rPr>
        <w:t xml:space="preserve"> </w:t>
      </w:r>
      <w:r>
        <w:rPr>
          <w:sz w:val="22"/>
        </w:rPr>
        <w:t>a</w:t>
      </w:r>
      <w:r>
        <w:rPr>
          <w:spacing w:val="10"/>
          <w:sz w:val="22"/>
        </w:rPr>
        <w:t xml:space="preserve"> </w:t>
      </w:r>
      <w:r>
        <w:rPr>
          <w:sz w:val="22"/>
        </w:rPr>
        <w:t>series</w:t>
      </w:r>
      <w:r>
        <w:rPr>
          <w:spacing w:val="12"/>
          <w:sz w:val="22"/>
        </w:rPr>
        <w:t xml:space="preserve"> </w:t>
      </w:r>
      <w:r>
        <w:rPr>
          <w:sz w:val="22"/>
        </w:rPr>
        <w:t>of</w:t>
      </w:r>
      <w:r>
        <w:rPr>
          <w:spacing w:val="10"/>
          <w:sz w:val="22"/>
        </w:rPr>
        <w:t xml:space="preserve"> </w:t>
      </w:r>
      <w:r>
        <w:rPr>
          <w:sz w:val="22"/>
        </w:rPr>
        <w:t>key-value</w:t>
      </w:r>
      <w:r>
        <w:rPr>
          <w:spacing w:val="5"/>
          <w:sz w:val="22"/>
        </w:rPr>
        <w:t xml:space="preserve"> </w:t>
      </w:r>
      <w:r>
        <w:rPr>
          <w:sz w:val="22"/>
        </w:rPr>
        <w:t>pairs</w:t>
      </w:r>
      <w:r>
        <w:rPr>
          <w:spacing w:val="6"/>
          <w:sz w:val="22"/>
        </w:rPr>
        <w:t xml:space="preserve"> </w:t>
      </w:r>
      <w:r>
        <w:rPr>
          <w:sz w:val="22"/>
        </w:rPr>
        <w:t>and</w:t>
      </w:r>
      <w:r>
        <w:rPr>
          <w:spacing w:val="3"/>
          <w:sz w:val="22"/>
        </w:rPr>
        <w:t xml:space="preserve"> </w:t>
      </w:r>
      <w:r>
        <w:rPr>
          <w:sz w:val="22"/>
        </w:rPr>
        <w:t>processes</w:t>
      </w:r>
      <w:r>
        <w:rPr>
          <w:spacing w:val="12"/>
          <w:sz w:val="22"/>
        </w:rPr>
        <w:t xml:space="preserve"> </w:t>
      </w:r>
      <w:r>
        <w:rPr>
          <w:sz w:val="22"/>
        </w:rPr>
        <w:t>each</w:t>
      </w:r>
      <w:r>
        <w:rPr>
          <w:spacing w:val="-52"/>
          <w:sz w:val="22"/>
        </w:rPr>
        <w:t xml:space="preserve"> </w:t>
      </w:r>
      <w:r>
        <w:rPr>
          <w:sz w:val="22"/>
        </w:rPr>
        <w:t>one</w:t>
      </w:r>
      <w:r>
        <w:rPr>
          <w:spacing w:val="-2"/>
          <w:sz w:val="22"/>
        </w:rPr>
        <w:t xml:space="preserve"> </w:t>
      </w:r>
      <w:r>
        <w:rPr>
          <w:sz w:val="22"/>
        </w:rPr>
        <w:t>of them</w:t>
      </w:r>
      <w:r>
        <w:rPr>
          <w:spacing w:val="-9"/>
          <w:sz w:val="22"/>
        </w:rPr>
        <w:t xml:space="preserve"> </w:t>
      </w:r>
      <w:r>
        <w:rPr>
          <w:sz w:val="22"/>
        </w:rPr>
        <w:t>to</w:t>
      </w:r>
      <w:r>
        <w:rPr>
          <w:spacing w:val="-3"/>
          <w:sz w:val="22"/>
        </w:rPr>
        <w:t xml:space="preserve"> </w:t>
      </w:r>
      <w:r>
        <w:rPr>
          <w:sz w:val="22"/>
        </w:rPr>
        <w:t>generate</w:t>
      </w:r>
      <w:r>
        <w:rPr>
          <w:spacing w:val="-7"/>
          <w:sz w:val="22"/>
        </w:rPr>
        <w:t xml:space="preserve"> </w:t>
      </w:r>
      <w:r>
        <w:rPr>
          <w:sz w:val="22"/>
        </w:rPr>
        <w:t>zero</w:t>
      </w:r>
      <w:r>
        <w:rPr>
          <w:spacing w:val="-3"/>
          <w:sz w:val="22"/>
        </w:rPr>
        <w:t xml:space="preserve"> </w:t>
      </w:r>
      <w:r>
        <w:rPr>
          <w:sz w:val="22"/>
        </w:rPr>
        <w:t>or</w:t>
      </w:r>
      <w:r>
        <w:rPr>
          <w:spacing w:val="9"/>
          <w:sz w:val="22"/>
        </w:rPr>
        <w:t xml:space="preserve"> </w:t>
      </w:r>
      <w:r>
        <w:rPr>
          <w:sz w:val="22"/>
        </w:rPr>
        <w:t>more</w:t>
      </w:r>
      <w:r>
        <w:rPr>
          <w:spacing w:val="-1"/>
          <w:sz w:val="22"/>
        </w:rPr>
        <w:t xml:space="preserve"> </w:t>
      </w:r>
      <w:r>
        <w:rPr>
          <w:sz w:val="22"/>
        </w:rPr>
        <w:t>key-value</w:t>
      </w:r>
      <w:r>
        <w:rPr>
          <w:spacing w:val="-5"/>
          <w:sz w:val="22"/>
        </w:rPr>
        <w:t xml:space="preserve"> </w:t>
      </w:r>
      <w:r>
        <w:rPr>
          <w:sz w:val="22"/>
        </w:rPr>
        <w:t>pairs.</w:t>
      </w:r>
    </w:p>
    <w:p>
      <w:pPr>
        <w:spacing w:after="0" w:line="268" w:lineRule="auto"/>
        <w:jc w:val="left"/>
        <w:rPr>
          <w:sz w:val="22"/>
        </w:rPr>
        <w:sectPr>
          <w:pgSz w:w="12240" w:h="15840"/>
          <w:pgMar w:top="134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numPr>
          <w:ilvl w:val="1"/>
          <w:numId w:val="15"/>
        </w:numPr>
        <w:tabs>
          <w:tab w:val="left" w:pos="868"/>
        </w:tabs>
        <w:spacing w:before="82" w:after="0" w:line="240" w:lineRule="auto"/>
        <w:ind w:left="867" w:right="0" w:hanging="243"/>
        <w:jc w:val="both"/>
        <w:rPr>
          <w:sz w:val="22"/>
        </w:rPr>
      </w:pPr>
      <w:r>
        <w:rPr>
          <w:b/>
          <w:spacing w:val="-1"/>
          <w:sz w:val="22"/>
        </w:rPr>
        <w:t>Intermediate</w:t>
      </w:r>
      <w:r>
        <w:rPr>
          <w:b/>
          <w:spacing w:val="-8"/>
          <w:sz w:val="22"/>
        </w:rPr>
        <w:t xml:space="preserve"> </w:t>
      </w:r>
      <w:r>
        <w:rPr>
          <w:b/>
          <w:spacing w:val="-1"/>
          <w:sz w:val="22"/>
        </w:rPr>
        <w:t>Keys</w:t>
      </w:r>
      <w:r>
        <w:rPr>
          <w:b/>
          <w:spacing w:val="-3"/>
          <w:sz w:val="22"/>
        </w:rPr>
        <w:t xml:space="preserve"> </w:t>
      </w:r>
      <w:r>
        <w:rPr>
          <w:spacing w:val="-1"/>
          <w:sz w:val="22"/>
        </w:rPr>
        <w:t>−</w:t>
      </w:r>
      <w:r>
        <w:rPr>
          <w:spacing w:val="-10"/>
          <w:sz w:val="22"/>
        </w:rPr>
        <w:t xml:space="preserve"> </w:t>
      </w:r>
      <w:r>
        <w:rPr>
          <w:spacing w:val="-1"/>
          <w:sz w:val="22"/>
        </w:rPr>
        <w:t>they</w:t>
      </w:r>
      <w:r>
        <w:rPr>
          <w:spacing w:val="-11"/>
          <w:sz w:val="22"/>
        </w:rPr>
        <w:t xml:space="preserve"> </w:t>
      </w:r>
      <w:r>
        <w:rPr>
          <w:spacing w:val="-1"/>
          <w:sz w:val="22"/>
        </w:rPr>
        <w:t>key-value</w:t>
      </w:r>
      <w:r>
        <w:rPr>
          <w:spacing w:val="-14"/>
          <w:sz w:val="22"/>
        </w:rPr>
        <w:t xml:space="preserve"> </w:t>
      </w:r>
      <w:r>
        <w:rPr>
          <w:spacing w:val="-1"/>
          <w:sz w:val="22"/>
        </w:rPr>
        <w:t>pairs</w:t>
      </w:r>
      <w:r>
        <w:rPr>
          <w:spacing w:val="-4"/>
          <w:sz w:val="22"/>
        </w:rPr>
        <w:t xml:space="preserve"> </w:t>
      </w:r>
      <w:r>
        <w:rPr>
          <w:spacing w:val="-1"/>
          <w:sz w:val="22"/>
        </w:rPr>
        <w:t>generated</w:t>
      </w:r>
      <w:r>
        <w:rPr>
          <w:spacing w:val="-11"/>
          <w:sz w:val="22"/>
        </w:rPr>
        <w:t xml:space="preserve"> </w:t>
      </w:r>
      <w:r>
        <w:rPr>
          <w:sz w:val="22"/>
        </w:rPr>
        <w:t>by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8"/>
          <w:sz w:val="22"/>
        </w:rPr>
        <w:t xml:space="preserve"> </w:t>
      </w:r>
      <w:r>
        <w:rPr>
          <w:sz w:val="22"/>
        </w:rPr>
        <w:t>mapper</w:t>
      </w:r>
      <w:r>
        <w:rPr>
          <w:spacing w:val="-3"/>
          <w:sz w:val="22"/>
        </w:rPr>
        <w:t xml:space="preserve"> </w:t>
      </w:r>
      <w:r>
        <w:rPr>
          <w:sz w:val="22"/>
        </w:rPr>
        <w:t>are</w:t>
      </w:r>
      <w:r>
        <w:rPr>
          <w:spacing w:val="-14"/>
          <w:sz w:val="22"/>
        </w:rPr>
        <w:t xml:space="preserve"> </w:t>
      </w:r>
      <w:r>
        <w:rPr>
          <w:sz w:val="22"/>
        </w:rPr>
        <w:t>known</w:t>
      </w:r>
      <w:r>
        <w:rPr>
          <w:spacing w:val="-9"/>
          <w:sz w:val="22"/>
        </w:rPr>
        <w:t xml:space="preserve"> </w:t>
      </w:r>
      <w:r>
        <w:rPr>
          <w:sz w:val="22"/>
        </w:rPr>
        <w:t>as</w:t>
      </w:r>
      <w:r>
        <w:rPr>
          <w:spacing w:val="-4"/>
          <w:sz w:val="22"/>
        </w:rPr>
        <w:t xml:space="preserve"> </w:t>
      </w:r>
      <w:r>
        <w:rPr>
          <w:sz w:val="22"/>
        </w:rPr>
        <w:t>intermediate</w:t>
      </w:r>
      <w:r>
        <w:rPr>
          <w:spacing w:val="-12"/>
          <w:sz w:val="22"/>
        </w:rPr>
        <w:t xml:space="preserve"> </w:t>
      </w:r>
      <w:r>
        <w:rPr>
          <w:sz w:val="22"/>
        </w:rPr>
        <w:t>keys.</w:t>
      </w:r>
    </w:p>
    <w:p>
      <w:pPr>
        <w:pStyle w:val="9"/>
        <w:numPr>
          <w:ilvl w:val="1"/>
          <w:numId w:val="15"/>
        </w:numPr>
        <w:tabs>
          <w:tab w:val="left" w:pos="868"/>
        </w:tabs>
        <w:spacing w:before="58" w:after="0" w:line="273" w:lineRule="auto"/>
        <w:ind w:left="866" w:right="216" w:hanging="240"/>
        <w:jc w:val="both"/>
        <w:rPr>
          <w:sz w:val="22"/>
        </w:rPr>
      </w:pPr>
      <w:r>
        <w:rPr>
          <w:b/>
          <w:sz w:val="22"/>
        </w:rPr>
        <w:t xml:space="preserve">Combiner </w:t>
      </w:r>
      <w:r>
        <w:rPr>
          <w:sz w:val="22"/>
        </w:rPr>
        <w:t>−</w:t>
      </w:r>
      <w:r>
        <w:rPr>
          <w:spacing w:val="-5"/>
          <w:sz w:val="22"/>
        </w:rPr>
        <w:t xml:space="preserve"> </w:t>
      </w:r>
      <w:r>
        <w:rPr>
          <w:sz w:val="22"/>
        </w:rPr>
        <w:t>A</w:t>
      </w:r>
      <w:r>
        <w:rPr>
          <w:spacing w:val="-6"/>
          <w:sz w:val="22"/>
        </w:rPr>
        <w:t xml:space="preserve"> </w:t>
      </w:r>
      <w:r>
        <w:rPr>
          <w:sz w:val="22"/>
        </w:rPr>
        <w:t>combiner</w:t>
      </w:r>
      <w:r>
        <w:rPr>
          <w:spacing w:val="-5"/>
          <w:sz w:val="22"/>
        </w:rPr>
        <w:t xml:space="preserve"> </w:t>
      </w:r>
      <w:r>
        <w:rPr>
          <w:sz w:val="22"/>
        </w:rPr>
        <w:t>is</w:t>
      </w:r>
      <w:r>
        <w:rPr>
          <w:spacing w:val="-5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type</w:t>
      </w:r>
      <w:r>
        <w:rPr>
          <w:spacing w:val="-7"/>
          <w:sz w:val="22"/>
        </w:rPr>
        <w:t xml:space="preserve"> </w:t>
      </w:r>
      <w:r>
        <w:rPr>
          <w:sz w:val="22"/>
        </w:rPr>
        <w:t>of</w:t>
      </w:r>
      <w:r>
        <w:rPr>
          <w:spacing w:val="-6"/>
          <w:sz w:val="22"/>
        </w:rPr>
        <w:t xml:space="preserve"> </w:t>
      </w:r>
      <w:r>
        <w:rPr>
          <w:sz w:val="22"/>
        </w:rPr>
        <w:t>local</w:t>
      </w:r>
      <w:r>
        <w:rPr>
          <w:spacing w:val="-7"/>
          <w:sz w:val="22"/>
        </w:rPr>
        <w:t xml:space="preserve"> </w:t>
      </w:r>
      <w:r>
        <w:rPr>
          <w:sz w:val="22"/>
        </w:rPr>
        <w:t>Reducer</w:t>
      </w:r>
      <w:r>
        <w:rPr>
          <w:spacing w:val="-4"/>
          <w:sz w:val="22"/>
        </w:rPr>
        <w:t xml:space="preserve"> </w:t>
      </w:r>
      <w:r>
        <w:rPr>
          <w:sz w:val="22"/>
        </w:rPr>
        <w:t>that</w:t>
      </w:r>
      <w:r>
        <w:rPr>
          <w:spacing w:val="-1"/>
          <w:sz w:val="22"/>
        </w:rPr>
        <w:t xml:space="preserve"> </w:t>
      </w:r>
      <w:r>
        <w:rPr>
          <w:sz w:val="22"/>
        </w:rPr>
        <w:t>groups</w:t>
      </w:r>
      <w:r>
        <w:rPr>
          <w:spacing w:val="-5"/>
          <w:sz w:val="22"/>
        </w:rPr>
        <w:t xml:space="preserve"> </w:t>
      </w:r>
      <w:r>
        <w:rPr>
          <w:sz w:val="22"/>
        </w:rPr>
        <w:t>similar</w:t>
      </w:r>
      <w:r>
        <w:rPr>
          <w:spacing w:val="-5"/>
          <w:sz w:val="22"/>
        </w:rPr>
        <w:t xml:space="preserve"> </w:t>
      </w:r>
      <w:r>
        <w:rPr>
          <w:sz w:val="22"/>
        </w:rPr>
        <w:t>data</w:t>
      </w:r>
      <w:r>
        <w:rPr>
          <w:spacing w:val="-6"/>
          <w:sz w:val="22"/>
        </w:rPr>
        <w:t xml:space="preserve"> </w:t>
      </w:r>
      <w:r>
        <w:rPr>
          <w:sz w:val="22"/>
        </w:rPr>
        <w:t>from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map</w:t>
      </w:r>
      <w:r>
        <w:rPr>
          <w:spacing w:val="-4"/>
          <w:sz w:val="22"/>
        </w:rPr>
        <w:t xml:space="preserve"> </w:t>
      </w:r>
      <w:r>
        <w:rPr>
          <w:sz w:val="22"/>
        </w:rPr>
        <w:t>phase</w:t>
      </w:r>
      <w:r>
        <w:rPr>
          <w:spacing w:val="-10"/>
          <w:sz w:val="22"/>
        </w:rPr>
        <w:t xml:space="preserve"> </w:t>
      </w:r>
      <w:r>
        <w:rPr>
          <w:sz w:val="22"/>
        </w:rPr>
        <w:t>into</w:t>
      </w:r>
      <w:r>
        <w:rPr>
          <w:spacing w:val="-53"/>
          <w:sz w:val="22"/>
        </w:rPr>
        <w:t xml:space="preserve"> </w:t>
      </w:r>
      <w:r>
        <w:rPr>
          <w:sz w:val="22"/>
        </w:rPr>
        <w:t>identifiable sets. It takes the intermediate keys from the mapper as input and applies a user-defined</w:t>
      </w:r>
      <w:r>
        <w:rPr>
          <w:spacing w:val="1"/>
          <w:sz w:val="22"/>
        </w:rPr>
        <w:t xml:space="preserve"> </w:t>
      </w:r>
      <w:r>
        <w:rPr>
          <w:sz w:val="22"/>
        </w:rPr>
        <w:t>code to aggregate the values in a small scope of one mapper. It is not a part of the main MapReduce</w:t>
      </w:r>
      <w:r>
        <w:rPr>
          <w:spacing w:val="-52"/>
          <w:sz w:val="22"/>
        </w:rPr>
        <w:t xml:space="preserve"> </w:t>
      </w:r>
      <w:r>
        <w:rPr>
          <w:sz w:val="22"/>
        </w:rPr>
        <w:t>algorithm;</w:t>
      </w:r>
      <w:r>
        <w:rPr>
          <w:spacing w:val="1"/>
          <w:sz w:val="22"/>
        </w:rPr>
        <w:t xml:space="preserve"> </w:t>
      </w:r>
      <w:r>
        <w:rPr>
          <w:sz w:val="22"/>
        </w:rPr>
        <w:t>it</w:t>
      </w:r>
      <w:r>
        <w:rPr>
          <w:spacing w:val="3"/>
          <w:sz w:val="22"/>
        </w:rPr>
        <w:t xml:space="preserve"> </w:t>
      </w:r>
      <w:r>
        <w:rPr>
          <w:sz w:val="22"/>
        </w:rPr>
        <w:t>is</w:t>
      </w:r>
      <w:r>
        <w:rPr>
          <w:spacing w:val="2"/>
          <w:sz w:val="22"/>
        </w:rPr>
        <w:t xml:space="preserve"> </w:t>
      </w:r>
      <w:r>
        <w:rPr>
          <w:sz w:val="22"/>
        </w:rPr>
        <w:t>optional.</w:t>
      </w:r>
    </w:p>
    <w:p>
      <w:pPr>
        <w:pStyle w:val="9"/>
        <w:numPr>
          <w:ilvl w:val="1"/>
          <w:numId w:val="15"/>
        </w:numPr>
        <w:tabs>
          <w:tab w:val="left" w:pos="868"/>
        </w:tabs>
        <w:spacing w:before="26" w:after="0" w:line="271" w:lineRule="auto"/>
        <w:ind w:left="866" w:right="220" w:hanging="240"/>
        <w:jc w:val="both"/>
        <w:rPr>
          <w:sz w:val="22"/>
        </w:rPr>
      </w:pPr>
      <w:r>
        <w:rPr>
          <w:b/>
          <w:sz w:val="22"/>
        </w:rPr>
        <w:t>Shuffle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and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 xml:space="preserve">Sort </w:t>
      </w:r>
      <w:r>
        <w:rPr>
          <w:sz w:val="22"/>
        </w:rPr>
        <w:t>−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11"/>
          <w:sz w:val="22"/>
        </w:rPr>
        <w:t xml:space="preserve"> </w:t>
      </w:r>
      <w:r>
        <w:rPr>
          <w:sz w:val="22"/>
        </w:rPr>
        <w:t>Reducer</w:t>
      </w:r>
      <w:r>
        <w:rPr>
          <w:spacing w:val="-5"/>
          <w:sz w:val="22"/>
        </w:rPr>
        <w:t xml:space="preserve"> </w:t>
      </w:r>
      <w:r>
        <w:rPr>
          <w:sz w:val="22"/>
        </w:rPr>
        <w:t>task</w:t>
      </w:r>
      <w:r>
        <w:rPr>
          <w:spacing w:val="-8"/>
          <w:sz w:val="22"/>
        </w:rPr>
        <w:t xml:space="preserve"> </w:t>
      </w:r>
      <w:r>
        <w:rPr>
          <w:sz w:val="22"/>
        </w:rPr>
        <w:t>starts</w:t>
      </w:r>
      <w:r>
        <w:rPr>
          <w:spacing w:val="-6"/>
          <w:sz w:val="22"/>
        </w:rPr>
        <w:t xml:space="preserve"> </w:t>
      </w:r>
      <w:r>
        <w:rPr>
          <w:sz w:val="22"/>
        </w:rPr>
        <w:t>with</w:t>
      </w:r>
      <w:r>
        <w:rPr>
          <w:spacing w:val="-8"/>
          <w:sz w:val="22"/>
        </w:rPr>
        <w:t xml:space="preserve"> </w:t>
      </w:r>
      <w:r>
        <w:rPr>
          <w:sz w:val="22"/>
        </w:rPr>
        <w:t>the</w:t>
      </w:r>
      <w:r>
        <w:rPr>
          <w:spacing w:val="-11"/>
          <w:sz w:val="22"/>
        </w:rPr>
        <w:t xml:space="preserve"> </w:t>
      </w:r>
      <w:r>
        <w:rPr>
          <w:sz w:val="22"/>
        </w:rPr>
        <w:t>Shuffle</w:t>
      </w:r>
      <w:r>
        <w:rPr>
          <w:spacing w:val="-10"/>
          <w:sz w:val="22"/>
        </w:rPr>
        <w:t xml:space="preserve"> </w:t>
      </w:r>
      <w:r>
        <w:rPr>
          <w:sz w:val="22"/>
        </w:rPr>
        <w:t>and</w:t>
      </w:r>
      <w:r>
        <w:rPr>
          <w:spacing w:val="-8"/>
          <w:sz w:val="22"/>
        </w:rPr>
        <w:t xml:space="preserve"> </w:t>
      </w:r>
      <w:r>
        <w:rPr>
          <w:sz w:val="22"/>
        </w:rPr>
        <w:t>Sort</w:t>
      </w:r>
      <w:r>
        <w:rPr>
          <w:spacing w:val="-6"/>
          <w:sz w:val="22"/>
        </w:rPr>
        <w:t xml:space="preserve"> </w:t>
      </w:r>
      <w:r>
        <w:rPr>
          <w:sz w:val="22"/>
        </w:rPr>
        <w:t>step.</w:t>
      </w:r>
      <w:r>
        <w:rPr>
          <w:spacing w:val="-6"/>
          <w:sz w:val="22"/>
        </w:rPr>
        <w:t xml:space="preserve"> </w:t>
      </w:r>
      <w:r>
        <w:rPr>
          <w:sz w:val="22"/>
        </w:rPr>
        <w:t>It</w:t>
      </w:r>
      <w:r>
        <w:rPr>
          <w:spacing w:val="-6"/>
          <w:sz w:val="22"/>
        </w:rPr>
        <w:t xml:space="preserve"> </w:t>
      </w:r>
      <w:r>
        <w:rPr>
          <w:sz w:val="22"/>
        </w:rPr>
        <w:t>downloads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9"/>
          <w:sz w:val="22"/>
        </w:rPr>
        <w:t xml:space="preserve"> </w:t>
      </w:r>
      <w:r>
        <w:rPr>
          <w:sz w:val="22"/>
        </w:rPr>
        <w:t>grouped</w:t>
      </w:r>
      <w:r>
        <w:rPr>
          <w:spacing w:val="-53"/>
          <w:sz w:val="22"/>
        </w:rPr>
        <w:t xml:space="preserve"> </w:t>
      </w:r>
      <w:r>
        <w:rPr>
          <w:spacing w:val="-1"/>
          <w:sz w:val="22"/>
        </w:rPr>
        <w:t>key-value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pairs</w:t>
      </w:r>
      <w:r>
        <w:rPr>
          <w:spacing w:val="-10"/>
          <w:sz w:val="22"/>
        </w:rPr>
        <w:t xml:space="preserve"> </w:t>
      </w:r>
      <w:r>
        <w:rPr>
          <w:spacing w:val="-1"/>
          <w:sz w:val="22"/>
        </w:rPr>
        <w:t>onto</w:t>
      </w:r>
      <w:r>
        <w:rPr>
          <w:spacing w:val="-11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 xml:space="preserve"> </w:t>
      </w:r>
      <w:r>
        <w:rPr>
          <w:spacing w:val="-1"/>
          <w:sz w:val="22"/>
        </w:rPr>
        <w:t>local</w:t>
      </w:r>
      <w:r>
        <w:rPr>
          <w:spacing w:val="-7"/>
          <w:sz w:val="22"/>
        </w:rPr>
        <w:t xml:space="preserve"> </w:t>
      </w:r>
      <w:r>
        <w:rPr>
          <w:sz w:val="22"/>
        </w:rPr>
        <w:t>machine,</w:t>
      </w:r>
      <w:r>
        <w:rPr>
          <w:spacing w:val="-6"/>
          <w:sz w:val="22"/>
        </w:rPr>
        <w:t xml:space="preserve"> </w:t>
      </w:r>
      <w:r>
        <w:rPr>
          <w:sz w:val="22"/>
        </w:rPr>
        <w:t>where</w:t>
      </w:r>
      <w:r>
        <w:rPr>
          <w:spacing w:val="-12"/>
          <w:sz w:val="22"/>
        </w:rPr>
        <w:t xml:space="preserve"> </w:t>
      </w:r>
      <w:r>
        <w:rPr>
          <w:sz w:val="22"/>
        </w:rPr>
        <w:t>the</w:t>
      </w:r>
      <w:r>
        <w:rPr>
          <w:spacing w:val="-12"/>
          <w:sz w:val="22"/>
        </w:rPr>
        <w:t xml:space="preserve"> </w:t>
      </w:r>
      <w:r>
        <w:rPr>
          <w:sz w:val="22"/>
        </w:rPr>
        <w:t>Reducer</w:t>
      </w:r>
      <w:r>
        <w:rPr>
          <w:spacing w:val="-6"/>
          <w:sz w:val="22"/>
        </w:rPr>
        <w:t xml:space="preserve"> </w:t>
      </w:r>
      <w:r>
        <w:rPr>
          <w:sz w:val="22"/>
        </w:rPr>
        <w:t>is</w:t>
      </w:r>
      <w:r>
        <w:rPr>
          <w:spacing w:val="-8"/>
          <w:sz w:val="22"/>
        </w:rPr>
        <w:t xml:space="preserve"> </w:t>
      </w:r>
      <w:r>
        <w:rPr>
          <w:sz w:val="22"/>
        </w:rPr>
        <w:t>running.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12"/>
          <w:sz w:val="22"/>
        </w:rPr>
        <w:t xml:space="preserve"> </w:t>
      </w:r>
      <w:r>
        <w:rPr>
          <w:sz w:val="22"/>
        </w:rPr>
        <w:t>individual</w:t>
      </w:r>
      <w:r>
        <w:rPr>
          <w:spacing w:val="-7"/>
          <w:sz w:val="22"/>
        </w:rPr>
        <w:t xml:space="preserve"> </w:t>
      </w:r>
      <w:r>
        <w:rPr>
          <w:sz w:val="22"/>
        </w:rPr>
        <w:t>key-value</w:t>
      </w:r>
      <w:r>
        <w:rPr>
          <w:spacing w:val="-13"/>
          <w:sz w:val="22"/>
        </w:rPr>
        <w:t xml:space="preserve"> </w:t>
      </w:r>
      <w:r>
        <w:rPr>
          <w:sz w:val="22"/>
        </w:rPr>
        <w:t>pairs</w:t>
      </w:r>
      <w:r>
        <w:rPr>
          <w:spacing w:val="-52"/>
          <w:sz w:val="22"/>
        </w:rPr>
        <w:t xml:space="preserve"> </w:t>
      </w:r>
      <w:r>
        <w:rPr>
          <w:sz w:val="22"/>
        </w:rPr>
        <w:t>are</w:t>
      </w:r>
      <w:r>
        <w:rPr>
          <w:spacing w:val="-9"/>
          <w:sz w:val="22"/>
        </w:rPr>
        <w:t xml:space="preserve"> </w:t>
      </w:r>
      <w:r>
        <w:rPr>
          <w:sz w:val="22"/>
        </w:rPr>
        <w:t>sorted</w:t>
      </w:r>
      <w:r>
        <w:rPr>
          <w:spacing w:val="-8"/>
          <w:sz w:val="22"/>
        </w:rPr>
        <w:t xml:space="preserve"> </w:t>
      </w:r>
      <w:r>
        <w:rPr>
          <w:sz w:val="22"/>
        </w:rPr>
        <w:t>by</w:t>
      </w:r>
      <w:r>
        <w:rPr>
          <w:spacing w:val="-5"/>
          <w:sz w:val="22"/>
        </w:rPr>
        <w:t xml:space="preserve"> </w:t>
      </w:r>
      <w:r>
        <w:rPr>
          <w:sz w:val="22"/>
        </w:rPr>
        <w:t>key</w:t>
      </w:r>
      <w:r>
        <w:rPr>
          <w:spacing w:val="-5"/>
          <w:sz w:val="22"/>
        </w:rPr>
        <w:t xml:space="preserve"> </w:t>
      </w:r>
      <w:r>
        <w:rPr>
          <w:sz w:val="22"/>
        </w:rPr>
        <w:t>into</w:t>
      </w:r>
      <w:r>
        <w:rPr>
          <w:spacing w:val="-7"/>
          <w:sz w:val="22"/>
        </w:rPr>
        <w:t xml:space="preserve"> </w:t>
      </w:r>
      <w:r>
        <w:rPr>
          <w:sz w:val="22"/>
        </w:rPr>
        <w:t>a</w:t>
      </w:r>
      <w:r>
        <w:rPr>
          <w:spacing w:val="-6"/>
          <w:sz w:val="22"/>
        </w:rPr>
        <w:t xml:space="preserve"> </w:t>
      </w:r>
      <w:r>
        <w:rPr>
          <w:sz w:val="22"/>
        </w:rPr>
        <w:t>larger</w:t>
      </w:r>
      <w:r>
        <w:rPr>
          <w:spacing w:val="-5"/>
          <w:sz w:val="22"/>
        </w:rPr>
        <w:t xml:space="preserve"> </w:t>
      </w:r>
      <w:r>
        <w:rPr>
          <w:sz w:val="22"/>
        </w:rPr>
        <w:t>data</w:t>
      </w:r>
      <w:r>
        <w:rPr>
          <w:spacing w:val="-5"/>
          <w:sz w:val="22"/>
        </w:rPr>
        <w:t xml:space="preserve"> </w:t>
      </w:r>
      <w:r>
        <w:rPr>
          <w:sz w:val="22"/>
        </w:rPr>
        <w:t>list.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sz w:val="22"/>
        </w:rPr>
        <w:t>data</w:t>
      </w:r>
      <w:r>
        <w:rPr>
          <w:spacing w:val="-5"/>
          <w:sz w:val="22"/>
        </w:rPr>
        <w:t xml:space="preserve"> </w:t>
      </w:r>
      <w:r>
        <w:rPr>
          <w:sz w:val="22"/>
        </w:rPr>
        <w:t>list</w:t>
      </w:r>
      <w:r>
        <w:rPr>
          <w:spacing w:val="-3"/>
          <w:sz w:val="22"/>
        </w:rPr>
        <w:t xml:space="preserve"> </w:t>
      </w:r>
      <w:r>
        <w:rPr>
          <w:sz w:val="22"/>
        </w:rPr>
        <w:t>groups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sz w:val="22"/>
        </w:rPr>
        <w:t>equivalent</w:t>
      </w:r>
      <w:r>
        <w:rPr>
          <w:spacing w:val="-1"/>
          <w:sz w:val="22"/>
        </w:rPr>
        <w:t xml:space="preserve"> </w:t>
      </w:r>
      <w:r>
        <w:rPr>
          <w:sz w:val="22"/>
        </w:rPr>
        <w:t>keys</w:t>
      </w:r>
      <w:r>
        <w:rPr>
          <w:spacing w:val="-6"/>
          <w:sz w:val="22"/>
        </w:rPr>
        <w:t xml:space="preserve"> </w:t>
      </w:r>
      <w:r>
        <w:rPr>
          <w:sz w:val="22"/>
        </w:rPr>
        <w:t>together</w:t>
      </w:r>
      <w:r>
        <w:rPr>
          <w:spacing w:val="-5"/>
          <w:sz w:val="22"/>
        </w:rPr>
        <w:t xml:space="preserve"> </w:t>
      </w:r>
      <w:r>
        <w:rPr>
          <w:sz w:val="22"/>
        </w:rPr>
        <w:t>so that</w:t>
      </w:r>
      <w:r>
        <w:rPr>
          <w:spacing w:val="-5"/>
          <w:sz w:val="22"/>
        </w:rPr>
        <w:t xml:space="preserve"> </w:t>
      </w:r>
      <w:r>
        <w:rPr>
          <w:sz w:val="22"/>
        </w:rPr>
        <w:t>their</w:t>
      </w:r>
      <w:r>
        <w:rPr>
          <w:spacing w:val="-52"/>
          <w:sz w:val="22"/>
        </w:rPr>
        <w:t xml:space="preserve"> </w:t>
      </w:r>
      <w:r>
        <w:rPr>
          <w:sz w:val="22"/>
        </w:rPr>
        <w:t>values</w:t>
      </w:r>
      <w:r>
        <w:rPr>
          <w:spacing w:val="-1"/>
          <w:sz w:val="22"/>
        </w:rPr>
        <w:t xml:space="preserve"> </w:t>
      </w:r>
      <w:r>
        <w:rPr>
          <w:sz w:val="22"/>
        </w:rPr>
        <w:t>can</w:t>
      </w:r>
      <w:r>
        <w:rPr>
          <w:spacing w:val="-3"/>
          <w:sz w:val="22"/>
        </w:rPr>
        <w:t xml:space="preserve"> </w:t>
      </w:r>
      <w:r>
        <w:rPr>
          <w:sz w:val="22"/>
        </w:rPr>
        <w:t>be</w:t>
      </w:r>
      <w:r>
        <w:rPr>
          <w:spacing w:val="-4"/>
          <w:sz w:val="22"/>
        </w:rPr>
        <w:t xml:space="preserve"> </w:t>
      </w:r>
      <w:r>
        <w:rPr>
          <w:sz w:val="22"/>
        </w:rPr>
        <w:t>iterated</w:t>
      </w:r>
      <w:r>
        <w:rPr>
          <w:spacing w:val="-4"/>
          <w:sz w:val="22"/>
        </w:rPr>
        <w:t xml:space="preserve"> </w:t>
      </w:r>
      <w:r>
        <w:rPr>
          <w:sz w:val="22"/>
        </w:rPr>
        <w:t>easily</w:t>
      </w:r>
      <w:r>
        <w:rPr>
          <w:spacing w:val="-3"/>
          <w:sz w:val="22"/>
        </w:rPr>
        <w:t xml:space="preserve"> </w:t>
      </w:r>
      <w:r>
        <w:rPr>
          <w:sz w:val="22"/>
        </w:rPr>
        <w:t>in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Reducer</w:t>
      </w:r>
      <w:r>
        <w:rPr>
          <w:spacing w:val="4"/>
          <w:sz w:val="22"/>
        </w:rPr>
        <w:t xml:space="preserve"> </w:t>
      </w:r>
      <w:r>
        <w:rPr>
          <w:sz w:val="22"/>
        </w:rPr>
        <w:t>task.</w:t>
      </w:r>
    </w:p>
    <w:p>
      <w:pPr>
        <w:pStyle w:val="9"/>
        <w:numPr>
          <w:ilvl w:val="1"/>
          <w:numId w:val="15"/>
        </w:numPr>
        <w:tabs>
          <w:tab w:val="left" w:pos="868"/>
        </w:tabs>
        <w:spacing w:before="36" w:after="0" w:line="271" w:lineRule="auto"/>
        <w:ind w:left="867" w:right="214" w:hanging="241"/>
        <w:jc w:val="both"/>
        <w:rPr>
          <w:sz w:val="22"/>
        </w:rPr>
      </w:pPr>
      <w:r>
        <w:rPr>
          <w:b/>
          <w:spacing w:val="-1"/>
          <w:sz w:val="22"/>
        </w:rPr>
        <w:t>Reducer</w:t>
      </w:r>
      <w:r>
        <w:rPr>
          <w:b/>
          <w:spacing w:val="-7"/>
          <w:sz w:val="22"/>
        </w:rPr>
        <w:t xml:space="preserve"> </w:t>
      </w:r>
      <w:r>
        <w:rPr>
          <w:spacing w:val="-1"/>
          <w:sz w:val="22"/>
        </w:rPr>
        <w:t>−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-16"/>
          <w:sz w:val="22"/>
        </w:rPr>
        <w:t xml:space="preserve"> </w:t>
      </w:r>
      <w:r>
        <w:rPr>
          <w:spacing w:val="-1"/>
          <w:sz w:val="22"/>
        </w:rPr>
        <w:t>Reducer</w:t>
      </w:r>
      <w:r>
        <w:rPr>
          <w:spacing w:val="-10"/>
          <w:sz w:val="22"/>
        </w:rPr>
        <w:t xml:space="preserve"> </w:t>
      </w:r>
      <w:r>
        <w:rPr>
          <w:spacing w:val="-1"/>
          <w:sz w:val="22"/>
        </w:rPr>
        <w:t>takes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grouped</w:t>
      </w:r>
      <w:r>
        <w:rPr>
          <w:spacing w:val="-11"/>
          <w:sz w:val="22"/>
        </w:rPr>
        <w:t xml:space="preserve"> </w:t>
      </w:r>
      <w:r>
        <w:rPr>
          <w:spacing w:val="-1"/>
          <w:sz w:val="22"/>
        </w:rPr>
        <w:t>key-value</w:t>
      </w:r>
      <w:r>
        <w:rPr>
          <w:spacing w:val="-15"/>
          <w:sz w:val="22"/>
        </w:rPr>
        <w:t xml:space="preserve"> </w:t>
      </w:r>
      <w:r>
        <w:rPr>
          <w:spacing w:val="-1"/>
          <w:sz w:val="22"/>
        </w:rPr>
        <w:t>paired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data</w:t>
      </w:r>
      <w:r>
        <w:rPr>
          <w:spacing w:val="-10"/>
          <w:sz w:val="22"/>
        </w:rPr>
        <w:t xml:space="preserve"> </w:t>
      </w:r>
      <w:r>
        <w:rPr>
          <w:spacing w:val="-1"/>
          <w:sz w:val="22"/>
        </w:rPr>
        <w:t>as</w:t>
      </w:r>
      <w:r>
        <w:rPr>
          <w:spacing w:val="-14"/>
          <w:sz w:val="22"/>
        </w:rPr>
        <w:t xml:space="preserve"> </w:t>
      </w:r>
      <w:r>
        <w:rPr>
          <w:sz w:val="22"/>
        </w:rPr>
        <w:t>input</w:t>
      </w:r>
      <w:r>
        <w:rPr>
          <w:spacing w:val="-11"/>
          <w:sz w:val="22"/>
        </w:rPr>
        <w:t xml:space="preserve"> </w:t>
      </w:r>
      <w:r>
        <w:rPr>
          <w:sz w:val="22"/>
        </w:rPr>
        <w:t>and</w:t>
      </w:r>
      <w:r>
        <w:rPr>
          <w:spacing w:val="-14"/>
          <w:sz w:val="22"/>
        </w:rPr>
        <w:t xml:space="preserve"> </w:t>
      </w:r>
      <w:r>
        <w:rPr>
          <w:sz w:val="22"/>
        </w:rPr>
        <w:t>runs</w:t>
      </w:r>
      <w:r>
        <w:rPr>
          <w:spacing w:val="-11"/>
          <w:sz w:val="22"/>
        </w:rPr>
        <w:t xml:space="preserve"> </w:t>
      </w:r>
      <w:r>
        <w:rPr>
          <w:sz w:val="22"/>
        </w:rPr>
        <w:t>a</w:t>
      </w:r>
      <w:r>
        <w:rPr>
          <w:spacing w:val="-10"/>
          <w:sz w:val="22"/>
        </w:rPr>
        <w:t xml:space="preserve"> </w:t>
      </w:r>
      <w:r>
        <w:rPr>
          <w:sz w:val="22"/>
        </w:rPr>
        <w:t>Reducer</w:t>
      </w:r>
      <w:r>
        <w:rPr>
          <w:spacing w:val="-10"/>
          <w:sz w:val="22"/>
        </w:rPr>
        <w:t xml:space="preserve"> </w:t>
      </w:r>
      <w:r>
        <w:rPr>
          <w:sz w:val="22"/>
        </w:rPr>
        <w:t>function</w:t>
      </w:r>
      <w:r>
        <w:rPr>
          <w:spacing w:val="-53"/>
          <w:sz w:val="22"/>
        </w:rPr>
        <w:t xml:space="preserve"> </w:t>
      </w:r>
      <w:r>
        <w:rPr>
          <w:sz w:val="22"/>
        </w:rPr>
        <w:t>on each one of them. Here, the data can be aggregated, filtered, and combined in a number of ways,</w:t>
      </w:r>
      <w:r>
        <w:rPr>
          <w:spacing w:val="-52"/>
          <w:sz w:val="22"/>
        </w:rPr>
        <w:t xml:space="preserve"> </w:t>
      </w:r>
      <w:r>
        <w:rPr>
          <w:sz w:val="22"/>
        </w:rPr>
        <w:t>and it requires a wide range of processing. Once the execution is over, it gives zero or more key-</w:t>
      </w:r>
      <w:r>
        <w:rPr>
          <w:spacing w:val="1"/>
          <w:sz w:val="22"/>
        </w:rPr>
        <w:t xml:space="preserve"> </w:t>
      </w:r>
      <w:r>
        <w:rPr>
          <w:sz w:val="22"/>
        </w:rPr>
        <w:t>value</w:t>
      </w:r>
      <w:r>
        <w:rPr>
          <w:spacing w:val="-8"/>
          <w:sz w:val="22"/>
        </w:rPr>
        <w:t xml:space="preserve"> </w:t>
      </w:r>
      <w:r>
        <w:rPr>
          <w:sz w:val="22"/>
        </w:rPr>
        <w:t>pairs</w:t>
      </w:r>
      <w:r>
        <w:rPr>
          <w:spacing w:val="2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final</w:t>
      </w:r>
      <w:r>
        <w:rPr>
          <w:spacing w:val="-3"/>
          <w:sz w:val="22"/>
        </w:rPr>
        <w:t xml:space="preserve"> </w:t>
      </w:r>
      <w:r>
        <w:rPr>
          <w:sz w:val="22"/>
        </w:rPr>
        <w:t>step.</w:t>
      </w:r>
    </w:p>
    <w:p>
      <w:pPr>
        <w:pStyle w:val="9"/>
        <w:numPr>
          <w:ilvl w:val="1"/>
          <w:numId w:val="15"/>
        </w:numPr>
        <w:tabs>
          <w:tab w:val="left" w:pos="868"/>
        </w:tabs>
        <w:spacing w:before="38" w:after="0" w:line="264" w:lineRule="auto"/>
        <w:ind w:left="867" w:right="212" w:hanging="240"/>
        <w:jc w:val="both"/>
        <w:rPr>
          <w:sz w:val="22"/>
        </w:rPr>
      </w:pPr>
      <w:r>
        <w:rPr>
          <w:b/>
          <w:sz w:val="22"/>
        </w:rPr>
        <w:t xml:space="preserve">Output Phase </w:t>
      </w:r>
      <w:r>
        <w:rPr>
          <w:sz w:val="22"/>
        </w:rPr>
        <w:t>− In the output phase, we have an output formatter that translates the final key-value</w:t>
      </w:r>
      <w:r>
        <w:rPr>
          <w:spacing w:val="-52"/>
          <w:sz w:val="22"/>
        </w:rPr>
        <w:t xml:space="preserve"> </w:t>
      </w:r>
      <w:r>
        <w:rPr>
          <w:sz w:val="22"/>
        </w:rPr>
        <w:t>pairs from</w:t>
      </w:r>
      <w:r>
        <w:rPr>
          <w:spacing w:val="-10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Reducer</w:t>
      </w:r>
      <w:r>
        <w:rPr>
          <w:spacing w:val="3"/>
          <w:sz w:val="22"/>
        </w:rPr>
        <w:t xml:space="preserve"> </w:t>
      </w:r>
      <w:r>
        <w:rPr>
          <w:sz w:val="22"/>
        </w:rPr>
        <w:t>function</w:t>
      </w:r>
      <w:r>
        <w:rPr>
          <w:spacing w:val="-3"/>
          <w:sz w:val="22"/>
        </w:rPr>
        <w:t xml:space="preserve"> </w:t>
      </w:r>
      <w:r>
        <w:rPr>
          <w:sz w:val="22"/>
        </w:rPr>
        <w:t>and writes</w:t>
      </w:r>
      <w:r>
        <w:rPr>
          <w:spacing w:val="1"/>
          <w:sz w:val="22"/>
        </w:rPr>
        <w:t xml:space="preserve"> </w:t>
      </w:r>
      <w:r>
        <w:rPr>
          <w:sz w:val="22"/>
        </w:rPr>
        <w:t>them</w:t>
      </w:r>
      <w:r>
        <w:rPr>
          <w:spacing w:val="-5"/>
          <w:sz w:val="22"/>
        </w:rPr>
        <w:t xml:space="preserve"> </w:t>
      </w:r>
      <w:r>
        <w:rPr>
          <w:sz w:val="22"/>
        </w:rPr>
        <w:t>onto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3"/>
          <w:sz w:val="22"/>
        </w:rPr>
        <w:t xml:space="preserve"> </w:t>
      </w:r>
      <w:r>
        <w:rPr>
          <w:sz w:val="22"/>
        </w:rPr>
        <w:t>file</w:t>
      </w:r>
      <w:r>
        <w:rPr>
          <w:spacing w:val="-8"/>
          <w:sz w:val="22"/>
        </w:rPr>
        <w:t xml:space="preserve"> </w:t>
      </w:r>
      <w:r>
        <w:rPr>
          <w:sz w:val="22"/>
        </w:rPr>
        <w:t>using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3"/>
          <w:sz w:val="22"/>
        </w:rPr>
        <w:t xml:space="preserve"> </w:t>
      </w:r>
      <w:r>
        <w:rPr>
          <w:sz w:val="22"/>
        </w:rPr>
        <w:t>record</w:t>
      </w:r>
      <w:r>
        <w:rPr>
          <w:spacing w:val="-4"/>
          <w:sz w:val="22"/>
        </w:rPr>
        <w:t xml:space="preserve"> </w:t>
      </w:r>
      <w:r>
        <w:rPr>
          <w:sz w:val="22"/>
        </w:rPr>
        <w:t>writer.</w:t>
      </w:r>
    </w:p>
    <w:p>
      <w:pPr>
        <w:pStyle w:val="9"/>
        <w:numPr>
          <w:ilvl w:val="1"/>
          <w:numId w:val="16"/>
        </w:numPr>
        <w:tabs>
          <w:tab w:val="left" w:pos="1447"/>
          <w:tab w:val="left" w:pos="1448"/>
        </w:tabs>
        <w:spacing w:before="53" w:after="0" w:line="240" w:lineRule="auto"/>
        <w:ind w:left="1447" w:right="0" w:hanging="583"/>
        <w:jc w:val="left"/>
        <w:rPr>
          <w:rFonts w:ascii="Calibri"/>
          <w:sz w:val="22"/>
        </w:rPr>
      </w:pPr>
      <w:r>
        <w:rPr>
          <w:rFonts w:ascii="Calibri"/>
          <w:sz w:val="22"/>
        </w:rPr>
        <w:t>The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MapReduce</w:t>
      </w:r>
      <w:r>
        <w:rPr>
          <w:rFonts w:ascii="Calibri"/>
          <w:spacing w:val="-8"/>
          <w:sz w:val="22"/>
        </w:rPr>
        <w:t xml:space="preserve"> </w:t>
      </w:r>
      <w:r>
        <w:rPr>
          <w:rFonts w:ascii="Calibri"/>
          <w:sz w:val="22"/>
        </w:rPr>
        <w:t>phase</w:t>
      </w:r>
    </w:p>
    <w:p>
      <w:pPr>
        <w:pStyle w:val="6"/>
        <w:spacing w:before="11"/>
        <w:rPr>
          <w:rFonts w:ascii="Calibri"/>
          <w:sz w:val="7"/>
        </w:rPr>
      </w:pPr>
      <w:r>
        <w:pict>
          <v:group id="docshapegroup78" o:spid="_x0000_s1103" o:spt="203" style="position:absolute;left:0pt;margin-left:103.55pt;margin-top:6pt;height:203.25pt;width:309.8pt;mso-position-horizontal-relative:page;mso-wrap-distance-bottom:0pt;mso-wrap-distance-top:0pt;z-index:-251639808;mso-width-relative:page;mso-height-relative:page;" coordorigin="2071,121" coordsize="6196,4065">
            <o:lock v:ext="edit"/>
            <v:shape id="docshape79" o:spid="_x0000_s1104" o:spt="75" type="#_x0000_t75" style="position:absolute;left:2095;top:144;height:4017;width:6149;" filled="f" stroked="f" coordsize="21600,21600">
              <v:path/>
              <v:fill on="f" focussize="0,0"/>
              <v:stroke on="f"/>
              <v:imagedata r:id="rId37" o:title=""/>
              <o:lock v:ext="edit" aspectratio="t"/>
            </v:shape>
            <v:rect id="docshape80" o:spid="_x0000_s1105" o:spt="1" style="position:absolute;left:2083;top:132;height:4041;width:6172;" filled="f" stroked="t" coordsize="21600,21600">
              <v:path/>
              <v:fill on="f" focussize="0,0"/>
              <v:stroke weight="1.2pt" color="#000000"/>
              <v:imagedata o:title=""/>
              <o:lock v:ext="edit"/>
            </v:rect>
            <w10:wrap type="topAndBottom"/>
          </v:group>
        </w:pict>
      </w:r>
    </w:p>
    <w:p>
      <w:pPr>
        <w:pStyle w:val="6"/>
        <w:spacing w:before="4"/>
        <w:rPr>
          <w:rFonts w:ascii="Calibri"/>
          <w:sz w:val="17"/>
        </w:rPr>
      </w:pPr>
    </w:p>
    <w:p>
      <w:pPr>
        <w:pStyle w:val="6"/>
        <w:spacing w:before="1"/>
        <w:ind w:left="2878"/>
        <w:rPr>
          <w:rFonts w:ascii="Calibri"/>
        </w:rPr>
      </w:pPr>
      <w:r>
        <w:rPr>
          <w:rFonts w:ascii="Calibri"/>
        </w:rPr>
        <w:t>Figure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4</w:t>
      </w:r>
      <w:r>
        <w:rPr>
          <w:rFonts w:ascii="Calibri"/>
          <w:position w:val="-1"/>
        </w:rPr>
        <w:t>6</w:t>
      </w:r>
      <w:r>
        <w:rPr>
          <w:rFonts w:ascii="Calibri"/>
          <w:spacing w:val="80"/>
          <w:position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MapReduce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Phase</w:t>
      </w:r>
    </w:p>
    <w:p>
      <w:pPr>
        <w:pStyle w:val="6"/>
        <w:spacing w:before="2"/>
        <w:rPr>
          <w:rFonts w:ascii="Calibri"/>
        </w:rPr>
      </w:pPr>
    </w:p>
    <w:p>
      <w:pPr>
        <w:pStyle w:val="3"/>
        <w:numPr>
          <w:ilvl w:val="0"/>
          <w:numId w:val="16"/>
        </w:numPr>
        <w:tabs>
          <w:tab w:val="left" w:pos="1054"/>
        </w:tabs>
        <w:spacing w:before="0" w:after="0" w:line="240" w:lineRule="auto"/>
        <w:ind w:left="1053" w:right="0" w:hanging="188"/>
        <w:jc w:val="left"/>
      </w:pPr>
      <w:bookmarkStart w:id="87" w:name="F. MapReduce-Example"/>
      <w:bookmarkEnd w:id="87"/>
      <w:bookmarkStart w:id="88" w:name="F. MapReduce-Example"/>
      <w:bookmarkEnd w:id="88"/>
      <w:r>
        <w:t>MapReduce-Example</w:t>
      </w:r>
    </w:p>
    <w:p>
      <w:pPr>
        <w:pStyle w:val="6"/>
        <w:spacing w:before="166" w:line="273" w:lineRule="auto"/>
        <w:ind w:left="867" w:hanging="1"/>
      </w:pPr>
      <w:r>
        <w:t>Twitter</w:t>
      </w:r>
      <w:r>
        <w:rPr>
          <w:spacing w:val="11"/>
        </w:rPr>
        <w:t xml:space="preserve"> </w:t>
      </w:r>
      <w:r>
        <w:t>receives</w:t>
      </w:r>
      <w:r>
        <w:rPr>
          <w:spacing w:val="15"/>
        </w:rPr>
        <w:t xml:space="preserve"> </w:t>
      </w:r>
      <w:r>
        <w:t>around</w:t>
      </w:r>
      <w:r>
        <w:rPr>
          <w:spacing w:val="9"/>
        </w:rPr>
        <w:t xml:space="preserve"> </w:t>
      </w:r>
      <w:r>
        <w:t>500</w:t>
      </w:r>
      <w:r>
        <w:rPr>
          <w:spacing w:val="15"/>
        </w:rPr>
        <w:t xml:space="preserve"> </w:t>
      </w:r>
      <w:r>
        <w:t>million</w:t>
      </w:r>
      <w:r>
        <w:rPr>
          <w:spacing w:val="9"/>
        </w:rPr>
        <w:t xml:space="preserve"> </w:t>
      </w:r>
      <w:r>
        <w:t>tweets</w:t>
      </w:r>
      <w:r>
        <w:rPr>
          <w:spacing w:val="16"/>
        </w:rPr>
        <w:t xml:space="preserve"> </w:t>
      </w:r>
      <w:r>
        <w:t>per</w:t>
      </w:r>
      <w:r>
        <w:rPr>
          <w:spacing w:val="16"/>
        </w:rPr>
        <w:t xml:space="preserve"> </w:t>
      </w:r>
      <w:r>
        <w:t>day,</w:t>
      </w:r>
      <w:r>
        <w:rPr>
          <w:spacing w:val="16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nearly</w:t>
      </w:r>
      <w:r>
        <w:rPr>
          <w:spacing w:val="9"/>
        </w:rPr>
        <w:t xml:space="preserve"> </w:t>
      </w:r>
      <w:r>
        <w:t>3000</w:t>
      </w:r>
      <w:r>
        <w:rPr>
          <w:spacing w:val="15"/>
        </w:rPr>
        <w:t xml:space="preserve"> </w:t>
      </w:r>
      <w:r>
        <w:t>tweets</w:t>
      </w:r>
      <w:r>
        <w:rPr>
          <w:spacing w:val="15"/>
        </w:rPr>
        <w:t xml:space="preserve"> </w:t>
      </w:r>
      <w:r>
        <w:t>per</w:t>
      </w:r>
      <w:r>
        <w:rPr>
          <w:spacing w:val="17"/>
        </w:rPr>
        <w:t xml:space="preserve"> </w:t>
      </w:r>
      <w:r>
        <w:t>second.</w:t>
      </w:r>
      <w:r>
        <w:rPr>
          <w:spacing w:val="16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illustration</w:t>
      </w:r>
      <w:r>
        <w:rPr>
          <w:spacing w:val="-6"/>
        </w:rPr>
        <w:t xml:space="preserve"> </w:t>
      </w:r>
      <w:r>
        <w:t>shows</w:t>
      </w:r>
      <w:r>
        <w:rPr>
          <w:spacing w:val="2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Tweeter</w:t>
      </w:r>
      <w:r>
        <w:rPr>
          <w:spacing w:val="3"/>
        </w:rPr>
        <w:t xml:space="preserve"> </w:t>
      </w:r>
      <w:r>
        <w:t>manages</w:t>
      </w:r>
      <w:r>
        <w:rPr>
          <w:spacing w:val="-3"/>
        </w:rPr>
        <w:t xml:space="preserve"> </w:t>
      </w:r>
      <w:r>
        <w:t>its tweets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MapReduce.</w:t>
      </w:r>
    </w:p>
    <w:p>
      <w:pPr>
        <w:pStyle w:val="6"/>
        <w:spacing w:before="2"/>
        <w:rPr>
          <w:sz w:val="15"/>
        </w:rPr>
      </w:pPr>
      <w:r>
        <w:pict>
          <v:group id="docshapegroup81" o:spid="_x0000_s1106" o:spt="203" style="position:absolute;left:0pt;margin-left:75.4pt;margin-top:9.9pt;height:107.3pt;width:289.6pt;mso-position-horizontal-relative:page;mso-wrap-distance-bottom:0pt;mso-wrap-distance-top:0pt;z-index:-251639808;mso-width-relative:page;mso-height-relative:page;" coordorigin="1509,199" coordsize="5792,2146">
            <o:lock v:ext="edit"/>
            <v:shape id="docshape82" o:spid="_x0000_s1107" o:spt="75" type="#_x0000_t75" style="position:absolute;left:1532;top:222;height:2069;width:5744;" filled="f" stroked="f" coordsize="21600,21600">
              <v:path/>
              <v:fill on="f" focussize="0,0"/>
              <v:stroke on="f"/>
              <v:imagedata r:id="rId38" o:title=""/>
              <o:lock v:ext="edit" aspectratio="t"/>
            </v:shape>
            <v:rect id="docshape83" o:spid="_x0000_s1108" o:spt="1" style="position:absolute;left:1521;top:210;height:2122;width:5768;" filled="f" stroked="t" coordsize="21600,21600">
              <v:path/>
              <v:fill on="f" focussize="0,0"/>
              <v:stroke weight="1.2pt" color="#000000"/>
              <v:imagedata o:title=""/>
              <o:lock v:ext="edit"/>
            </v:rect>
            <w10:wrap type="topAndBottom"/>
          </v:group>
        </w:pict>
      </w:r>
    </w:p>
    <w:p>
      <w:pPr>
        <w:spacing w:after="0"/>
        <w:rPr>
          <w:sz w:val="15"/>
        </w:rPr>
        <w:sectPr>
          <w:pgSz w:w="12240" w:h="15840"/>
          <w:pgMar w:top="130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/>
        <w:ind w:left="867"/>
      </w:pPr>
      <w:r>
        <w:t>Figure4.7:</w:t>
      </w:r>
      <w:r>
        <w:rPr>
          <w:spacing w:val="-8"/>
        </w:rPr>
        <w:t xml:space="preserve"> </w:t>
      </w:r>
      <w:r>
        <w:t>Example</w:t>
      </w:r>
    </w:p>
    <w:p>
      <w:pPr>
        <w:pStyle w:val="6"/>
        <w:spacing w:before="7"/>
        <w:rPr>
          <w:sz w:val="20"/>
        </w:rPr>
      </w:pPr>
    </w:p>
    <w:p>
      <w:pPr>
        <w:pStyle w:val="9"/>
        <w:numPr>
          <w:ilvl w:val="0"/>
          <w:numId w:val="18"/>
        </w:numPr>
        <w:tabs>
          <w:tab w:val="left" w:pos="1160"/>
        </w:tabs>
        <w:spacing w:before="1" w:after="0" w:line="240" w:lineRule="auto"/>
        <w:ind w:left="1160" w:right="0" w:hanging="294"/>
        <w:jc w:val="left"/>
        <w:rPr>
          <w:sz w:val="22"/>
        </w:rPr>
      </w:pPr>
      <w:r>
        <w:rPr>
          <w:b/>
          <w:sz w:val="22"/>
        </w:rPr>
        <w:t>Tokenize</w:t>
      </w:r>
      <w:r>
        <w:rPr>
          <w:b/>
          <w:spacing w:val="-4"/>
          <w:sz w:val="22"/>
        </w:rPr>
        <w:t xml:space="preserve"> </w:t>
      </w:r>
      <w:r>
        <w:rPr>
          <w:sz w:val="22"/>
        </w:rPr>
        <w:t>−</w:t>
      </w:r>
      <w:r>
        <w:rPr>
          <w:spacing w:val="-3"/>
          <w:sz w:val="22"/>
        </w:rPr>
        <w:t xml:space="preserve"> </w:t>
      </w:r>
      <w:r>
        <w:rPr>
          <w:sz w:val="22"/>
        </w:rPr>
        <w:t>Tokenizes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10"/>
          <w:sz w:val="22"/>
        </w:rPr>
        <w:t xml:space="preserve"> </w:t>
      </w:r>
      <w:r>
        <w:rPr>
          <w:sz w:val="22"/>
        </w:rPr>
        <w:t>tweets</w:t>
      </w:r>
      <w:r>
        <w:rPr>
          <w:spacing w:val="-3"/>
          <w:sz w:val="22"/>
        </w:rPr>
        <w:t xml:space="preserve"> </w:t>
      </w:r>
      <w:r>
        <w:rPr>
          <w:sz w:val="22"/>
        </w:rPr>
        <w:t>into</w:t>
      </w:r>
      <w:r>
        <w:rPr>
          <w:spacing w:val="-1"/>
          <w:sz w:val="22"/>
        </w:rPr>
        <w:t xml:space="preserve"> </w:t>
      </w:r>
      <w:r>
        <w:rPr>
          <w:sz w:val="22"/>
        </w:rPr>
        <w:t>maps</w:t>
      </w:r>
      <w:r>
        <w:rPr>
          <w:spacing w:val="-2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tokens</w:t>
      </w:r>
      <w:r>
        <w:rPr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writes</w:t>
      </w:r>
      <w:r>
        <w:rPr>
          <w:spacing w:val="-4"/>
          <w:sz w:val="22"/>
        </w:rPr>
        <w:t xml:space="preserve"> </w:t>
      </w:r>
      <w:r>
        <w:rPr>
          <w:sz w:val="22"/>
        </w:rPr>
        <w:t>them</w:t>
      </w:r>
      <w:r>
        <w:rPr>
          <w:spacing w:val="-6"/>
          <w:sz w:val="22"/>
        </w:rPr>
        <w:t xml:space="preserve"> </w:t>
      </w:r>
      <w:r>
        <w:rPr>
          <w:sz w:val="22"/>
        </w:rPr>
        <w:t>as</w:t>
      </w:r>
      <w:r>
        <w:rPr>
          <w:spacing w:val="-3"/>
          <w:sz w:val="22"/>
        </w:rPr>
        <w:t xml:space="preserve"> </w:t>
      </w:r>
      <w:r>
        <w:rPr>
          <w:sz w:val="22"/>
        </w:rPr>
        <w:t>key-value</w:t>
      </w:r>
      <w:r>
        <w:rPr>
          <w:spacing w:val="-10"/>
          <w:sz w:val="22"/>
        </w:rPr>
        <w:t xml:space="preserve"> </w:t>
      </w:r>
      <w:r>
        <w:rPr>
          <w:sz w:val="22"/>
        </w:rPr>
        <w:t>pairs.</w:t>
      </w:r>
    </w:p>
    <w:p>
      <w:pPr>
        <w:pStyle w:val="9"/>
        <w:numPr>
          <w:ilvl w:val="0"/>
          <w:numId w:val="18"/>
        </w:numPr>
        <w:tabs>
          <w:tab w:val="left" w:pos="1150"/>
        </w:tabs>
        <w:spacing w:before="33" w:after="0" w:line="237" w:lineRule="auto"/>
        <w:ind w:left="1148" w:right="248" w:hanging="283"/>
        <w:jc w:val="left"/>
        <w:rPr>
          <w:sz w:val="22"/>
        </w:rPr>
      </w:pPr>
      <w:r>
        <w:rPr>
          <w:b/>
          <w:sz w:val="22"/>
        </w:rPr>
        <w:t>Filter</w:t>
      </w:r>
      <w:r>
        <w:rPr>
          <w:b/>
          <w:spacing w:val="15"/>
          <w:sz w:val="22"/>
        </w:rPr>
        <w:t xml:space="preserve"> </w:t>
      </w:r>
      <w:r>
        <w:rPr>
          <w:sz w:val="22"/>
        </w:rPr>
        <w:t>−</w:t>
      </w:r>
      <w:r>
        <w:rPr>
          <w:spacing w:val="17"/>
          <w:sz w:val="22"/>
        </w:rPr>
        <w:t xml:space="preserve"> </w:t>
      </w:r>
      <w:r>
        <w:rPr>
          <w:sz w:val="22"/>
        </w:rPr>
        <w:t>Filters</w:t>
      </w:r>
      <w:r>
        <w:rPr>
          <w:spacing w:val="17"/>
          <w:sz w:val="22"/>
        </w:rPr>
        <w:t xml:space="preserve"> </w:t>
      </w:r>
      <w:r>
        <w:rPr>
          <w:sz w:val="22"/>
        </w:rPr>
        <w:t>unwanted</w:t>
      </w:r>
      <w:r>
        <w:rPr>
          <w:spacing w:val="14"/>
          <w:sz w:val="22"/>
        </w:rPr>
        <w:t xml:space="preserve"> </w:t>
      </w:r>
      <w:r>
        <w:rPr>
          <w:sz w:val="22"/>
        </w:rPr>
        <w:t>words</w:t>
      </w:r>
      <w:r>
        <w:rPr>
          <w:spacing w:val="17"/>
          <w:sz w:val="22"/>
        </w:rPr>
        <w:t xml:space="preserve"> </w:t>
      </w:r>
      <w:r>
        <w:rPr>
          <w:sz w:val="22"/>
        </w:rPr>
        <w:t>from</w:t>
      </w:r>
      <w:r>
        <w:rPr>
          <w:spacing w:val="8"/>
          <w:sz w:val="22"/>
        </w:rPr>
        <w:t xml:space="preserve"> </w:t>
      </w:r>
      <w:r>
        <w:rPr>
          <w:sz w:val="22"/>
        </w:rPr>
        <w:t>the</w:t>
      </w:r>
      <w:r>
        <w:rPr>
          <w:spacing w:val="16"/>
          <w:sz w:val="22"/>
        </w:rPr>
        <w:t xml:space="preserve"> </w:t>
      </w:r>
      <w:r>
        <w:rPr>
          <w:sz w:val="22"/>
        </w:rPr>
        <w:t>maps</w:t>
      </w:r>
      <w:r>
        <w:rPr>
          <w:spacing w:val="18"/>
          <w:sz w:val="22"/>
        </w:rPr>
        <w:t xml:space="preserve"> </w:t>
      </w:r>
      <w:r>
        <w:rPr>
          <w:sz w:val="22"/>
        </w:rPr>
        <w:t>of</w:t>
      </w:r>
      <w:r>
        <w:rPr>
          <w:spacing w:val="16"/>
          <w:sz w:val="22"/>
        </w:rPr>
        <w:t xml:space="preserve"> </w:t>
      </w:r>
      <w:r>
        <w:rPr>
          <w:sz w:val="22"/>
        </w:rPr>
        <w:t>tokens</w:t>
      </w:r>
      <w:r>
        <w:rPr>
          <w:spacing w:val="18"/>
          <w:sz w:val="22"/>
        </w:rPr>
        <w:t xml:space="preserve"> </w:t>
      </w:r>
      <w:r>
        <w:rPr>
          <w:sz w:val="22"/>
        </w:rPr>
        <w:t>and</w:t>
      </w:r>
      <w:r>
        <w:rPr>
          <w:spacing w:val="12"/>
          <w:sz w:val="22"/>
        </w:rPr>
        <w:t xml:space="preserve"> </w:t>
      </w:r>
      <w:r>
        <w:rPr>
          <w:sz w:val="22"/>
        </w:rPr>
        <w:t>writes</w:t>
      </w:r>
      <w:r>
        <w:rPr>
          <w:spacing w:val="17"/>
          <w:sz w:val="22"/>
        </w:rPr>
        <w:t xml:space="preserve"> </w:t>
      </w:r>
      <w:r>
        <w:rPr>
          <w:sz w:val="22"/>
        </w:rPr>
        <w:t>the</w:t>
      </w:r>
      <w:r>
        <w:rPr>
          <w:spacing w:val="10"/>
          <w:sz w:val="22"/>
        </w:rPr>
        <w:t xml:space="preserve"> </w:t>
      </w:r>
      <w:r>
        <w:rPr>
          <w:sz w:val="22"/>
        </w:rPr>
        <w:t>filtered</w:t>
      </w:r>
      <w:r>
        <w:rPr>
          <w:spacing w:val="18"/>
          <w:sz w:val="22"/>
        </w:rPr>
        <w:t xml:space="preserve"> </w:t>
      </w:r>
      <w:r>
        <w:rPr>
          <w:sz w:val="22"/>
        </w:rPr>
        <w:t>maps</w:t>
      </w:r>
      <w:r>
        <w:rPr>
          <w:spacing w:val="18"/>
          <w:sz w:val="22"/>
        </w:rPr>
        <w:t xml:space="preserve"> </w:t>
      </w:r>
      <w:r>
        <w:rPr>
          <w:sz w:val="22"/>
        </w:rPr>
        <w:t>as</w:t>
      </w:r>
      <w:r>
        <w:rPr>
          <w:spacing w:val="13"/>
          <w:sz w:val="22"/>
        </w:rPr>
        <w:t xml:space="preserve"> </w:t>
      </w:r>
      <w:r>
        <w:rPr>
          <w:sz w:val="22"/>
        </w:rPr>
        <w:t>key-</w:t>
      </w:r>
      <w:r>
        <w:rPr>
          <w:spacing w:val="-52"/>
          <w:sz w:val="22"/>
        </w:rPr>
        <w:t xml:space="preserve"> </w:t>
      </w:r>
      <w:r>
        <w:rPr>
          <w:sz w:val="22"/>
        </w:rPr>
        <w:t>value</w:t>
      </w:r>
      <w:r>
        <w:rPr>
          <w:spacing w:val="-6"/>
          <w:sz w:val="22"/>
        </w:rPr>
        <w:t xml:space="preserve"> </w:t>
      </w:r>
      <w:r>
        <w:rPr>
          <w:sz w:val="22"/>
        </w:rPr>
        <w:t>pairs.</w:t>
      </w:r>
    </w:p>
    <w:p>
      <w:pPr>
        <w:pStyle w:val="9"/>
        <w:numPr>
          <w:ilvl w:val="0"/>
          <w:numId w:val="18"/>
        </w:numPr>
        <w:tabs>
          <w:tab w:val="left" w:pos="1160"/>
        </w:tabs>
        <w:spacing w:before="67" w:after="0" w:line="240" w:lineRule="auto"/>
        <w:ind w:left="1160" w:right="0" w:hanging="294"/>
        <w:jc w:val="left"/>
        <w:rPr>
          <w:sz w:val="22"/>
        </w:rPr>
      </w:pPr>
      <w:r>
        <w:rPr>
          <w:b/>
          <w:sz w:val="22"/>
        </w:rPr>
        <w:t>Count</w:t>
      </w:r>
      <w:r>
        <w:rPr>
          <w:b/>
          <w:spacing w:val="-7"/>
          <w:sz w:val="22"/>
        </w:rPr>
        <w:t xml:space="preserve"> </w:t>
      </w:r>
      <w:r>
        <w:rPr>
          <w:sz w:val="22"/>
        </w:rPr>
        <w:t>−</w:t>
      </w:r>
      <w:r>
        <w:rPr>
          <w:spacing w:val="-5"/>
          <w:sz w:val="22"/>
        </w:rPr>
        <w:t xml:space="preserve"> </w:t>
      </w:r>
      <w:r>
        <w:rPr>
          <w:sz w:val="22"/>
        </w:rPr>
        <w:t>Generates</w:t>
      </w:r>
      <w:r>
        <w:rPr>
          <w:spacing w:val="-5"/>
          <w:sz w:val="22"/>
        </w:rPr>
        <w:t xml:space="preserve"> </w:t>
      </w:r>
      <w:r>
        <w:rPr>
          <w:sz w:val="22"/>
        </w:rPr>
        <w:t>a</w:t>
      </w:r>
      <w:r>
        <w:rPr>
          <w:spacing w:val="-1"/>
          <w:sz w:val="22"/>
        </w:rPr>
        <w:t xml:space="preserve"> </w:t>
      </w:r>
      <w:r>
        <w:rPr>
          <w:sz w:val="22"/>
        </w:rPr>
        <w:t>token</w:t>
      </w:r>
      <w:r>
        <w:rPr>
          <w:spacing w:val="-9"/>
          <w:sz w:val="22"/>
        </w:rPr>
        <w:t xml:space="preserve"> </w:t>
      </w:r>
      <w:r>
        <w:rPr>
          <w:sz w:val="22"/>
        </w:rPr>
        <w:t>counter</w:t>
      </w:r>
      <w:r>
        <w:rPr>
          <w:spacing w:val="-2"/>
          <w:sz w:val="22"/>
        </w:rPr>
        <w:t xml:space="preserve"> </w:t>
      </w:r>
      <w:r>
        <w:rPr>
          <w:sz w:val="22"/>
        </w:rPr>
        <w:t>per</w:t>
      </w:r>
      <w:r>
        <w:rPr>
          <w:spacing w:val="-3"/>
          <w:sz w:val="22"/>
        </w:rPr>
        <w:t xml:space="preserve"> </w:t>
      </w:r>
      <w:r>
        <w:rPr>
          <w:sz w:val="22"/>
        </w:rPr>
        <w:t>word.</w:t>
      </w:r>
    </w:p>
    <w:p>
      <w:pPr>
        <w:pStyle w:val="9"/>
        <w:numPr>
          <w:ilvl w:val="0"/>
          <w:numId w:val="18"/>
        </w:numPr>
        <w:tabs>
          <w:tab w:val="left" w:pos="1150"/>
        </w:tabs>
        <w:spacing w:before="172" w:after="0" w:line="237" w:lineRule="auto"/>
        <w:ind w:left="1149" w:right="250" w:hanging="284"/>
        <w:jc w:val="left"/>
        <w:rPr>
          <w:sz w:val="22"/>
        </w:rPr>
      </w:pPr>
      <w:r>
        <w:rPr>
          <w:b/>
          <w:sz w:val="22"/>
        </w:rPr>
        <w:t>Aggregate</w:t>
      </w:r>
      <w:r>
        <w:rPr>
          <w:b/>
          <w:spacing w:val="7"/>
          <w:sz w:val="22"/>
        </w:rPr>
        <w:t xml:space="preserve"> </w:t>
      </w:r>
      <w:r>
        <w:rPr>
          <w:b/>
          <w:sz w:val="22"/>
        </w:rPr>
        <w:t>Counters</w:t>
      </w:r>
      <w:r>
        <w:rPr>
          <w:b/>
          <w:spacing w:val="12"/>
          <w:sz w:val="22"/>
        </w:rPr>
        <w:t xml:space="preserve"> </w:t>
      </w:r>
      <w:r>
        <w:rPr>
          <w:sz w:val="22"/>
        </w:rPr>
        <w:t>−</w:t>
      </w:r>
      <w:r>
        <w:rPr>
          <w:spacing w:val="10"/>
          <w:sz w:val="22"/>
        </w:rPr>
        <w:t xml:space="preserve"> </w:t>
      </w:r>
      <w:r>
        <w:rPr>
          <w:sz w:val="22"/>
        </w:rPr>
        <w:t>Prepares</w:t>
      </w:r>
      <w:r>
        <w:rPr>
          <w:spacing w:val="12"/>
          <w:sz w:val="22"/>
        </w:rPr>
        <w:t xml:space="preserve"> </w:t>
      </w:r>
      <w:r>
        <w:rPr>
          <w:sz w:val="22"/>
        </w:rPr>
        <w:t>an</w:t>
      </w:r>
      <w:r>
        <w:rPr>
          <w:spacing w:val="7"/>
          <w:sz w:val="22"/>
        </w:rPr>
        <w:t xml:space="preserve"> </w:t>
      </w:r>
      <w:r>
        <w:rPr>
          <w:sz w:val="22"/>
        </w:rPr>
        <w:t>aggregate</w:t>
      </w:r>
      <w:r>
        <w:rPr>
          <w:spacing w:val="3"/>
          <w:sz w:val="22"/>
        </w:rPr>
        <w:t xml:space="preserve"> </w:t>
      </w:r>
      <w:r>
        <w:rPr>
          <w:sz w:val="22"/>
        </w:rPr>
        <w:t>of</w:t>
      </w:r>
      <w:r>
        <w:rPr>
          <w:spacing w:val="9"/>
          <w:sz w:val="22"/>
        </w:rPr>
        <w:t xml:space="preserve"> </w:t>
      </w:r>
      <w:r>
        <w:rPr>
          <w:sz w:val="22"/>
        </w:rPr>
        <w:t>similar</w:t>
      </w:r>
      <w:r>
        <w:rPr>
          <w:spacing w:val="9"/>
          <w:sz w:val="22"/>
        </w:rPr>
        <w:t xml:space="preserve"> </w:t>
      </w:r>
      <w:r>
        <w:rPr>
          <w:sz w:val="22"/>
        </w:rPr>
        <w:t>counter</w:t>
      </w:r>
      <w:r>
        <w:rPr>
          <w:spacing w:val="16"/>
          <w:sz w:val="22"/>
        </w:rPr>
        <w:t xml:space="preserve"> </w:t>
      </w:r>
      <w:r>
        <w:rPr>
          <w:sz w:val="22"/>
        </w:rPr>
        <w:t>values</w:t>
      </w:r>
      <w:r>
        <w:rPr>
          <w:spacing w:val="15"/>
          <w:sz w:val="22"/>
        </w:rPr>
        <w:t xml:space="preserve"> </w:t>
      </w:r>
      <w:r>
        <w:rPr>
          <w:sz w:val="22"/>
        </w:rPr>
        <w:t>into</w:t>
      </w:r>
      <w:r>
        <w:rPr>
          <w:spacing w:val="7"/>
          <w:sz w:val="22"/>
        </w:rPr>
        <w:t xml:space="preserve"> </w:t>
      </w:r>
      <w:r>
        <w:rPr>
          <w:sz w:val="22"/>
        </w:rPr>
        <w:t>small</w:t>
      </w:r>
      <w:r>
        <w:rPr>
          <w:spacing w:val="10"/>
          <w:sz w:val="22"/>
        </w:rPr>
        <w:t xml:space="preserve"> </w:t>
      </w:r>
      <w:r>
        <w:rPr>
          <w:sz w:val="22"/>
        </w:rPr>
        <w:t>manageable</w:t>
      </w:r>
      <w:r>
        <w:rPr>
          <w:spacing w:val="-52"/>
          <w:sz w:val="22"/>
        </w:rPr>
        <w:t xml:space="preserve"> </w:t>
      </w:r>
      <w:r>
        <w:rPr>
          <w:sz w:val="22"/>
        </w:rPr>
        <w:t>units.</w:t>
      </w:r>
    </w:p>
    <w:p>
      <w:pPr>
        <w:pStyle w:val="6"/>
        <w:spacing w:before="8"/>
        <w:rPr>
          <w:sz w:val="20"/>
        </w:rPr>
      </w:pPr>
    </w:p>
    <w:p>
      <w:pPr>
        <w:pStyle w:val="3"/>
        <w:numPr>
          <w:ilvl w:val="0"/>
          <w:numId w:val="16"/>
        </w:numPr>
        <w:tabs>
          <w:tab w:val="left" w:pos="1097"/>
        </w:tabs>
        <w:spacing w:before="0" w:after="0" w:line="240" w:lineRule="auto"/>
        <w:ind w:left="1096" w:right="0" w:hanging="231"/>
        <w:jc w:val="left"/>
      </w:pPr>
      <w:bookmarkStart w:id="89" w:name="G. MapReduce – Algorithm"/>
      <w:bookmarkEnd w:id="89"/>
      <w:bookmarkStart w:id="90" w:name="G. MapReduce – Algorithm"/>
      <w:bookmarkEnd w:id="90"/>
      <w:r>
        <w:t>MapReduce</w:t>
      </w:r>
      <w:r>
        <w:rPr>
          <w:spacing w:val="-8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Algorithm</w:t>
      </w:r>
    </w:p>
    <w:p>
      <w:pPr>
        <w:pStyle w:val="6"/>
        <w:spacing w:before="163"/>
        <w:ind w:left="867"/>
      </w:pPr>
      <w:r>
        <w:t>The</w:t>
      </w:r>
      <w:r>
        <w:rPr>
          <w:spacing w:val="-12"/>
        </w:rPr>
        <w:t xml:space="preserve"> </w:t>
      </w:r>
      <w:r>
        <w:t>MapReduce</w:t>
      </w:r>
      <w:r>
        <w:rPr>
          <w:spacing w:val="-11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tasks,</w:t>
      </w:r>
      <w:r>
        <w:rPr>
          <w:spacing w:val="-1"/>
        </w:rPr>
        <w:t xml:space="preserve"> </w:t>
      </w:r>
      <w:r>
        <w:t>namely</w:t>
      </w:r>
      <w:r>
        <w:rPr>
          <w:spacing w:val="-8"/>
        </w:rPr>
        <w:t xml:space="preserve"> </w:t>
      </w:r>
      <w:r>
        <w:t>Map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Reduce.</w:t>
      </w:r>
    </w:p>
    <w:p>
      <w:pPr>
        <w:pStyle w:val="6"/>
        <w:spacing w:before="8"/>
        <w:rPr>
          <w:sz w:val="20"/>
        </w:rPr>
      </w:pPr>
    </w:p>
    <w:p>
      <w:pPr>
        <w:pStyle w:val="9"/>
        <w:numPr>
          <w:ilvl w:val="1"/>
          <w:numId w:val="16"/>
        </w:numPr>
        <w:tabs>
          <w:tab w:val="left" w:pos="1150"/>
        </w:tabs>
        <w:spacing w:before="0" w:after="0" w:line="240" w:lineRule="auto"/>
        <w:ind w:left="1149" w:right="0" w:hanging="284"/>
        <w:jc w:val="left"/>
        <w:rPr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map</w:t>
      </w:r>
      <w:r>
        <w:rPr>
          <w:spacing w:val="-2"/>
          <w:sz w:val="22"/>
        </w:rPr>
        <w:t xml:space="preserve"> </w:t>
      </w:r>
      <w:r>
        <w:rPr>
          <w:sz w:val="22"/>
        </w:rPr>
        <w:t>task</w:t>
      </w:r>
      <w:r>
        <w:rPr>
          <w:spacing w:val="-4"/>
          <w:sz w:val="22"/>
        </w:rPr>
        <w:t xml:space="preserve"> </w:t>
      </w:r>
      <w:r>
        <w:rPr>
          <w:sz w:val="22"/>
        </w:rPr>
        <w:t>is</w:t>
      </w:r>
      <w:r>
        <w:rPr>
          <w:spacing w:val="-3"/>
          <w:sz w:val="22"/>
        </w:rPr>
        <w:t xml:space="preserve"> </w:t>
      </w:r>
      <w:r>
        <w:rPr>
          <w:sz w:val="22"/>
        </w:rPr>
        <w:t>done</w:t>
      </w:r>
      <w:r>
        <w:rPr>
          <w:spacing w:val="-10"/>
          <w:sz w:val="22"/>
        </w:rPr>
        <w:t xml:space="preserve"> </w:t>
      </w:r>
      <w:r>
        <w:rPr>
          <w:sz w:val="22"/>
        </w:rPr>
        <w:t>by</w:t>
      </w:r>
      <w:r>
        <w:rPr>
          <w:spacing w:val="-2"/>
          <w:sz w:val="22"/>
        </w:rPr>
        <w:t xml:space="preserve"> </w:t>
      </w:r>
      <w:r>
        <w:rPr>
          <w:sz w:val="22"/>
        </w:rPr>
        <w:t>means</w:t>
      </w:r>
      <w:r>
        <w:rPr>
          <w:spacing w:val="2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Mapper</w:t>
      </w:r>
      <w:r>
        <w:rPr>
          <w:spacing w:val="1"/>
          <w:sz w:val="22"/>
        </w:rPr>
        <w:t xml:space="preserve"> </w:t>
      </w:r>
      <w:r>
        <w:rPr>
          <w:sz w:val="22"/>
        </w:rPr>
        <w:t>Class</w:t>
      </w:r>
    </w:p>
    <w:p>
      <w:pPr>
        <w:pStyle w:val="6"/>
        <w:spacing w:before="40" w:line="273" w:lineRule="auto"/>
        <w:ind w:left="867" w:right="255" w:firstLine="171"/>
        <w:jc w:val="both"/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956945</wp:posOffset>
            </wp:positionH>
            <wp:positionV relativeFrom="paragraph">
              <wp:posOffset>27305</wp:posOffset>
            </wp:positionV>
            <wp:extent cx="218440" cy="154940"/>
            <wp:effectExtent l="0" t="0" r="0" b="0"/>
            <wp:wrapNone/>
            <wp:docPr id="1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5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38" cy="1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Mapper</w:t>
      </w:r>
      <w:r>
        <w:rPr>
          <w:spacing w:val="-6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takes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input,</w:t>
      </w:r>
      <w:r>
        <w:rPr>
          <w:spacing w:val="-6"/>
        </w:rPr>
        <w:t xml:space="preserve"> </w:t>
      </w:r>
      <w:r>
        <w:t>tokenizes</w:t>
      </w:r>
      <w:r>
        <w:rPr>
          <w:spacing w:val="-4"/>
        </w:rPr>
        <w:t xml:space="preserve"> </w:t>
      </w:r>
      <w:r>
        <w:t>it,</w:t>
      </w:r>
      <w:r>
        <w:rPr>
          <w:spacing w:val="-2"/>
        </w:rPr>
        <w:t xml:space="preserve"> </w:t>
      </w:r>
      <w:r>
        <w:t>maps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sorts</w:t>
      </w:r>
      <w:r>
        <w:rPr>
          <w:spacing w:val="-4"/>
        </w:rPr>
        <w:t xml:space="preserve"> </w:t>
      </w:r>
      <w:r>
        <w:t>it.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Mapper</w:t>
      </w:r>
      <w:r>
        <w:rPr>
          <w:spacing w:val="-6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as</w:t>
      </w:r>
      <w:r>
        <w:rPr>
          <w:spacing w:val="-52"/>
        </w:rPr>
        <w:t xml:space="preserve"> </w:t>
      </w:r>
      <w:r>
        <w:t>input by</w:t>
      </w:r>
      <w:r>
        <w:rPr>
          <w:spacing w:val="-4"/>
        </w:rPr>
        <w:t xml:space="preserve"> </w:t>
      </w:r>
      <w:r>
        <w:t>Reducer</w:t>
      </w:r>
      <w:r>
        <w:rPr>
          <w:spacing w:val="2"/>
        </w:rPr>
        <w:t xml:space="preserve"> </w:t>
      </w:r>
      <w:r>
        <w:t>class,</w:t>
      </w:r>
      <w:r>
        <w:rPr>
          <w:spacing w:val="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turn</w:t>
      </w:r>
      <w:r>
        <w:rPr>
          <w:spacing w:val="-4"/>
        </w:rPr>
        <w:t xml:space="preserve"> </w:t>
      </w:r>
      <w:r>
        <w:t>searches</w:t>
      </w:r>
      <w:r>
        <w:rPr>
          <w:spacing w:val="5"/>
        </w:rPr>
        <w:t xml:space="preserve"> </w:t>
      </w:r>
      <w:r>
        <w:t>matching</w:t>
      </w:r>
      <w:r>
        <w:rPr>
          <w:spacing w:val="-5"/>
        </w:rPr>
        <w:t xml:space="preserve"> </w:t>
      </w:r>
      <w:r>
        <w:t>pairs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reduces</w:t>
      </w:r>
      <w:r>
        <w:rPr>
          <w:spacing w:val="1"/>
        </w:rPr>
        <w:t xml:space="preserve"> </w:t>
      </w:r>
      <w:r>
        <w:t>them.</w:t>
      </w:r>
    </w:p>
    <w:p>
      <w:pPr>
        <w:pStyle w:val="9"/>
        <w:numPr>
          <w:ilvl w:val="1"/>
          <w:numId w:val="16"/>
        </w:numPr>
        <w:tabs>
          <w:tab w:val="left" w:pos="1204"/>
        </w:tabs>
        <w:spacing w:before="204" w:after="0" w:line="240" w:lineRule="auto"/>
        <w:ind w:left="1203" w:right="0" w:hanging="338"/>
        <w:jc w:val="left"/>
        <w:rPr>
          <w:sz w:val="22"/>
        </w:rPr>
      </w:pPr>
      <w:r>
        <w:rPr>
          <w:sz w:val="22"/>
        </w:rPr>
        <w:t>The</w:t>
      </w:r>
      <w:r>
        <w:rPr>
          <w:spacing w:val="-9"/>
          <w:sz w:val="22"/>
        </w:rPr>
        <w:t xml:space="preserve"> </w:t>
      </w:r>
      <w:r>
        <w:rPr>
          <w:sz w:val="22"/>
        </w:rPr>
        <w:t>reduce</w:t>
      </w:r>
      <w:r>
        <w:rPr>
          <w:spacing w:val="-9"/>
          <w:sz w:val="22"/>
        </w:rPr>
        <w:t xml:space="preserve"> </w:t>
      </w:r>
      <w:r>
        <w:rPr>
          <w:sz w:val="22"/>
        </w:rPr>
        <w:t>task</w:t>
      </w:r>
      <w:r>
        <w:rPr>
          <w:spacing w:val="-5"/>
          <w:sz w:val="22"/>
        </w:rPr>
        <w:t xml:space="preserve"> </w:t>
      </w:r>
      <w:r>
        <w:rPr>
          <w:sz w:val="22"/>
        </w:rPr>
        <w:t>is</w:t>
      </w:r>
      <w:r>
        <w:rPr>
          <w:spacing w:val="-1"/>
          <w:sz w:val="22"/>
        </w:rPr>
        <w:t xml:space="preserve"> </w:t>
      </w:r>
      <w:r>
        <w:rPr>
          <w:sz w:val="22"/>
        </w:rPr>
        <w:t>done</w:t>
      </w:r>
      <w:r>
        <w:rPr>
          <w:spacing w:val="-7"/>
          <w:sz w:val="22"/>
        </w:rPr>
        <w:t xml:space="preserve"> </w:t>
      </w:r>
      <w:r>
        <w:rPr>
          <w:sz w:val="22"/>
        </w:rPr>
        <w:t>by</w:t>
      </w:r>
      <w:r>
        <w:rPr>
          <w:spacing w:val="-2"/>
          <w:sz w:val="22"/>
        </w:rPr>
        <w:t xml:space="preserve"> </w:t>
      </w:r>
      <w:r>
        <w:rPr>
          <w:sz w:val="22"/>
        </w:rPr>
        <w:t>means</w:t>
      </w:r>
      <w:r>
        <w:rPr>
          <w:spacing w:val="-2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Reducer</w:t>
      </w:r>
      <w:r>
        <w:rPr>
          <w:spacing w:val="1"/>
          <w:sz w:val="22"/>
        </w:rPr>
        <w:t xml:space="preserve"> </w:t>
      </w:r>
      <w:r>
        <w:rPr>
          <w:sz w:val="22"/>
        </w:rPr>
        <w:t>Class.</w:t>
      </w:r>
    </w:p>
    <w:p>
      <w:pPr>
        <w:pStyle w:val="6"/>
        <w:spacing w:before="7"/>
        <w:rPr>
          <w:sz w:val="20"/>
        </w:rPr>
      </w:pPr>
    </w:p>
    <w:p>
      <w:pPr>
        <w:pStyle w:val="6"/>
        <w:spacing w:line="276" w:lineRule="auto"/>
        <w:ind w:left="867" w:right="215" w:firstLine="171"/>
        <w:jc w:val="both"/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956945</wp:posOffset>
            </wp:positionH>
            <wp:positionV relativeFrom="paragraph">
              <wp:posOffset>1905</wp:posOffset>
            </wp:positionV>
            <wp:extent cx="218440" cy="154940"/>
            <wp:effectExtent l="0" t="0" r="0" b="0"/>
            <wp:wrapNone/>
            <wp:docPr id="1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5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31" cy="154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MapReduce implements various mathematical algorithms to divide a task into small parts and</w:t>
      </w:r>
      <w:r>
        <w:rPr>
          <w:spacing w:val="1"/>
        </w:rPr>
        <w:t xml:space="preserve"> </w:t>
      </w:r>
      <w:r>
        <w:t>assign</w:t>
      </w:r>
      <w:r>
        <w:rPr>
          <w:spacing w:val="-9"/>
        </w:rPr>
        <w:t xml:space="preserve"> </w:t>
      </w:r>
      <w:r>
        <w:t>them</w:t>
      </w:r>
      <w:r>
        <w:rPr>
          <w:spacing w:val="-10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multiple</w:t>
      </w:r>
      <w:r>
        <w:rPr>
          <w:spacing w:val="-10"/>
        </w:rPr>
        <w:t xml:space="preserve"> </w:t>
      </w:r>
      <w:r>
        <w:t>systems.</w:t>
      </w:r>
      <w:r>
        <w:rPr>
          <w:spacing w:val="-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technical</w:t>
      </w:r>
      <w:r>
        <w:rPr>
          <w:spacing w:val="-6"/>
        </w:rPr>
        <w:t xml:space="preserve"> </w:t>
      </w:r>
      <w:r>
        <w:t>terms,</w:t>
      </w:r>
      <w:r>
        <w:rPr>
          <w:spacing w:val="-2"/>
        </w:rPr>
        <w:t xml:space="preserve"> </w:t>
      </w:r>
      <w:r>
        <w:t>MapReduce</w:t>
      </w:r>
      <w:r>
        <w:rPr>
          <w:spacing w:val="-10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helps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sending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Map</w:t>
      </w:r>
      <w:r>
        <w:rPr>
          <w:spacing w:val="-53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Reduce</w:t>
      </w:r>
      <w:r>
        <w:rPr>
          <w:spacing w:val="-5"/>
        </w:rPr>
        <w:t xml:space="preserve"> </w:t>
      </w:r>
      <w:r>
        <w:t>tasks</w:t>
      </w:r>
      <w:r>
        <w:rPr>
          <w:spacing w:val="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appropriate</w:t>
      </w:r>
      <w:r>
        <w:rPr>
          <w:spacing w:val="-6"/>
        </w:rPr>
        <w:t xml:space="preserve"> </w:t>
      </w:r>
      <w:r>
        <w:t>servers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cluster.</w:t>
      </w:r>
    </w:p>
    <w:p>
      <w:pPr>
        <w:pStyle w:val="6"/>
        <w:rPr>
          <w:sz w:val="15"/>
        </w:rPr>
      </w:pPr>
      <w:r>
        <w:pict>
          <v:group id="docshapegroup84" o:spid="_x0000_s1109" o:spt="203" style="position:absolute;left:0pt;margin-left:75.4pt;margin-top:9.8pt;height:133.85pt;width:333.6pt;mso-position-horizontal-relative:page;mso-wrap-distance-bottom:0pt;mso-wrap-distance-top:0pt;z-index:-251638784;mso-width-relative:page;mso-height-relative:page;" coordorigin="1509,197" coordsize="6672,2677">
            <o:lock v:ext="edit"/>
            <v:shape id="docshape85" o:spid="_x0000_s1110" o:spt="75" type="#_x0000_t75" style="position:absolute;left:1532;top:221;height:2629;width:6625;" filled="f" stroked="f" coordsize="21600,21600">
              <v:path/>
              <v:fill on="f" focussize="0,0"/>
              <v:stroke on="f"/>
              <v:imagedata r:id="rId40" o:title=""/>
              <o:lock v:ext="edit" aspectratio="t"/>
            </v:shape>
            <v:rect id="docshape86" o:spid="_x0000_s1111" o:spt="1" style="position:absolute;left:1521;top:208;height:2653;width:6648;" filled="f" stroked="t" coordsize="21600,21600">
              <v:path/>
              <v:fill on="f" focussize="0,0"/>
              <v:stroke weight="1.2pt" color="#000000"/>
              <v:imagedata o:title=""/>
              <o:lock v:ext="edit"/>
            </v:rect>
            <w10:wrap type="topAndBottom"/>
          </v:group>
        </w:pict>
      </w:r>
    </w:p>
    <w:p>
      <w:pPr>
        <w:pStyle w:val="6"/>
        <w:spacing w:before="215"/>
        <w:ind w:left="2606"/>
        <w:rPr>
          <w:rFonts w:ascii="Calibri"/>
        </w:rPr>
      </w:pPr>
      <w:r>
        <w:rPr>
          <w:rFonts w:ascii="Calibri"/>
        </w:rPr>
        <w:t>Figure</w:t>
      </w:r>
      <w:r>
        <w:rPr>
          <w:rFonts w:ascii="Calibri"/>
          <w:spacing w:val="7"/>
        </w:rPr>
        <w:t xml:space="preserve"> </w:t>
      </w:r>
      <w:r>
        <w:rPr>
          <w:rFonts w:ascii="Calibri"/>
        </w:rPr>
        <w:t>4.8: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MapReduce</w:t>
      </w:r>
      <w:r>
        <w:rPr>
          <w:rFonts w:ascii="Calibri"/>
          <w:spacing w:val="5"/>
        </w:rPr>
        <w:t xml:space="preserve"> </w:t>
      </w:r>
      <w:r>
        <w:rPr>
          <w:rFonts w:ascii="Calibri"/>
        </w:rPr>
        <w:t>Class</w:t>
      </w:r>
    </w:p>
    <w:p>
      <w:pPr>
        <w:pStyle w:val="6"/>
        <w:spacing w:before="1"/>
        <w:rPr>
          <w:rFonts w:ascii="Calibri"/>
          <w:sz w:val="24"/>
        </w:rPr>
      </w:pPr>
    </w:p>
    <w:p>
      <w:pPr>
        <w:pStyle w:val="3"/>
        <w:numPr>
          <w:ilvl w:val="0"/>
          <w:numId w:val="16"/>
        </w:numPr>
        <w:tabs>
          <w:tab w:val="left" w:pos="1097"/>
        </w:tabs>
        <w:spacing w:before="0" w:after="0" w:line="240" w:lineRule="auto"/>
        <w:ind w:left="1096" w:right="0" w:hanging="231"/>
        <w:jc w:val="both"/>
      </w:pPr>
      <w:bookmarkStart w:id="91" w:name="H. Coping With Node Failures"/>
      <w:bookmarkEnd w:id="91"/>
      <w:bookmarkStart w:id="92" w:name="H. Coping With Node Failures"/>
      <w:bookmarkEnd w:id="92"/>
      <w:r>
        <w:t>Coping</w:t>
      </w:r>
      <w:r>
        <w:rPr>
          <w:spacing w:val="-5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Failures</w:t>
      </w:r>
    </w:p>
    <w:p>
      <w:pPr>
        <w:pStyle w:val="9"/>
        <w:numPr>
          <w:ilvl w:val="0"/>
          <w:numId w:val="19"/>
        </w:numPr>
        <w:tabs>
          <w:tab w:val="left" w:pos="868"/>
        </w:tabs>
        <w:spacing w:before="35" w:after="0" w:line="278" w:lineRule="auto"/>
        <w:ind w:left="867" w:right="218" w:hanging="117"/>
        <w:jc w:val="both"/>
        <w:rPr>
          <w:sz w:val="22"/>
        </w:rPr>
      </w:pPr>
      <w:r>
        <w:rPr>
          <w:sz w:val="22"/>
        </w:rPr>
        <w:t>The worst thing that can happen is that the compute node at which the Master is executing fails. In</w:t>
      </w:r>
      <w:r>
        <w:rPr>
          <w:spacing w:val="1"/>
          <w:sz w:val="22"/>
        </w:rPr>
        <w:t xml:space="preserve"> </w:t>
      </w:r>
      <w:r>
        <w:rPr>
          <w:sz w:val="22"/>
        </w:rPr>
        <w:t>this case,</w:t>
      </w:r>
      <w:r>
        <w:rPr>
          <w:spacing w:val="3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entire</w:t>
      </w:r>
      <w:r>
        <w:rPr>
          <w:spacing w:val="-8"/>
          <w:sz w:val="22"/>
        </w:rPr>
        <w:t xml:space="preserve"> </w:t>
      </w:r>
      <w:r>
        <w:rPr>
          <w:sz w:val="22"/>
        </w:rPr>
        <w:t>MapReduce</w:t>
      </w:r>
      <w:r>
        <w:rPr>
          <w:spacing w:val="-5"/>
          <w:sz w:val="22"/>
        </w:rPr>
        <w:t xml:space="preserve"> </w:t>
      </w:r>
      <w:r>
        <w:rPr>
          <w:sz w:val="22"/>
        </w:rPr>
        <w:t>job</w:t>
      </w:r>
      <w:r>
        <w:rPr>
          <w:spacing w:val="7"/>
          <w:sz w:val="22"/>
        </w:rPr>
        <w:t xml:space="preserve"> </w:t>
      </w:r>
      <w:r>
        <w:rPr>
          <w:sz w:val="22"/>
        </w:rPr>
        <w:t>must</w:t>
      </w:r>
      <w:r>
        <w:rPr>
          <w:spacing w:val="2"/>
          <w:sz w:val="22"/>
        </w:rPr>
        <w:t xml:space="preserve"> </w:t>
      </w:r>
      <w:r>
        <w:rPr>
          <w:sz w:val="22"/>
        </w:rPr>
        <w:t>be</w:t>
      </w:r>
      <w:r>
        <w:rPr>
          <w:spacing w:val="-6"/>
          <w:sz w:val="22"/>
        </w:rPr>
        <w:t xml:space="preserve"> </w:t>
      </w:r>
      <w:r>
        <w:rPr>
          <w:sz w:val="22"/>
        </w:rPr>
        <w:t>restarted.</w:t>
      </w:r>
    </w:p>
    <w:p>
      <w:pPr>
        <w:pStyle w:val="9"/>
        <w:numPr>
          <w:ilvl w:val="0"/>
          <w:numId w:val="19"/>
        </w:numPr>
        <w:tabs>
          <w:tab w:val="left" w:pos="868"/>
        </w:tabs>
        <w:spacing w:before="0" w:after="0" w:line="271" w:lineRule="auto"/>
        <w:ind w:left="867" w:right="218" w:hanging="179"/>
        <w:jc w:val="both"/>
        <w:rPr>
          <w:sz w:val="22"/>
        </w:rPr>
      </w:pPr>
      <w:r>
        <w:rPr>
          <w:sz w:val="22"/>
        </w:rPr>
        <w:t>But only this one node can bring the entire process down; other failures will be managed by the</w:t>
      </w:r>
      <w:r>
        <w:rPr>
          <w:spacing w:val="1"/>
          <w:sz w:val="22"/>
        </w:rPr>
        <w:t xml:space="preserve"> </w:t>
      </w:r>
      <w:r>
        <w:rPr>
          <w:sz w:val="22"/>
        </w:rPr>
        <w:t>Master,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MapReduce</w:t>
      </w:r>
      <w:r>
        <w:rPr>
          <w:spacing w:val="-2"/>
          <w:sz w:val="22"/>
        </w:rPr>
        <w:t xml:space="preserve"> </w:t>
      </w:r>
      <w:r>
        <w:rPr>
          <w:sz w:val="22"/>
        </w:rPr>
        <w:t>job</w:t>
      </w:r>
      <w:r>
        <w:rPr>
          <w:spacing w:val="1"/>
          <w:sz w:val="22"/>
        </w:rPr>
        <w:t xml:space="preserve"> </w:t>
      </w:r>
      <w:r>
        <w:rPr>
          <w:sz w:val="22"/>
        </w:rPr>
        <w:t>will</w:t>
      </w:r>
      <w:r>
        <w:rPr>
          <w:spacing w:val="-3"/>
          <w:sz w:val="22"/>
        </w:rPr>
        <w:t xml:space="preserve"> </w:t>
      </w:r>
      <w:r>
        <w:rPr>
          <w:sz w:val="22"/>
        </w:rPr>
        <w:t>complete</w:t>
      </w:r>
      <w:r>
        <w:rPr>
          <w:spacing w:val="-1"/>
          <w:sz w:val="22"/>
        </w:rPr>
        <w:t xml:space="preserve"> </w:t>
      </w:r>
      <w:r>
        <w:rPr>
          <w:sz w:val="22"/>
        </w:rPr>
        <w:t>eventually.</w:t>
      </w:r>
    </w:p>
    <w:p>
      <w:pPr>
        <w:pStyle w:val="9"/>
        <w:numPr>
          <w:ilvl w:val="0"/>
          <w:numId w:val="19"/>
        </w:numPr>
        <w:tabs>
          <w:tab w:val="left" w:pos="868"/>
        </w:tabs>
        <w:spacing w:before="5" w:after="0" w:line="273" w:lineRule="auto"/>
        <w:ind w:left="867" w:right="221" w:hanging="240"/>
        <w:jc w:val="both"/>
        <w:rPr>
          <w:sz w:val="22"/>
        </w:rPr>
      </w:pPr>
      <w:r>
        <w:rPr>
          <w:sz w:val="22"/>
        </w:rPr>
        <w:t>Suppose the compute node at which a Map worker resides fails. This failure will be detected by the</w:t>
      </w:r>
      <w:r>
        <w:rPr>
          <w:spacing w:val="1"/>
          <w:sz w:val="22"/>
        </w:rPr>
        <w:t xml:space="preserve"> </w:t>
      </w:r>
      <w:r>
        <w:rPr>
          <w:sz w:val="22"/>
        </w:rPr>
        <w:t>Master,</w:t>
      </w:r>
      <w:r>
        <w:rPr>
          <w:spacing w:val="-4"/>
          <w:sz w:val="22"/>
        </w:rPr>
        <w:t xml:space="preserve"> </w:t>
      </w:r>
      <w:r>
        <w:rPr>
          <w:sz w:val="22"/>
        </w:rPr>
        <w:t>because</w:t>
      </w:r>
      <w:r>
        <w:rPr>
          <w:spacing w:val="-4"/>
          <w:sz w:val="22"/>
        </w:rPr>
        <w:t xml:space="preserve"> </w:t>
      </w:r>
      <w:r>
        <w:rPr>
          <w:sz w:val="22"/>
        </w:rPr>
        <w:t>it</w:t>
      </w:r>
      <w:r>
        <w:rPr>
          <w:spacing w:val="2"/>
          <w:sz w:val="22"/>
        </w:rPr>
        <w:t xml:space="preserve"> </w:t>
      </w:r>
      <w:r>
        <w:rPr>
          <w:sz w:val="22"/>
        </w:rPr>
        <w:t>periodically</w:t>
      </w:r>
      <w:r>
        <w:rPr>
          <w:spacing w:val="1"/>
          <w:sz w:val="22"/>
        </w:rPr>
        <w:t xml:space="preserve"> </w:t>
      </w:r>
      <w:r>
        <w:rPr>
          <w:sz w:val="22"/>
        </w:rPr>
        <w:t>pings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Worker</w:t>
      </w:r>
      <w:r>
        <w:rPr>
          <w:spacing w:val="2"/>
          <w:sz w:val="22"/>
        </w:rPr>
        <w:t xml:space="preserve"> </w:t>
      </w:r>
      <w:r>
        <w:rPr>
          <w:sz w:val="22"/>
        </w:rPr>
        <w:t>processes.</w:t>
      </w:r>
    </w:p>
    <w:p>
      <w:pPr>
        <w:pStyle w:val="9"/>
        <w:numPr>
          <w:ilvl w:val="0"/>
          <w:numId w:val="19"/>
        </w:numPr>
        <w:tabs>
          <w:tab w:val="left" w:pos="868"/>
        </w:tabs>
        <w:spacing w:before="3" w:after="0" w:line="276" w:lineRule="auto"/>
        <w:ind w:left="867" w:right="223" w:hanging="227"/>
        <w:jc w:val="both"/>
        <w:rPr>
          <w:sz w:val="22"/>
        </w:rPr>
      </w:pPr>
      <w:r>
        <w:rPr>
          <w:sz w:val="22"/>
        </w:rPr>
        <w:t>All the Map tasks that were assigned to this Worker will have to be redone, even if they had</w:t>
      </w:r>
      <w:r>
        <w:rPr>
          <w:spacing w:val="1"/>
          <w:sz w:val="22"/>
        </w:rPr>
        <w:t xml:space="preserve"> </w:t>
      </w:r>
      <w:r>
        <w:rPr>
          <w:sz w:val="22"/>
        </w:rPr>
        <w:t>completed. The reason for redoing completed Map asks is that their output destined for the Reduce</w:t>
      </w:r>
      <w:r>
        <w:rPr>
          <w:spacing w:val="1"/>
          <w:sz w:val="22"/>
        </w:rPr>
        <w:t xml:space="preserve"> </w:t>
      </w:r>
      <w:r>
        <w:rPr>
          <w:sz w:val="22"/>
        </w:rPr>
        <w:t>tasks</w:t>
      </w:r>
      <w:r>
        <w:rPr>
          <w:spacing w:val="-5"/>
          <w:sz w:val="22"/>
        </w:rPr>
        <w:t xml:space="preserve"> </w:t>
      </w:r>
      <w:r>
        <w:rPr>
          <w:sz w:val="22"/>
        </w:rPr>
        <w:t>resides</w:t>
      </w:r>
      <w:r>
        <w:rPr>
          <w:spacing w:val="2"/>
          <w:sz w:val="22"/>
        </w:rPr>
        <w:t xml:space="preserve"> </w:t>
      </w:r>
      <w:r>
        <w:rPr>
          <w:sz w:val="22"/>
        </w:rPr>
        <w:t>at</w:t>
      </w:r>
      <w:r>
        <w:rPr>
          <w:spacing w:val="1"/>
          <w:sz w:val="22"/>
        </w:rPr>
        <w:t xml:space="preserve"> </w:t>
      </w:r>
      <w:r>
        <w:rPr>
          <w:sz w:val="22"/>
        </w:rPr>
        <w:t>that</w:t>
      </w:r>
      <w:r>
        <w:rPr>
          <w:spacing w:val="3"/>
          <w:sz w:val="22"/>
        </w:rPr>
        <w:t xml:space="preserve"> </w:t>
      </w:r>
      <w:r>
        <w:rPr>
          <w:sz w:val="22"/>
        </w:rPr>
        <w:t>compute</w:t>
      </w:r>
      <w:r>
        <w:rPr>
          <w:spacing w:val="-1"/>
          <w:sz w:val="22"/>
        </w:rPr>
        <w:t xml:space="preserve"> </w:t>
      </w:r>
      <w:r>
        <w:rPr>
          <w:sz w:val="22"/>
        </w:rPr>
        <w:t>node,</w:t>
      </w:r>
      <w:r>
        <w:rPr>
          <w:spacing w:val="2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is now</w:t>
      </w:r>
      <w:r>
        <w:rPr>
          <w:spacing w:val="-4"/>
          <w:sz w:val="22"/>
        </w:rPr>
        <w:t xml:space="preserve"> </w:t>
      </w:r>
      <w:r>
        <w:rPr>
          <w:sz w:val="22"/>
        </w:rPr>
        <w:t>unavailable</w:t>
      </w:r>
      <w:r>
        <w:rPr>
          <w:spacing w:val="-6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Reduce</w:t>
      </w:r>
      <w:r>
        <w:rPr>
          <w:spacing w:val="-5"/>
          <w:sz w:val="22"/>
        </w:rPr>
        <w:t xml:space="preserve"> </w:t>
      </w:r>
      <w:r>
        <w:rPr>
          <w:sz w:val="22"/>
        </w:rPr>
        <w:t>tasks.</w:t>
      </w:r>
    </w:p>
    <w:p>
      <w:pPr>
        <w:pStyle w:val="9"/>
        <w:numPr>
          <w:ilvl w:val="0"/>
          <w:numId w:val="19"/>
        </w:numPr>
        <w:tabs>
          <w:tab w:val="left" w:pos="868"/>
        </w:tabs>
        <w:spacing w:before="2" w:after="0" w:line="273" w:lineRule="auto"/>
        <w:ind w:left="867" w:right="217" w:hanging="168"/>
        <w:jc w:val="both"/>
        <w:rPr>
          <w:sz w:val="22"/>
        </w:rPr>
      </w:pPr>
      <w:r>
        <w:rPr>
          <w:sz w:val="22"/>
        </w:rPr>
        <w:t>The Master sets the status of each of these Map tasks to idle and will schedule them on a Worker</w:t>
      </w:r>
      <w:r>
        <w:rPr>
          <w:spacing w:val="1"/>
          <w:sz w:val="22"/>
        </w:rPr>
        <w:t xml:space="preserve"> </w:t>
      </w:r>
      <w:r>
        <w:rPr>
          <w:sz w:val="22"/>
        </w:rPr>
        <w:t>when one</w:t>
      </w:r>
      <w:r>
        <w:rPr>
          <w:spacing w:val="-5"/>
          <w:sz w:val="22"/>
        </w:rPr>
        <w:t xml:space="preserve"> </w:t>
      </w:r>
      <w:r>
        <w:rPr>
          <w:sz w:val="22"/>
        </w:rPr>
        <w:t>becomes</w:t>
      </w:r>
      <w:r>
        <w:rPr>
          <w:spacing w:val="2"/>
          <w:sz w:val="22"/>
        </w:rPr>
        <w:t xml:space="preserve"> </w:t>
      </w:r>
      <w:r>
        <w:rPr>
          <w:sz w:val="22"/>
        </w:rPr>
        <w:t>available.</w:t>
      </w:r>
    </w:p>
    <w:p>
      <w:pPr>
        <w:spacing w:after="0" w:line="273" w:lineRule="auto"/>
        <w:jc w:val="both"/>
        <w:rPr>
          <w:sz w:val="22"/>
        </w:rPr>
        <w:sectPr>
          <w:pgSz w:w="12240" w:h="15840"/>
          <w:pgMar w:top="132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numPr>
          <w:ilvl w:val="0"/>
          <w:numId w:val="19"/>
        </w:numPr>
        <w:tabs>
          <w:tab w:val="left" w:pos="868"/>
        </w:tabs>
        <w:spacing w:before="63" w:after="0" w:line="273" w:lineRule="auto"/>
        <w:ind w:left="866" w:right="247" w:hanging="227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Master</w:t>
      </w:r>
      <w:r>
        <w:rPr>
          <w:spacing w:val="6"/>
          <w:sz w:val="22"/>
        </w:rPr>
        <w:t xml:space="preserve"> </w:t>
      </w:r>
      <w:r>
        <w:rPr>
          <w:sz w:val="22"/>
        </w:rPr>
        <w:t>must</w:t>
      </w:r>
      <w:r>
        <w:rPr>
          <w:spacing w:val="5"/>
          <w:sz w:val="22"/>
        </w:rPr>
        <w:t xml:space="preserve"> </w:t>
      </w:r>
      <w:r>
        <w:rPr>
          <w:sz w:val="22"/>
        </w:rPr>
        <w:t>also</w:t>
      </w:r>
      <w:r>
        <w:rPr>
          <w:spacing w:val="1"/>
          <w:sz w:val="22"/>
        </w:rPr>
        <w:t xml:space="preserve"> </w:t>
      </w:r>
      <w:r>
        <w:rPr>
          <w:sz w:val="22"/>
        </w:rPr>
        <w:t>inform</w:t>
      </w:r>
      <w:r>
        <w:rPr>
          <w:spacing w:val="-1"/>
          <w:sz w:val="22"/>
        </w:rPr>
        <w:t xml:space="preserve"> </w:t>
      </w:r>
      <w:r>
        <w:rPr>
          <w:sz w:val="22"/>
        </w:rPr>
        <w:t>each</w:t>
      </w:r>
      <w:r>
        <w:rPr>
          <w:spacing w:val="-1"/>
          <w:sz w:val="22"/>
        </w:rPr>
        <w:t xml:space="preserve"> </w:t>
      </w:r>
      <w:r>
        <w:rPr>
          <w:sz w:val="22"/>
        </w:rPr>
        <w:t>Reduce</w:t>
      </w:r>
      <w:r>
        <w:rPr>
          <w:spacing w:val="-4"/>
          <w:sz w:val="22"/>
        </w:rPr>
        <w:t xml:space="preserve"> </w:t>
      </w:r>
      <w:r>
        <w:rPr>
          <w:sz w:val="22"/>
        </w:rPr>
        <w:t>task</w:t>
      </w:r>
      <w:r>
        <w:rPr>
          <w:spacing w:val="2"/>
          <w:sz w:val="22"/>
        </w:rPr>
        <w:t xml:space="preserve"> </w:t>
      </w:r>
      <w:r>
        <w:rPr>
          <w:sz w:val="22"/>
        </w:rPr>
        <w:t>that</w:t>
      </w:r>
      <w:r>
        <w:rPr>
          <w:spacing w:val="5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location</w:t>
      </w:r>
      <w:r>
        <w:rPr>
          <w:spacing w:val="-1"/>
          <w:sz w:val="22"/>
        </w:rPr>
        <w:t xml:space="preserve"> </w:t>
      </w:r>
      <w:r>
        <w:rPr>
          <w:sz w:val="22"/>
        </w:rPr>
        <w:t>of its</w:t>
      </w:r>
      <w:r>
        <w:rPr>
          <w:spacing w:val="3"/>
          <w:sz w:val="22"/>
        </w:rPr>
        <w:t xml:space="preserve"> </w:t>
      </w:r>
      <w:r>
        <w:rPr>
          <w:sz w:val="22"/>
        </w:rPr>
        <w:t>input</w:t>
      </w:r>
      <w:r>
        <w:rPr>
          <w:spacing w:val="4"/>
          <w:sz w:val="22"/>
        </w:rPr>
        <w:t xml:space="preserve"> </w:t>
      </w:r>
      <w:r>
        <w:rPr>
          <w:sz w:val="22"/>
        </w:rPr>
        <w:t>from</w:t>
      </w:r>
      <w:r>
        <w:rPr>
          <w:spacing w:val="-5"/>
          <w:sz w:val="22"/>
        </w:rPr>
        <w:t xml:space="preserve"> </w:t>
      </w:r>
      <w:r>
        <w:rPr>
          <w:sz w:val="22"/>
        </w:rPr>
        <w:t>that</w:t>
      </w:r>
      <w:r>
        <w:rPr>
          <w:spacing w:val="4"/>
          <w:sz w:val="22"/>
        </w:rPr>
        <w:t xml:space="preserve"> </w:t>
      </w:r>
      <w:r>
        <w:rPr>
          <w:sz w:val="22"/>
        </w:rPr>
        <w:t>Map</w:t>
      </w:r>
      <w:r>
        <w:rPr>
          <w:spacing w:val="5"/>
          <w:sz w:val="22"/>
        </w:rPr>
        <w:t xml:space="preserve"> </w:t>
      </w:r>
      <w:r>
        <w:rPr>
          <w:sz w:val="22"/>
        </w:rPr>
        <w:t>task has</w:t>
      </w:r>
      <w:r>
        <w:rPr>
          <w:spacing w:val="-52"/>
          <w:sz w:val="22"/>
        </w:rPr>
        <w:t xml:space="preserve"> </w:t>
      </w:r>
      <w:r>
        <w:rPr>
          <w:sz w:val="22"/>
        </w:rPr>
        <w:t>changed.</w:t>
      </w:r>
      <w:r>
        <w:rPr>
          <w:spacing w:val="2"/>
          <w:sz w:val="22"/>
        </w:rPr>
        <w:t xml:space="preserve"> </w:t>
      </w:r>
      <w:r>
        <w:rPr>
          <w:sz w:val="22"/>
        </w:rPr>
        <w:t>Dealing</w:t>
      </w:r>
      <w:r>
        <w:rPr>
          <w:spacing w:val="-4"/>
          <w:sz w:val="22"/>
        </w:rPr>
        <w:t xml:space="preserve"> </w:t>
      </w:r>
      <w:r>
        <w:rPr>
          <w:sz w:val="22"/>
        </w:rPr>
        <w:t>with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2"/>
          <w:sz w:val="22"/>
        </w:rPr>
        <w:t xml:space="preserve"> </w:t>
      </w:r>
      <w:r>
        <w:rPr>
          <w:sz w:val="22"/>
        </w:rPr>
        <w:t>failure</w:t>
      </w:r>
      <w:r>
        <w:rPr>
          <w:spacing w:val="-6"/>
          <w:sz w:val="22"/>
        </w:rPr>
        <w:t xml:space="preserve"> </w:t>
      </w:r>
      <w:r>
        <w:rPr>
          <w:sz w:val="22"/>
        </w:rPr>
        <w:t>at</w:t>
      </w:r>
      <w:r>
        <w:rPr>
          <w:spacing w:val="2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node</w:t>
      </w:r>
      <w:r>
        <w:rPr>
          <w:spacing w:val="-5"/>
          <w:sz w:val="22"/>
        </w:rPr>
        <w:t xml:space="preserve"> </w:t>
      </w:r>
      <w:r>
        <w:rPr>
          <w:sz w:val="22"/>
        </w:rPr>
        <w:t>of</w:t>
      </w:r>
      <w:r>
        <w:rPr>
          <w:spacing w:val="-2"/>
          <w:sz w:val="22"/>
        </w:rPr>
        <w:t xml:space="preserve"> </w:t>
      </w:r>
      <w:r>
        <w:rPr>
          <w:sz w:val="22"/>
        </w:rPr>
        <w:t>a</w:t>
      </w:r>
      <w:r>
        <w:rPr>
          <w:spacing w:val="-2"/>
          <w:sz w:val="22"/>
        </w:rPr>
        <w:t xml:space="preserve"> </w:t>
      </w:r>
      <w:r>
        <w:rPr>
          <w:sz w:val="22"/>
        </w:rPr>
        <w:t>Reduce</w:t>
      </w:r>
      <w:r>
        <w:rPr>
          <w:spacing w:val="-2"/>
          <w:sz w:val="22"/>
        </w:rPr>
        <w:t xml:space="preserve"> </w:t>
      </w:r>
      <w:r>
        <w:rPr>
          <w:sz w:val="22"/>
        </w:rPr>
        <w:t>worker</w:t>
      </w:r>
      <w:r>
        <w:rPr>
          <w:spacing w:val="2"/>
          <w:sz w:val="22"/>
        </w:rPr>
        <w:t xml:space="preserve"> </w:t>
      </w:r>
      <w:r>
        <w:rPr>
          <w:sz w:val="22"/>
        </w:rPr>
        <w:t>is</w:t>
      </w:r>
      <w:r>
        <w:rPr>
          <w:spacing w:val="1"/>
          <w:sz w:val="22"/>
        </w:rPr>
        <w:t xml:space="preserve"> </w:t>
      </w:r>
      <w:r>
        <w:rPr>
          <w:sz w:val="22"/>
        </w:rPr>
        <w:t>simpler.</w:t>
      </w:r>
    </w:p>
    <w:p>
      <w:pPr>
        <w:pStyle w:val="9"/>
        <w:numPr>
          <w:ilvl w:val="0"/>
          <w:numId w:val="19"/>
        </w:numPr>
        <w:tabs>
          <w:tab w:val="left" w:pos="868"/>
        </w:tabs>
        <w:spacing w:before="3" w:after="0" w:line="273" w:lineRule="auto"/>
        <w:ind w:left="866" w:right="252" w:hanging="288"/>
        <w:jc w:val="left"/>
        <w:rPr>
          <w:sz w:val="22"/>
        </w:rPr>
      </w:pPr>
      <w:r>
        <w:rPr>
          <w:sz w:val="22"/>
        </w:rPr>
        <w:t>The</w:t>
      </w:r>
      <w:r>
        <w:rPr>
          <w:spacing w:val="19"/>
          <w:sz w:val="22"/>
        </w:rPr>
        <w:t xml:space="preserve"> </w:t>
      </w:r>
      <w:r>
        <w:rPr>
          <w:sz w:val="22"/>
        </w:rPr>
        <w:t>Master</w:t>
      </w:r>
      <w:r>
        <w:rPr>
          <w:spacing w:val="31"/>
          <w:sz w:val="22"/>
        </w:rPr>
        <w:t xml:space="preserve"> </w:t>
      </w:r>
      <w:r>
        <w:rPr>
          <w:sz w:val="22"/>
        </w:rPr>
        <w:t>simply</w:t>
      </w:r>
      <w:r>
        <w:rPr>
          <w:spacing w:val="25"/>
          <w:sz w:val="22"/>
        </w:rPr>
        <w:t xml:space="preserve"> </w:t>
      </w:r>
      <w:r>
        <w:rPr>
          <w:sz w:val="22"/>
        </w:rPr>
        <w:t>sets</w:t>
      </w:r>
      <w:r>
        <w:rPr>
          <w:spacing w:val="26"/>
          <w:sz w:val="22"/>
        </w:rPr>
        <w:t xml:space="preserve"> </w:t>
      </w:r>
      <w:r>
        <w:rPr>
          <w:sz w:val="22"/>
        </w:rPr>
        <w:t>the</w:t>
      </w:r>
      <w:r>
        <w:rPr>
          <w:spacing w:val="21"/>
          <w:sz w:val="22"/>
        </w:rPr>
        <w:t xml:space="preserve"> </w:t>
      </w:r>
      <w:r>
        <w:rPr>
          <w:sz w:val="22"/>
        </w:rPr>
        <w:t>status</w:t>
      </w:r>
      <w:r>
        <w:rPr>
          <w:spacing w:val="28"/>
          <w:sz w:val="22"/>
        </w:rPr>
        <w:t xml:space="preserve"> </w:t>
      </w:r>
      <w:r>
        <w:rPr>
          <w:sz w:val="22"/>
        </w:rPr>
        <w:t>of</w:t>
      </w:r>
      <w:r>
        <w:rPr>
          <w:spacing w:val="27"/>
          <w:sz w:val="22"/>
        </w:rPr>
        <w:t xml:space="preserve"> </w:t>
      </w:r>
      <w:r>
        <w:rPr>
          <w:sz w:val="22"/>
        </w:rPr>
        <w:t>its</w:t>
      </w:r>
      <w:r>
        <w:rPr>
          <w:spacing w:val="33"/>
          <w:sz w:val="22"/>
        </w:rPr>
        <w:t xml:space="preserve"> </w:t>
      </w:r>
      <w:r>
        <w:rPr>
          <w:sz w:val="22"/>
        </w:rPr>
        <w:t>currently</w:t>
      </w:r>
      <w:r>
        <w:rPr>
          <w:spacing w:val="29"/>
          <w:sz w:val="22"/>
        </w:rPr>
        <w:t xml:space="preserve"> </w:t>
      </w:r>
      <w:r>
        <w:rPr>
          <w:sz w:val="22"/>
        </w:rPr>
        <w:t>executing</w:t>
      </w:r>
      <w:r>
        <w:rPr>
          <w:spacing w:val="25"/>
          <w:sz w:val="22"/>
        </w:rPr>
        <w:t xml:space="preserve"> </w:t>
      </w:r>
      <w:r>
        <w:rPr>
          <w:sz w:val="22"/>
        </w:rPr>
        <w:t>Reduce</w:t>
      </w:r>
      <w:r>
        <w:rPr>
          <w:spacing w:val="20"/>
          <w:sz w:val="22"/>
        </w:rPr>
        <w:t xml:space="preserve"> </w:t>
      </w:r>
      <w:r>
        <w:rPr>
          <w:sz w:val="22"/>
        </w:rPr>
        <w:t>tasks</w:t>
      </w:r>
      <w:r>
        <w:rPr>
          <w:spacing w:val="27"/>
          <w:sz w:val="22"/>
        </w:rPr>
        <w:t xml:space="preserve"> </w:t>
      </w:r>
      <w:r>
        <w:rPr>
          <w:sz w:val="22"/>
        </w:rPr>
        <w:t>to</w:t>
      </w:r>
      <w:r>
        <w:rPr>
          <w:spacing w:val="23"/>
          <w:sz w:val="22"/>
        </w:rPr>
        <w:t xml:space="preserve"> </w:t>
      </w:r>
      <w:r>
        <w:rPr>
          <w:sz w:val="22"/>
        </w:rPr>
        <w:t>idle.</w:t>
      </w:r>
      <w:r>
        <w:rPr>
          <w:spacing w:val="30"/>
          <w:sz w:val="22"/>
        </w:rPr>
        <w:t xml:space="preserve"> </w:t>
      </w:r>
      <w:r>
        <w:rPr>
          <w:sz w:val="22"/>
        </w:rPr>
        <w:t>These</w:t>
      </w:r>
      <w:r>
        <w:rPr>
          <w:spacing w:val="25"/>
          <w:sz w:val="22"/>
        </w:rPr>
        <w:t xml:space="preserve"> </w:t>
      </w:r>
      <w:r>
        <w:rPr>
          <w:sz w:val="22"/>
        </w:rPr>
        <w:t>will</w:t>
      </w:r>
      <w:r>
        <w:rPr>
          <w:spacing w:val="24"/>
          <w:sz w:val="22"/>
        </w:rPr>
        <w:t xml:space="preserve"> </w:t>
      </w:r>
      <w:r>
        <w:rPr>
          <w:sz w:val="22"/>
        </w:rPr>
        <w:t>be</w:t>
      </w:r>
      <w:r>
        <w:rPr>
          <w:spacing w:val="-52"/>
          <w:sz w:val="22"/>
        </w:rPr>
        <w:t xml:space="preserve"> </w:t>
      </w:r>
      <w:r>
        <w:rPr>
          <w:sz w:val="22"/>
        </w:rPr>
        <w:t>rescheduled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3"/>
          <w:sz w:val="22"/>
        </w:rPr>
        <w:t xml:space="preserve"> </w:t>
      </w:r>
      <w:r>
        <w:rPr>
          <w:sz w:val="22"/>
        </w:rPr>
        <w:t>another</w:t>
      </w:r>
      <w:r>
        <w:rPr>
          <w:spacing w:val="4"/>
          <w:sz w:val="22"/>
        </w:rPr>
        <w:t xml:space="preserve"> </w:t>
      </w:r>
      <w:r>
        <w:rPr>
          <w:sz w:val="22"/>
        </w:rPr>
        <w:t>reduce</w:t>
      </w:r>
      <w:r>
        <w:rPr>
          <w:spacing w:val="-1"/>
          <w:sz w:val="22"/>
        </w:rPr>
        <w:t xml:space="preserve"> </w:t>
      </w:r>
      <w:r>
        <w:rPr>
          <w:sz w:val="22"/>
        </w:rPr>
        <w:t>worker</w:t>
      </w:r>
      <w:r>
        <w:rPr>
          <w:spacing w:val="3"/>
          <w:sz w:val="22"/>
        </w:rPr>
        <w:t xml:space="preserve"> </w:t>
      </w:r>
      <w:r>
        <w:rPr>
          <w:sz w:val="22"/>
        </w:rPr>
        <w:t>later.</w:t>
      </w:r>
    </w:p>
    <w:p>
      <w:pPr>
        <w:spacing w:after="0" w:line="273" w:lineRule="auto"/>
        <w:jc w:val="left"/>
        <w:rPr>
          <w:sz w:val="22"/>
        </w:rPr>
        <w:sectPr>
          <w:pgSz w:w="12240" w:h="15840"/>
          <w:pgMar w:top="132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"/>
        <w:spacing w:before="63" w:line="427" w:lineRule="auto"/>
        <w:ind w:left="3897" w:right="2254" w:firstLine="1348"/>
      </w:pPr>
      <w:bookmarkStart w:id="93" w:name="UNIT V INTRODUCTION TO PIG AND HIVE"/>
      <w:bookmarkEnd w:id="93"/>
      <w:r>
        <w:rPr>
          <w:color w:val="FF0000"/>
        </w:rPr>
        <w:t>UNIT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V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INTRODUCTION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PIG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HIVE</w:t>
      </w:r>
    </w:p>
    <w:p>
      <w:pPr>
        <w:pStyle w:val="6"/>
        <w:spacing w:before="122" w:line="276" w:lineRule="auto"/>
        <w:ind w:left="1001" w:right="224"/>
        <w:jc w:val="both"/>
      </w:pPr>
      <w:r>
        <w:t>Pig raises the level of abstraction for processing large datasets. MapReduce allows you the</w:t>
      </w:r>
      <w:r>
        <w:rPr>
          <w:spacing w:val="1"/>
        </w:rPr>
        <w:t xml:space="preserve"> </w:t>
      </w:r>
      <w:r>
        <w:t>programmer</w:t>
      </w:r>
      <w:r>
        <w:rPr>
          <w:spacing w:val="55"/>
        </w:rPr>
        <w:t xml:space="preserve"> </w:t>
      </w:r>
      <w:r>
        <w:t>to specify a</w:t>
      </w:r>
      <w:r>
        <w:rPr>
          <w:spacing w:val="55"/>
        </w:rPr>
        <w:t xml:space="preserve"> </w:t>
      </w:r>
      <w:r>
        <w:t>map function followed by a</w:t>
      </w:r>
      <w:r>
        <w:rPr>
          <w:spacing w:val="55"/>
        </w:rPr>
        <w:t xml:space="preserve"> </w:t>
      </w:r>
      <w:r>
        <w:t>reduce</w:t>
      </w:r>
      <w:r>
        <w:rPr>
          <w:spacing w:val="55"/>
        </w:rPr>
        <w:t xml:space="preserve"> </w:t>
      </w:r>
      <w:r>
        <w:t>function, but working out how to</w:t>
      </w:r>
      <w:r>
        <w:rPr>
          <w:spacing w:val="1"/>
        </w:rPr>
        <w:t xml:space="preserve"> </w:t>
      </w:r>
      <w:r>
        <w:t>fit your data processing into this pattern, which often requires</w:t>
      </w:r>
      <w:r>
        <w:rPr>
          <w:spacing w:val="55"/>
        </w:rPr>
        <w:t xml:space="preserve"> </w:t>
      </w:r>
      <w:r>
        <w:t>multiple MapReduce stages,</w:t>
      </w:r>
      <w:r>
        <w:rPr>
          <w:spacing w:val="55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a challenge. With Pig, the data structures are much richer, typically being multivalued and</w:t>
      </w:r>
      <w:r>
        <w:rPr>
          <w:spacing w:val="1"/>
        </w:rPr>
        <w:t xml:space="preserve"> </w:t>
      </w:r>
      <w:r>
        <w:t>nested; and the set of transformations you can apply to the data are much more powerful they</w:t>
      </w:r>
      <w:r>
        <w:rPr>
          <w:spacing w:val="1"/>
        </w:rPr>
        <w:t xml:space="preserve"> </w:t>
      </w:r>
      <w:r>
        <w:t>include</w:t>
      </w:r>
      <w:r>
        <w:rPr>
          <w:spacing w:val="8"/>
        </w:rPr>
        <w:t xml:space="preserve"> </w:t>
      </w:r>
      <w:r>
        <w:t>joins,</w:t>
      </w:r>
      <w:r>
        <w:rPr>
          <w:spacing w:val="12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example,</w:t>
      </w:r>
      <w:r>
        <w:rPr>
          <w:spacing w:val="18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faint</w:t>
      </w:r>
      <w:r>
        <w:rPr>
          <w:spacing w:val="11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heart</w:t>
      </w:r>
      <w:r>
        <w:rPr>
          <w:spacing w:val="1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MapReduce.</w:t>
      </w:r>
    </w:p>
    <w:p>
      <w:pPr>
        <w:pStyle w:val="6"/>
        <w:spacing w:before="4"/>
        <w:rPr>
          <w:sz w:val="24"/>
        </w:rPr>
      </w:pPr>
    </w:p>
    <w:p>
      <w:pPr>
        <w:pStyle w:val="6"/>
        <w:ind w:left="1001"/>
        <w:jc w:val="both"/>
      </w:pPr>
      <w:r>
        <w:t>Pig</w:t>
      </w:r>
      <w:r>
        <w:rPr>
          <w:spacing w:val="14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made</w:t>
      </w:r>
      <w:r>
        <w:rPr>
          <w:spacing w:val="12"/>
        </w:rPr>
        <w:t xml:space="preserve"> </w:t>
      </w:r>
      <w:r>
        <w:t>up</w:t>
      </w:r>
      <w:r>
        <w:rPr>
          <w:spacing w:val="19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two</w:t>
      </w:r>
      <w:r>
        <w:rPr>
          <w:spacing w:val="14"/>
        </w:rPr>
        <w:t xml:space="preserve"> </w:t>
      </w:r>
      <w:r>
        <w:t>pieces:</w:t>
      </w:r>
    </w:p>
    <w:p>
      <w:pPr>
        <w:pStyle w:val="6"/>
        <w:spacing w:before="8"/>
        <w:rPr>
          <w:sz w:val="27"/>
        </w:rPr>
      </w:pPr>
    </w:p>
    <w:p>
      <w:pPr>
        <w:pStyle w:val="9"/>
        <w:numPr>
          <w:ilvl w:val="1"/>
          <w:numId w:val="19"/>
        </w:numPr>
        <w:tabs>
          <w:tab w:val="left" w:pos="1481"/>
          <w:tab w:val="left" w:pos="1482"/>
        </w:tabs>
        <w:spacing w:before="0" w:after="0" w:line="240" w:lineRule="auto"/>
        <w:ind w:left="1481" w:right="0" w:hanging="482"/>
        <w:jc w:val="left"/>
        <w:rPr>
          <w:sz w:val="22"/>
        </w:rPr>
      </w:pPr>
      <w:r>
        <w:rPr>
          <w:spacing w:val="-1"/>
          <w:sz w:val="22"/>
        </w:rPr>
        <w:t>The</w:t>
      </w:r>
      <w:r>
        <w:rPr>
          <w:spacing w:val="19"/>
          <w:sz w:val="22"/>
        </w:rPr>
        <w:t xml:space="preserve"> </w:t>
      </w:r>
      <w:r>
        <w:rPr>
          <w:spacing w:val="-1"/>
          <w:sz w:val="22"/>
        </w:rPr>
        <w:t>language</w:t>
      </w:r>
      <w:r>
        <w:rPr>
          <w:spacing w:val="18"/>
          <w:sz w:val="22"/>
        </w:rPr>
        <w:t xml:space="preserve"> </w:t>
      </w:r>
      <w:r>
        <w:rPr>
          <w:spacing w:val="-1"/>
          <w:sz w:val="22"/>
        </w:rPr>
        <w:t>used</w:t>
      </w:r>
      <w:r>
        <w:rPr>
          <w:spacing w:val="16"/>
          <w:sz w:val="22"/>
        </w:rPr>
        <w:t xml:space="preserve"> </w:t>
      </w:r>
      <w:r>
        <w:rPr>
          <w:spacing w:val="-1"/>
          <w:sz w:val="22"/>
        </w:rPr>
        <w:t>to</w:t>
      </w:r>
      <w:r>
        <w:rPr>
          <w:spacing w:val="22"/>
          <w:sz w:val="22"/>
        </w:rPr>
        <w:t xml:space="preserve"> </w:t>
      </w:r>
      <w:r>
        <w:rPr>
          <w:spacing w:val="-1"/>
          <w:sz w:val="22"/>
        </w:rPr>
        <w:t>express</w:t>
      </w:r>
      <w:r>
        <w:rPr>
          <w:spacing w:val="27"/>
          <w:sz w:val="22"/>
        </w:rPr>
        <w:t xml:space="preserve"> </w:t>
      </w:r>
      <w:r>
        <w:rPr>
          <w:sz w:val="22"/>
        </w:rPr>
        <w:t>data</w:t>
      </w:r>
      <w:r>
        <w:rPr>
          <w:spacing w:val="25"/>
          <w:sz w:val="22"/>
        </w:rPr>
        <w:t xml:space="preserve"> </w:t>
      </w:r>
      <w:r>
        <w:rPr>
          <w:sz w:val="22"/>
        </w:rPr>
        <w:t>flows,</w:t>
      </w:r>
      <w:r>
        <w:rPr>
          <w:spacing w:val="26"/>
          <w:sz w:val="22"/>
        </w:rPr>
        <w:t xml:space="preserve"> </w:t>
      </w:r>
      <w:r>
        <w:rPr>
          <w:sz w:val="22"/>
        </w:rPr>
        <w:t>called</w:t>
      </w:r>
      <w:r>
        <w:rPr>
          <w:spacing w:val="38"/>
          <w:sz w:val="22"/>
        </w:rPr>
        <w:t xml:space="preserve"> </w:t>
      </w:r>
      <w:r>
        <w:rPr>
          <w:i/>
          <w:sz w:val="22"/>
        </w:rPr>
        <w:t>Pig</w:t>
      </w:r>
      <w:r>
        <w:rPr>
          <w:i/>
          <w:spacing w:val="-19"/>
          <w:sz w:val="22"/>
        </w:rPr>
        <w:t xml:space="preserve"> </w:t>
      </w:r>
      <w:r>
        <w:rPr>
          <w:i/>
          <w:sz w:val="22"/>
        </w:rPr>
        <w:t>Latin</w:t>
      </w:r>
      <w:r>
        <w:rPr>
          <w:sz w:val="22"/>
        </w:rPr>
        <w:t>.</w:t>
      </w:r>
    </w:p>
    <w:p>
      <w:pPr>
        <w:pStyle w:val="9"/>
        <w:numPr>
          <w:ilvl w:val="1"/>
          <w:numId w:val="19"/>
        </w:numPr>
        <w:tabs>
          <w:tab w:val="left" w:pos="1481"/>
          <w:tab w:val="left" w:pos="1482"/>
        </w:tabs>
        <w:spacing w:before="113" w:after="0" w:line="278" w:lineRule="auto"/>
        <w:ind w:left="1001" w:right="296" w:firstLine="0"/>
        <w:jc w:val="left"/>
        <w:rPr>
          <w:sz w:val="22"/>
        </w:rPr>
      </w:pPr>
      <w:r>
        <w:rPr>
          <w:sz w:val="22"/>
        </w:rPr>
        <w:t>The execution environment to run Pig Latin programs. There are currently two</w:t>
      </w:r>
      <w:r>
        <w:rPr>
          <w:spacing w:val="1"/>
          <w:sz w:val="22"/>
        </w:rPr>
        <w:t xml:space="preserve"> </w:t>
      </w:r>
      <w:r>
        <w:rPr>
          <w:sz w:val="22"/>
        </w:rPr>
        <w:t>environments:</w:t>
      </w:r>
      <w:r>
        <w:rPr>
          <w:spacing w:val="10"/>
          <w:sz w:val="22"/>
        </w:rPr>
        <w:t xml:space="preserve"> </w:t>
      </w:r>
      <w:r>
        <w:rPr>
          <w:sz w:val="22"/>
        </w:rPr>
        <w:t>local</w:t>
      </w:r>
      <w:r>
        <w:rPr>
          <w:spacing w:val="18"/>
          <w:sz w:val="22"/>
        </w:rPr>
        <w:t xml:space="preserve"> </w:t>
      </w:r>
      <w:r>
        <w:rPr>
          <w:sz w:val="22"/>
        </w:rPr>
        <w:t>execution</w:t>
      </w:r>
      <w:r>
        <w:rPr>
          <w:spacing w:val="11"/>
          <w:sz w:val="22"/>
        </w:rPr>
        <w:t xml:space="preserve"> </w:t>
      </w:r>
      <w:r>
        <w:rPr>
          <w:sz w:val="22"/>
        </w:rPr>
        <w:t>in</w:t>
      </w:r>
      <w:r>
        <w:rPr>
          <w:spacing w:val="9"/>
          <w:sz w:val="22"/>
        </w:rPr>
        <w:t xml:space="preserve"> </w:t>
      </w:r>
      <w:r>
        <w:rPr>
          <w:sz w:val="22"/>
        </w:rPr>
        <w:t>a</w:t>
      </w:r>
      <w:r>
        <w:rPr>
          <w:spacing w:val="13"/>
          <w:sz w:val="22"/>
        </w:rPr>
        <w:t xml:space="preserve"> </w:t>
      </w:r>
      <w:r>
        <w:rPr>
          <w:sz w:val="22"/>
        </w:rPr>
        <w:t>single</w:t>
      </w:r>
      <w:r>
        <w:rPr>
          <w:spacing w:val="7"/>
          <w:sz w:val="22"/>
        </w:rPr>
        <w:t xml:space="preserve"> </w:t>
      </w:r>
      <w:r>
        <w:rPr>
          <w:sz w:val="22"/>
        </w:rPr>
        <w:t>JVM</w:t>
      </w:r>
      <w:r>
        <w:rPr>
          <w:spacing w:val="17"/>
          <w:sz w:val="22"/>
        </w:rPr>
        <w:t xml:space="preserve"> </w:t>
      </w:r>
      <w:r>
        <w:rPr>
          <w:sz w:val="22"/>
        </w:rPr>
        <w:t>and</w:t>
      </w:r>
      <w:r>
        <w:rPr>
          <w:spacing w:val="10"/>
          <w:sz w:val="22"/>
        </w:rPr>
        <w:t xml:space="preserve"> </w:t>
      </w:r>
      <w:r>
        <w:rPr>
          <w:sz w:val="22"/>
        </w:rPr>
        <w:t>distributed</w:t>
      </w:r>
      <w:r>
        <w:rPr>
          <w:spacing w:val="16"/>
          <w:sz w:val="22"/>
        </w:rPr>
        <w:t xml:space="preserve"> </w:t>
      </w:r>
      <w:r>
        <w:rPr>
          <w:sz w:val="22"/>
        </w:rPr>
        <w:t>execution</w:t>
      </w:r>
      <w:r>
        <w:rPr>
          <w:spacing w:val="10"/>
          <w:sz w:val="22"/>
        </w:rPr>
        <w:t xml:space="preserve"> </w:t>
      </w:r>
      <w:r>
        <w:rPr>
          <w:sz w:val="22"/>
        </w:rPr>
        <w:t>on</w:t>
      </w:r>
      <w:r>
        <w:rPr>
          <w:spacing w:val="12"/>
          <w:sz w:val="22"/>
        </w:rPr>
        <w:t xml:space="preserve"> </w:t>
      </w:r>
      <w:r>
        <w:rPr>
          <w:sz w:val="22"/>
        </w:rPr>
        <w:t>a</w:t>
      </w:r>
      <w:r>
        <w:rPr>
          <w:spacing w:val="-7"/>
          <w:sz w:val="22"/>
        </w:rPr>
        <w:t xml:space="preserve"> </w:t>
      </w:r>
      <w:r>
        <w:rPr>
          <w:sz w:val="22"/>
        </w:rPr>
        <w:t>Ha-</w:t>
      </w:r>
      <w:r>
        <w:rPr>
          <w:spacing w:val="3"/>
          <w:sz w:val="22"/>
        </w:rPr>
        <w:t xml:space="preserve"> </w:t>
      </w:r>
      <w:r>
        <w:rPr>
          <w:sz w:val="22"/>
        </w:rPr>
        <w:t>doop</w:t>
      </w:r>
      <w:r>
        <w:rPr>
          <w:spacing w:val="16"/>
          <w:sz w:val="22"/>
        </w:rPr>
        <w:t xml:space="preserve"> </w:t>
      </w:r>
      <w:r>
        <w:rPr>
          <w:sz w:val="22"/>
        </w:rPr>
        <w:t>cluster.</w:t>
      </w:r>
    </w:p>
    <w:p>
      <w:pPr>
        <w:pStyle w:val="6"/>
        <w:spacing w:before="6"/>
        <w:rPr>
          <w:sz w:val="23"/>
        </w:rPr>
      </w:pPr>
    </w:p>
    <w:p>
      <w:pPr>
        <w:pStyle w:val="6"/>
        <w:spacing w:line="276" w:lineRule="auto"/>
        <w:ind w:left="1001" w:right="231"/>
        <w:jc w:val="both"/>
      </w:pPr>
      <w:r>
        <w:t>A Pig Latin program is made up of</w:t>
      </w:r>
      <w:r>
        <w:rPr>
          <w:spacing w:val="55"/>
        </w:rPr>
        <w:t xml:space="preserve"> </w:t>
      </w:r>
      <w:r>
        <w:t>a series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operations,</w:t>
      </w:r>
      <w:r>
        <w:rPr>
          <w:spacing w:val="55"/>
        </w:rPr>
        <w:t xml:space="preserve"> </w:t>
      </w:r>
      <w:r>
        <w:t>or</w:t>
      </w:r>
      <w:r>
        <w:rPr>
          <w:spacing w:val="55"/>
        </w:rPr>
        <w:t xml:space="preserve"> </w:t>
      </w:r>
      <w:r>
        <w:t>transformations, that</w:t>
      </w:r>
      <w:r>
        <w:rPr>
          <w:spacing w:val="55"/>
        </w:rPr>
        <w:t xml:space="preserve"> </w:t>
      </w:r>
      <w:r>
        <w:t>are applied</w:t>
      </w:r>
      <w:r>
        <w:rPr>
          <w:spacing w:val="1"/>
        </w:rPr>
        <w:t xml:space="preserve"> </w:t>
      </w:r>
      <w:r>
        <w:t>to the input data to produce output. Taken as a whole, the</w:t>
      </w:r>
      <w:r>
        <w:rPr>
          <w:spacing w:val="55"/>
        </w:rPr>
        <w:t xml:space="preserve"> </w:t>
      </w:r>
      <w:r>
        <w:t>operations</w:t>
      </w:r>
      <w:r>
        <w:rPr>
          <w:spacing w:val="55"/>
        </w:rPr>
        <w:t xml:space="preserve"> </w:t>
      </w:r>
      <w:r>
        <w:t>describe a</w:t>
      </w:r>
      <w:r>
        <w:rPr>
          <w:spacing w:val="55"/>
        </w:rPr>
        <w:t xml:space="preserve"> </w:t>
      </w:r>
      <w:r>
        <w:t>data</w:t>
      </w:r>
      <w:r>
        <w:rPr>
          <w:spacing w:val="55"/>
        </w:rPr>
        <w:t xml:space="preserve"> </w:t>
      </w:r>
      <w:r>
        <w:t>flow,</w:t>
      </w:r>
      <w:r>
        <w:rPr>
          <w:spacing w:val="1"/>
        </w:rPr>
        <w:t xml:space="preserve"> </w:t>
      </w:r>
      <w:r>
        <w:t>which the Pig execution</w:t>
      </w:r>
      <w:r>
        <w:rPr>
          <w:spacing w:val="55"/>
        </w:rPr>
        <w:t xml:space="preserve"> </w:t>
      </w:r>
      <w:r>
        <w:t>environment</w:t>
      </w:r>
      <w:r>
        <w:rPr>
          <w:spacing w:val="55"/>
        </w:rPr>
        <w:t xml:space="preserve"> </w:t>
      </w:r>
      <w:r>
        <w:t>translates into an executable repre-</w:t>
      </w:r>
      <w:r>
        <w:rPr>
          <w:spacing w:val="55"/>
        </w:rPr>
        <w:t xml:space="preserve"> </w:t>
      </w:r>
      <w:r>
        <w:t>sentation and then</w:t>
      </w:r>
      <w:r>
        <w:rPr>
          <w:spacing w:val="1"/>
        </w:rPr>
        <w:t xml:space="preserve"> </w:t>
      </w:r>
      <w:r>
        <w:t>runs. Under the covers, Pig turns the transformations into a series of MapReduce jobs, but as a</w:t>
      </w:r>
      <w:r>
        <w:rPr>
          <w:spacing w:val="1"/>
        </w:rPr>
        <w:t xml:space="preserve"> </w:t>
      </w:r>
      <w:r>
        <w:t>programmer you are mostly unaware of this, which allows</w:t>
      </w:r>
      <w:r>
        <w:rPr>
          <w:spacing w:val="55"/>
        </w:rPr>
        <w:t xml:space="preserve"> </w:t>
      </w:r>
      <w:r>
        <w:t>you to focus</w:t>
      </w:r>
      <w:r>
        <w:rPr>
          <w:spacing w:val="55"/>
        </w:rPr>
        <w:t xml:space="preserve"> </w:t>
      </w:r>
      <w:r>
        <w:t>on the data rather than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nature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execution.</w:t>
      </w:r>
    </w:p>
    <w:p>
      <w:pPr>
        <w:pStyle w:val="6"/>
        <w:spacing w:before="10"/>
        <w:rPr>
          <w:sz w:val="24"/>
        </w:rPr>
      </w:pPr>
    </w:p>
    <w:p>
      <w:pPr>
        <w:pStyle w:val="6"/>
        <w:spacing w:line="276" w:lineRule="auto"/>
        <w:ind w:left="1000" w:right="227"/>
        <w:jc w:val="both"/>
      </w:pPr>
      <w:r>
        <w:t>Pig is a scripting language for exploring large datasets. One criticism of MapReduce is that the</w:t>
      </w:r>
      <w:r>
        <w:rPr>
          <w:spacing w:val="1"/>
        </w:rPr>
        <w:t xml:space="preserve"> </w:t>
      </w:r>
      <w:r>
        <w:t>development cycle is very</w:t>
      </w:r>
      <w:r>
        <w:rPr>
          <w:spacing w:val="55"/>
        </w:rPr>
        <w:t xml:space="preserve"> </w:t>
      </w:r>
      <w:r>
        <w:t>long.</w:t>
      </w:r>
      <w:r>
        <w:rPr>
          <w:spacing w:val="55"/>
        </w:rPr>
        <w:t xml:space="preserve"> </w:t>
      </w:r>
      <w:r>
        <w:t>Writing the</w:t>
      </w:r>
      <w:r>
        <w:rPr>
          <w:spacing w:val="55"/>
        </w:rPr>
        <w:t xml:space="preserve"> </w:t>
      </w:r>
      <w:r>
        <w:t>mappers and reducers, compiling</w:t>
      </w:r>
      <w:r>
        <w:rPr>
          <w:spacing w:val="55"/>
        </w:rPr>
        <w:t xml:space="preserve"> </w:t>
      </w:r>
      <w:r>
        <w:t>and packaging</w:t>
      </w:r>
      <w:r>
        <w:rPr>
          <w:spacing w:val="1"/>
        </w:rPr>
        <w:t xml:space="preserve"> </w:t>
      </w:r>
      <w:r>
        <w:t>the code, submitting the job(s), and retrieving the results</w:t>
      </w:r>
      <w:r>
        <w:rPr>
          <w:spacing w:val="55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a time-</w:t>
      </w:r>
      <w:r>
        <w:rPr>
          <w:spacing w:val="55"/>
        </w:rPr>
        <w:t xml:space="preserve"> </w:t>
      </w:r>
      <w:r>
        <w:t>consuming business, and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Streaming,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removes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compile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package</w:t>
      </w:r>
      <w:r>
        <w:rPr>
          <w:spacing w:val="1"/>
        </w:rPr>
        <w:t xml:space="preserve"> </w:t>
      </w:r>
      <w:r>
        <w:t>step,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still</w:t>
      </w:r>
      <w:r>
        <w:rPr>
          <w:spacing w:val="-52"/>
        </w:rPr>
        <w:t xml:space="preserve"> </w:t>
      </w:r>
      <w:r>
        <w:t>involved.</w:t>
      </w:r>
      <w:r>
        <w:rPr>
          <w:spacing w:val="1"/>
        </w:rPr>
        <w:t xml:space="preserve"> </w:t>
      </w:r>
      <w:r>
        <w:t>Pig’s sweet</w:t>
      </w:r>
      <w:r>
        <w:rPr>
          <w:spacing w:val="1"/>
        </w:rPr>
        <w:t xml:space="preserve"> </w:t>
      </w:r>
      <w:r>
        <w:t>spot</w:t>
      </w:r>
      <w:r>
        <w:rPr>
          <w:spacing w:val="1"/>
        </w:rPr>
        <w:t xml:space="preserve"> </w:t>
      </w:r>
      <w:r>
        <w:t>is its ability</w:t>
      </w:r>
      <w:r>
        <w:rPr>
          <w:spacing w:val="1"/>
        </w:rPr>
        <w:t xml:space="preserve"> </w:t>
      </w:r>
      <w:r>
        <w:t>to process terabytes</w:t>
      </w:r>
      <w:r>
        <w:rPr>
          <w:spacing w:val="1"/>
        </w:rPr>
        <w:t xml:space="preserve"> </w:t>
      </w:r>
      <w:r>
        <w:t>of data simply by</w:t>
      </w:r>
      <w:r>
        <w:rPr>
          <w:spacing w:val="1"/>
        </w:rPr>
        <w:t xml:space="preserve"> </w:t>
      </w:r>
      <w:r>
        <w:t>issuing</w:t>
      </w:r>
      <w:r>
        <w:rPr>
          <w:spacing w:val="55"/>
        </w:rPr>
        <w:t xml:space="preserve"> </w:t>
      </w:r>
      <w:r>
        <w:t>a half-</w:t>
      </w:r>
      <w:r>
        <w:rPr>
          <w:spacing w:val="1"/>
        </w:rPr>
        <w:t xml:space="preserve"> </w:t>
      </w:r>
      <w:r>
        <w:t>dozen lines of Pig Latin from</w:t>
      </w:r>
      <w:r>
        <w:rPr>
          <w:spacing w:val="55"/>
        </w:rPr>
        <w:t xml:space="preserve"> </w:t>
      </w:r>
      <w:r>
        <w:t>the console.</w:t>
      </w:r>
      <w:r>
        <w:rPr>
          <w:spacing w:val="55"/>
        </w:rPr>
        <w:t xml:space="preserve"> </w:t>
      </w:r>
      <w:r>
        <w:t>Indeed,</w:t>
      </w:r>
      <w:r>
        <w:rPr>
          <w:spacing w:val="55"/>
        </w:rPr>
        <w:t xml:space="preserve"> </w:t>
      </w:r>
      <w:r>
        <w:t>it</w:t>
      </w:r>
      <w:r>
        <w:rPr>
          <w:spacing w:val="55"/>
        </w:rPr>
        <w:t xml:space="preserve"> </w:t>
      </w:r>
      <w:r>
        <w:t>was created at</w:t>
      </w:r>
      <w:r>
        <w:rPr>
          <w:spacing w:val="55"/>
        </w:rPr>
        <w:t xml:space="preserve"> </w:t>
      </w:r>
      <w:r>
        <w:t>Yahoo! to</w:t>
      </w:r>
      <w:r>
        <w:rPr>
          <w:spacing w:val="55"/>
        </w:rPr>
        <w:t xml:space="preserve"> </w:t>
      </w:r>
      <w:r>
        <w:t>make it easier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engineers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huge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there.</w:t>
      </w:r>
      <w:r>
        <w:rPr>
          <w:spacing w:val="1"/>
        </w:rPr>
        <w:t xml:space="preserve"> </w:t>
      </w:r>
      <w:r>
        <w:t>Pig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supportive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programmer</w:t>
      </w:r>
      <w:r>
        <w:rPr>
          <w:spacing w:val="1"/>
        </w:rPr>
        <w:t xml:space="preserve"> </w:t>
      </w:r>
      <w:r>
        <w:t>writing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query,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commands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introspecting</w:t>
      </w:r>
      <w:r>
        <w:rPr>
          <w:spacing w:val="1"/>
        </w:rPr>
        <w:t xml:space="preserve"> </w:t>
      </w:r>
      <w:r>
        <w:t>the data</w:t>
      </w:r>
      <w:r>
        <w:rPr>
          <w:spacing w:val="1"/>
        </w:rPr>
        <w:t xml:space="preserve"> </w:t>
      </w:r>
      <w:r>
        <w:t>structures in your program, as it is written. Even more useful, it can perform a sample run on a</w:t>
      </w:r>
      <w:r>
        <w:rPr>
          <w:spacing w:val="1"/>
        </w:rPr>
        <w:t xml:space="preserve"> </w:t>
      </w:r>
      <w:r>
        <w:t>representative</w:t>
      </w:r>
      <w:r>
        <w:rPr>
          <w:spacing w:val="1"/>
        </w:rPr>
        <w:t xml:space="preserve"> </w:t>
      </w:r>
      <w:r>
        <w:t>subset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55"/>
        </w:rPr>
        <w:t xml:space="preserve"> </w:t>
      </w:r>
      <w:r>
        <w:t>errors</w:t>
      </w:r>
      <w:r>
        <w:rPr>
          <w:spacing w:val="55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processing</w:t>
      </w:r>
      <w:r>
        <w:rPr>
          <w:spacing w:val="9"/>
        </w:rPr>
        <w:t xml:space="preserve"> </w:t>
      </w:r>
      <w:r>
        <w:t>before</w:t>
      </w:r>
      <w:r>
        <w:rPr>
          <w:spacing w:val="6"/>
        </w:rPr>
        <w:t xml:space="preserve"> </w:t>
      </w:r>
      <w:r>
        <w:t>unleashing</w:t>
      </w:r>
      <w:r>
        <w:rPr>
          <w:spacing w:val="10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full</w:t>
      </w:r>
      <w:r>
        <w:rPr>
          <w:spacing w:val="8"/>
        </w:rPr>
        <w:t xml:space="preserve"> </w:t>
      </w:r>
      <w:r>
        <w:t>dataset.</w:t>
      </w:r>
    </w:p>
    <w:p>
      <w:pPr>
        <w:pStyle w:val="6"/>
        <w:spacing w:before="4"/>
        <w:rPr>
          <w:sz w:val="24"/>
        </w:rPr>
      </w:pPr>
    </w:p>
    <w:p>
      <w:pPr>
        <w:pStyle w:val="6"/>
        <w:spacing w:line="276" w:lineRule="auto"/>
        <w:ind w:left="1001" w:right="231"/>
        <w:jc w:val="both"/>
      </w:pPr>
      <w:r>
        <w:t>Pig was designed to be extensible. Virtually all parts of the processing path are cus- tomizable:</w:t>
      </w:r>
      <w:r>
        <w:rPr>
          <w:spacing w:val="1"/>
        </w:rPr>
        <w:t xml:space="preserve"> </w:t>
      </w:r>
      <w:r>
        <w:t>loading, storing, filtering, grouping, and joining can all be altered by user- defined functions</w:t>
      </w:r>
      <w:r>
        <w:rPr>
          <w:spacing w:val="1"/>
        </w:rPr>
        <w:t xml:space="preserve"> </w:t>
      </w:r>
      <w:r>
        <w:t>(UDFs). These functions operate on Pig’s nested data model, so they can integrate very deeply</w:t>
      </w:r>
      <w:r>
        <w:rPr>
          <w:spacing w:val="1"/>
        </w:rPr>
        <w:t xml:space="preserve"> </w:t>
      </w:r>
      <w:r>
        <w:t>with Pig’s operators.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benefit,</w:t>
      </w:r>
      <w:r>
        <w:rPr>
          <w:spacing w:val="1"/>
        </w:rPr>
        <w:t xml:space="preserve"> </w:t>
      </w:r>
      <w:r>
        <w:t>UDFs tend to</w:t>
      </w:r>
      <w:r>
        <w:rPr>
          <w:spacing w:val="1"/>
        </w:rPr>
        <w:t xml:space="preserve"> </w:t>
      </w:r>
      <w:r>
        <w:t>be more reusable than the libraries</w:t>
      </w:r>
      <w:r>
        <w:rPr>
          <w:spacing w:val="1"/>
        </w:rPr>
        <w:t xml:space="preserve"> </w:t>
      </w:r>
      <w:r>
        <w:t>developed</w:t>
      </w:r>
      <w:r>
        <w:rPr>
          <w:spacing w:val="9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writing</w:t>
      </w:r>
      <w:r>
        <w:rPr>
          <w:spacing w:val="10"/>
        </w:rPr>
        <w:t xml:space="preserve"> </w:t>
      </w:r>
      <w:r>
        <w:t>MapReduce</w:t>
      </w:r>
      <w:r>
        <w:rPr>
          <w:spacing w:val="1"/>
        </w:rPr>
        <w:t xml:space="preserve"> </w:t>
      </w:r>
      <w:r>
        <w:t>programs.</w:t>
      </w:r>
    </w:p>
    <w:p>
      <w:pPr>
        <w:pStyle w:val="6"/>
        <w:spacing w:before="3"/>
        <w:rPr>
          <w:sz w:val="24"/>
        </w:rPr>
      </w:pPr>
    </w:p>
    <w:p>
      <w:pPr>
        <w:pStyle w:val="6"/>
        <w:spacing w:before="1" w:line="276" w:lineRule="auto"/>
        <w:ind w:left="1001" w:right="232"/>
        <w:jc w:val="both"/>
      </w:pPr>
      <w:r>
        <w:t>Pig isn’t suitable for all data processing tasks, however. Like MapReduce, it is designed for batch</w:t>
      </w:r>
      <w:r>
        <w:rPr>
          <w:spacing w:val="1"/>
        </w:rPr>
        <w:t xml:space="preserve"> </w:t>
      </w:r>
      <w:r>
        <w:t>processing of data.</w:t>
      </w:r>
      <w:r>
        <w:rPr>
          <w:spacing w:val="55"/>
        </w:rPr>
        <w:t xml:space="preserve"> </w:t>
      </w:r>
      <w:r>
        <w:t>If you</w:t>
      </w:r>
      <w:r>
        <w:rPr>
          <w:spacing w:val="55"/>
        </w:rPr>
        <w:t xml:space="preserve"> </w:t>
      </w:r>
      <w:r>
        <w:t>want to perform a</w:t>
      </w:r>
      <w:r>
        <w:rPr>
          <w:spacing w:val="55"/>
        </w:rPr>
        <w:t xml:space="preserve"> </w:t>
      </w:r>
      <w:r>
        <w:t>query that touches</w:t>
      </w:r>
      <w:r>
        <w:rPr>
          <w:spacing w:val="55"/>
        </w:rPr>
        <w:t xml:space="preserve"> </w:t>
      </w:r>
      <w:r>
        <w:t>only a small amount of</w:t>
      </w:r>
      <w:r>
        <w:rPr>
          <w:spacing w:val="55"/>
        </w:rPr>
        <w:t xml:space="preserve"> </w:t>
      </w:r>
      <w:r>
        <w:t>data</w:t>
      </w:r>
      <w:r>
        <w:rPr>
          <w:spacing w:val="55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a large dataset, then Pig will not perform well, since it is set up to scan the whole dataset, or at</w:t>
      </w:r>
      <w:r>
        <w:rPr>
          <w:spacing w:val="1"/>
        </w:rPr>
        <w:t xml:space="preserve"> </w:t>
      </w:r>
      <w:r>
        <w:t>least</w:t>
      </w:r>
      <w:r>
        <w:rPr>
          <w:spacing w:val="7"/>
        </w:rPr>
        <w:t xml:space="preserve"> </w:t>
      </w:r>
      <w:r>
        <w:t>large</w:t>
      </w:r>
      <w:r>
        <w:rPr>
          <w:spacing w:val="4"/>
        </w:rPr>
        <w:t xml:space="preserve"> </w:t>
      </w:r>
      <w:r>
        <w:t>portions</w:t>
      </w:r>
      <w:r>
        <w:rPr>
          <w:spacing w:val="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it.</w:t>
      </w:r>
    </w:p>
    <w:p>
      <w:pPr>
        <w:spacing w:after="0" w:line="276" w:lineRule="auto"/>
        <w:jc w:val="both"/>
        <w:sectPr>
          <w:pgSz w:w="12240" w:h="15840"/>
          <w:pgMar w:top="144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 w:line="276" w:lineRule="auto"/>
        <w:ind w:left="1001" w:right="227"/>
        <w:jc w:val="both"/>
      </w:pPr>
      <w:r>
        <w:t>In</w:t>
      </w:r>
      <w:r>
        <w:rPr>
          <w:spacing w:val="18"/>
        </w:rPr>
        <w:t xml:space="preserve"> </w:t>
      </w:r>
      <w:r>
        <w:t>some</w:t>
      </w:r>
      <w:r>
        <w:rPr>
          <w:spacing w:val="19"/>
        </w:rPr>
        <w:t xml:space="preserve"> </w:t>
      </w:r>
      <w:r>
        <w:t>cases,</w:t>
      </w:r>
      <w:r>
        <w:rPr>
          <w:spacing w:val="18"/>
        </w:rPr>
        <w:t xml:space="preserve"> </w:t>
      </w:r>
      <w:r>
        <w:t>Pig</w:t>
      </w:r>
      <w:r>
        <w:rPr>
          <w:spacing w:val="19"/>
        </w:rPr>
        <w:t xml:space="preserve"> </w:t>
      </w:r>
      <w:r>
        <w:t>doesn’t</w:t>
      </w:r>
      <w:r>
        <w:rPr>
          <w:spacing w:val="18"/>
        </w:rPr>
        <w:t xml:space="preserve"> </w:t>
      </w:r>
      <w:r>
        <w:t>perform</w:t>
      </w:r>
      <w:r>
        <w:rPr>
          <w:spacing w:val="16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well</w:t>
      </w:r>
      <w:r>
        <w:rPr>
          <w:spacing w:val="18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programs</w:t>
      </w:r>
      <w:r>
        <w:rPr>
          <w:spacing w:val="19"/>
        </w:rPr>
        <w:t xml:space="preserve"> </w:t>
      </w:r>
      <w:r>
        <w:t>written</w:t>
      </w:r>
      <w:r>
        <w:rPr>
          <w:spacing w:val="18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MapReduce.</w:t>
      </w:r>
      <w:r>
        <w:rPr>
          <w:spacing w:val="18"/>
        </w:rPr>
        <w:t xml:space="preserve"> </w:t>
      </w:r>
      <w:r>
        <w:t>How-</w:t>
      </w:r>
      <w:r>
        <w:rPr>
          <w:spacing w:val="19"/>
        </w:rPr>
        <w:t xml:space="preserve"> </w:t>
      </w:r>
      <w:r>
        <w:t>ever,</w:t>
      </w:r>
      <w:r>
        <w:rPr>
          <w:spacing w:val="18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gap is narrowing with each release, as the Pig team implements sophisticated algorithms for</w:t>
      </w:r>
      <w:r>
        <w:rPr>
          <w:spacing w:val="1"/>
        </w:rPr>
        <w:t xml:space="preserve"> </w:t>
      </w:r>
      <w:r>
        <w:t>implementing Pig’s relational operators.</w:t>
      </w:r>
      <w:r>
        <w:rPr>
          <w:spacing w:val="55"/>
        </w:rPr>
        <w:t xml:space="preserve"> </w:t>
      </w:r>
      <w:r>
        <w:t>It’s</w:t>
      </w:r>
      <w:r>
        <w:rPr>
          <w:spacing w:val="55"/>
        </w:rPr>
        <w:t xml:space="preserve"> </w:t>
      </w:r>
      <w:r>
        <w:t>fair to say that</w:t>
      </w:r>
      <w:r>
        <w:rPr>
          <w:spacing w:val="55"/>
        </w:rPr>
        <w:t xml:space="preserve"> </w:t>
      </w:r>
      <w:r>
        <w:t>unless</w:t>
      </w:r>
      <w:r>
        <w:rPr>
          <w:spacing w:val="55"/>
        </w:rPr>
        <w:t xml:space="preserve"> </w:t>
      </w:r>
      <w:r>
        <w:t>you are</w:t>
      </w:r>
      <w:r>
        <w:rPr>
          <w:spacing w:val="55"/>
        </w:rPr>
        <w:t xml:space="preserve"> </w:t>
      </w:r>
      <w:r>
        <w:t>willing to invest a</w:t>
      </w:r>
      <w:r>
        <w:rPr>
          <w:spacing w:val="1"/>
        </w:rPr>
        <w:t xml:space="preserve"> </w:t>
      </w:r>
      <w:r>
        <w:t>lot</w:t>
      </w:r>
      <w:r>
        <w:rPr>
          <w:spacing w:val="1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effort</w:t>
      </w:r>
      <w:r>
        <w:rPr>
          <w:spacing w:val="9"/>
        </w:rPr>
        <w:t xml:space="preserve"> </w:t>
      </w:r>
      <w:r>
        <w:t>optimizing</w:t>
      </w:r>
      <w:r>
        <w:rPr>
          <w:spacing w:val="10"/>
        </w:rPr>
        <w:t xml:space="preserve"> </w:t>
      </w:r>
      <w:r>
        <w:t>Java</w:t>
      </w:r>
      <w:r>
        <w:rPr>
          <w:spacing w:val="12"/>
        </w:rPr>
        <w:t xml:space="preserve"> </w:t>
      </w:r>
      <w:r>
        <w:t>MapReduce</w:t>
      </w:r>
      <w:r>
        <w:rPr>
          <w:spacing w:val="7"/>
        </w:rPr>
        <w:t xml:space="preserve"> </w:t>
      </w:r>
      <w:r>
        <w:t>code,</w:t>
      </w:r>
      <w:r>
        <w:rPr>
          <w:spacing w:val="16"/>
        </w:rPr>
        <w:t xml:space="preserve"> </w:t>
      </w:r>
      <w:r>
        <w:t>writing</w:t>
      </w:r>
      <w:r>
        <w:rPr>
          <w:spacing w:val="9"/>
        </w:rPr>
        <w:t xml:space="preserve"> </w:t>
      </w:r>
      <w:r>
        <w:t>queries</w:t>
      </w:r>
      <w:r>
        <w:rPr>
          <w:spacing w:val="13"/>
        </w:rPr>
        <w:t xml:space="preserve"> </w:t>
      </w:r>
      <w:r>
        <w:t>in Pig</w:t>
      </w:r>
      <w:r>
        <w:rPr>
          <w:spacing w:val="19"/>
        </w:rPr>
        <w:t xml:space="preserve"> </w:t>
      </w:r>
      <w:r>
        <w:t>Latin</w:t>
      </w:r>
      <w:r>
        <w:rPr>
          <w:spacing w:val="23"/>
        </w:rPr>
        <w:t xml:space="preserve"> </w:t>
      </w:r>
      <w:r>
        <w:t>will</w:t>
      </w:r>
      <w:r>
        <w:rPr>
          <w:spacing w:val="19"/>
        </w:rPr>
        <w:t xml:space="preserve"> </w:t>
      </w:r>
      <w:r>
        <w:t>save</w:t>
      </w:r>
      <w:r>
        <w:rPr>
          <w:spacing w:val="14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time.</w:t>
      </w:r>
    </w:p>
    <w:p>
      <w:pPr>
        <w:pStyle w:val="6"/>
        <w:rPr>
          <w:sz w:val="24"/>
        </w:rPr>
      </w:pPr>
    </w:p>
    <w:p>
      <w:pPr>
        <w:pStyle w:val="2"/>
        <w:ind w:left="1001"/>
      </w:pPr>
      <w:bookmarkStart w:id="94" w:name="INSTALLING AND RUNNING PIG"/>
      <w:bookmarkEnd w:id="94"/>
      <w:r>
        <w:rPr>
          <w:w w:val="90"/>
        </w:rPr>
        <w:t>INSTALLING</w:t>
      </w:r>
      <w:r>
        <w:rPr>
          <w:spacing w:val="-6"/>
          <w:w w:val="90"/>
        </w:rPr>
        <w:t xml:space="preserve"> </w:t>
      </w:r>
      <w:r>
        <w:rPr>
          <w:w w:val="90"/>
        </w:rPr>
        <w:t>AND</w:t>
      </w:r>
      <w:r>
        <w:rPr>
          <w:spacing w:val="-8"/>
          <w:w w:val="90"/>
        </w:rPr>
        <w:t xml:space="preserve"> </w:t>
      </w:r>
      <w:r>
        <w:rPr>
          <w:w w:val="90"/>
        </w:rPr>
        <w:t>RUNNING</w:t>
      </w:r>
      <w:r>
        <w:rPr>
          <w:spacing w:val="-8"/>
          <w:w w:val="90"/>
        </w:rPr>
        <w:t xml:space="preserve"> </w:t>
      </w:r>
      <w:r>
        <w:rPr>
          <w:w w:val="90"/>
        </w:rPr>
        <w:t>PIG</w:t>
      </w:r>
    </w:p>
    <w:p>
      <w:pPr>
        <w:pStyle w:val="6"/>
        <w:spacing w:before="40" w:line="276" w:lineRule="auto"/>
        <w:ind w:left="1001" w:right="245"/>
        <w:jc w:val="both"/>
      </w:pPr>
      <w:r>
        <w:t>Pig runs as a client-side application. Even if you want to run Pig on a Hadoop cluster, there is</w:t>
      </w:r>
      <w:r>
        <w:rPr>
          <w:spacing w:val="1"/>
        </w:rPr>
        <w:t xml:space="preserve"> </w:t>
      </w:r>
      <w:r>
        <w:t>nothing</w:t>
      </w:r>
      <w:r>
        <w:rPr>
          <w:spacing w:val="1"/>
        </w:rPr>
        <w:t xml:space="preserve"> </w:t>
      </w:r>
      <w:r>
        <w:t>extra to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 cluster:</w:t>
      </w:r>
      <w:r>
        <w:rPr>
          <w:spacing w:val="1"/>
        </w:rPr>
        <w:t xml:space="preserve"> </w:t>
      </w:r>
      <w:r>
        <w:t>Pig</w:t>
      </w:r>
      <w:r>
        <w:rPr>
          <w:spacing w:val="1"/>
        </w:rPr>
        <w:t xml:space="preserve"> </w:t>
      </w:r>
      <w:r>
        <w:t>launches jobs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interacts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HDFS</w:t>
      </w:r>
      <w:r>
        <w:rPr>
          <w:spacing w:val="1"/>
        </w:rPr>
        <w:t xml:space="preserve"> </w:t>
      </w:r>
      <w:r>
        <w:t>(or other</w:t>
      </w:r>
      <w:r>
        <w:rPr>
          <w:spacing w:val="1"/>
        </w:rPr>
        <w:t xml:space="preserve"> </w:t>
      </w:r>
      <w:r>
        <w:t>Hadoop</w:t>
      </w:r>
      <w:r>
        <w:rPr>
          <w:spacing w:val="11"/>
        </w:rPr>
        <w:t xml:space="preserve"> </w:t>
      </w:r>
      <w:r>
        <w:t>filesystems)</w:t>
      </w:r>
      <w:r>
        <w:rPr>
          <w:spacing w:val="12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your</w:t>
      </w:r>
      <w:r>
        <w:rPr>
          <w:spacing w:val="11"/>
        </w:rPr>
        <w:t xml:space="preserve"> </w:t>
      </w:r>
      <w:r>
        <w:t>workstation.</w:t>
      </w:r>
    </w:p>
    <w:p>
      <w:pPr>
        <w:pStyle w:val="6"/>
        <w:spacing w:before="5"/>
        <w:rPr>
          <w:sz w:val="24"/>
        </w:rPr>
      </w:pPr>
    </w:p>
    <w:p>
      <w:pPr>
        <w:pStyle w:val="6"/>
        <w:spacing w:line="276" w:lineRule="auto"/>
        <w:ind w:left="1001" w:right="229"/>
        <w:jc w:val="both"/>
      </w:pPr>
      <w:r>
        <w:t>Installation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straightforward.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prerequisite</w:t>
      </w:r>
      <w:r>
        <w:rPr>
          <w:spacing w:val="1"/>
        </w:rPr>
        <w:t xml:space="preserve"> </w:t>
      </w:r>
      <w:r>
        <w:t>(and</w:t>
      </w:r>
      <w:r>
        <w:rPr>
          <w:spacing w:val="1"/>
        </w:rPr>
        <w:t xml:space="preserve"> </w:t>
      </w:r>
      <w:r>
        <w:t>on</w:t>
      </w:r>
      <w:r>
        <w:rPr>
          <w:spacing w:val="55"/>
        </w:rPr>
        <w:t xml:space="preserve"> </w:t>
      </w:r>
      <w:r>
        <w:t>Windows,</w:t>
      </w:r>
      <w:r>
        <w:rPr>
          <w:spacing w:val="55"/>
        </w:rPr>
        <w:t xml:space="preserve"> </w:t>
      </w:r>
      <w:r>
        <w:t>you</w:t>
      </w:r>
      <w:r>
        <w:rPr>
          <w:spacing w:val="55"/>
        </w:rPr>
        <w:t xml:space="preserve"> </w:t>
      </w:r>
      <w:r>
        <w:t>will</w:t>
      </w:r>
      <w:r>
        <w:rPr>
          <w:spacing w:val="55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 xml:space="preserve">Cygwin). Download a stable release from </w:t>
      </w:r>
      <w:r>
        <w:fldChar w:fldCharType="begin"/>
      </w:r>
      <w:r>
        <w:instrText xml:space="preserve"> HYPERLINK "http://pig.apache.org/releases.html" \h </w:instrText>
      </w:r>
      <w:r>
        <w:fldChar w:fldCharType="separate"/>
      </w:r>
      <w:r>
        <w:rPr>
          <w:i/>
          <w:color w:val="0000FF"/>
        </w:rPr>
        <w:t>http://pig.apache.org/releases.html</w:t>
      </w:r>
      <w:r>
        <w:t>,</w:t>
      </w:r>
      <w:r>
        <w:fldChar w:fldCharType="end"/>
      </w:r>
      <w:r>
        <w:t xml:space="preserve"> and unpack the</w:t>
      </w:r>
      <w:r>
        <w:rPr>
          <w:spacing w:val="1"/>
        </w:rPr>
        <w:t xml:space="preserve"> </w:t>
      </w:r>
      <w:r>
        <w:t>tarball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suitable</w:t>
      </w:r>
      <w:r>
        <w:rPr>
          <w:spacing w:val="5"/>
        </w:rPr>
        <w:t xml:space="preserve"> </w:t>
      </w:r>
      <w:r>
        <w:t>place</w:t>
      </w:r>
      <w:r>
        <w:rPr>
          <w:spacing w:val="5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workstation:</w:t>
      </w:r>
    </w:p>
    <w:p>
      <w:pPr>
        <w:pStyle w:val="6"/>
        <w:spacing w:before="2"/>
        <w:rPr>
          <w:sz w:val="24"/>
        </w:rPr>
      </w:pPr>
    </w:p>
    <w:p>
      <w:pPr>
        <w:spacing w:before="0"/>
        <w:ind w:left="1001" w:right="0" w:firstLine="0"/>
        <w:jc w:val="left"/>
        <w:rPr>
          <w:b/>
          <w:sz w:val="22"/>
        </w:rPr>
      </w:pPr>
      <w:r>
        <w:rPr>
          <w:w w:val="115"/>
          <w:sz w:val="22"/>
        </w:rPr>
        <w:t xml:space="preserve">% </w:t>
      </w:r>
      <w:r>
        <w:rPr>
          <w:b/>
          <w:w w:val="115"/>
          <w:sz w:val="22"/>
        </w:rPr>
        <w:t>tar</w:t>
      </w:r>
      <w:r>
        <w:rPr>
          <w:b/>
          <w:spacing w:val="11"/>
          <w:w w:val="115"/>
          <w:sz w:val="22"/>
        </w:rPr>
        <w:t xml:space="preserve"> </w:t>
      </w:r>
      <w:r>
        <w:rPr>
          <w:b/>
          <w:w w:val="115"/>
          <w:sz w:val="22"/>
        </w:rPr>
        <w:t>xzf</w:t>
      </w:r>
      <w:r>
        <w:rPr>
          <w:b/>
          <w:spacing w:val="14"/>
          <w:w w:val="115"/>
          <w:sz w:val="22"/>
        </w:rPr>
        <w:t xml:space="preserve"> </w:t>
      </w:r>
      <w:r>
        <w:rPr>
          <w:b/>
          <w:w w:val="115"/>
          <w:sz w:val="22"/>
        </w:rPr>
        <w:t>pig-</w:t>
      </w:r>
      <w:r>
        <w:rPr>
          <w:b/>
          <w:i/>
          <w:w w:val="115"/>
          <w:sz w:val="22"/>
        </w:rPr>
        <w:t>x.y.z</w:t>
      </w:r>
      <w:r>
        <w:rPr>
          <w:b/>
          <w:w w:val="115"/>
          <w:sz w:val="22"/>
        </w:rPr>
        <w:t>.tar.gz</w:t>
      </w:r>
    </w:p>
    <w:p>
      <w:pPr>
        <w:pStyle w:val="6"/>
        <w:spacing w:before="9"/>
        <w:rPr>
          <w:b/>
          <w:sz w:val="27"/>
        </w:rPr>
      </w:pPr>
    </w:p>
    <w:p>
      <w:pPr>
        <w:pStyle w:val="6"/>
        <w:ind w:left="1001"/>
      </w:pPr>
      <w:r>
        <w:t>It’s</w:t>
      </w:r>
      <w:r>
        <w:rPr>
          <w:spacing w:val="21"/>
        </w:rPr>
        <w:t xml:space="preserve"> </w:t>
      </w:r>
      <w:r>
        <w:t>convenient</w:t>
      </w:r>
      <w:r>
        <w:rPr>
          <w:spacing w:val="27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add</w:t>
      </w:r>
      <w:r>
        <w:rPr>
          <w:spacing w:val="23"/>
        </w:rPr>
        <w:t xml:space="preserve"> </w:t>
      </w:r>
      <w:r>
        <w:t>Pig’s</w:t>
      </w:r>
      <w:r>
        <w:rPr>
          <w:spacing w:val="28"/>
        </w:rPr>
        <w:t xml:space="preserve"> </w:t>
      </w:r>
      <w:r>
        <w:t>binary</w:t>
      </w:r>
      <w:r>
        <w:rPr>
          <w:spacing w:val="24"/>
        </w:rPr>
        <w:t xml:space="preserve"> </w:t>
      </w:r>
      <w:r>
        <w:t>directory</w:t>
      </w:r>
      <w:r>
        <w:rPr>
          <w:spacing w:val="16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your</w:t>
      </w:r>
      <w:r>
        <w:rPr>
          <w:spacing w:val="36"/>
        </w:rPr>
        <w:t xml:space="preserve"> </w:t>
      </w:r>
      <w:r>
        <w:t>command-line</w:t>
      </w:r>
      <w:r>
        <w:rPr>
          <w:spacing w:val="19"/>
        </w:rPr>
        <w:t xml:space="preserve"> </w:t>
      </w:r>
      <w:r>
        <w:t>path.</w:t>
      </w:r>
      <w:r>
        <w:rPr>
          <w:spacing w:val="24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example:</w:t>
      </w:r>
    </w:p>
    <w:p>
      <w:pPr>
        <w:pStyle w:val="6"/>
        <w:spacing w:before="7"/>
        <w:rPr>
          <w:sz w:val="27"/>
        </w:rPr>
      </w:pPr>
    </w:p>
    <w:p>
      <w:pPr>
        <w:pStyle w:val="3"/>
        <w:rPr>
          <w:i/>
        </w:rPr>
      </w:pPr>
      <w:bookmarkStart w:id="95" w:name="% export PIG_INSTALL=/home/tom/pig-x.y.z"/>
      <w:bookmarkEnd w:id="95"/>
      <w:r>
        <w:rPr>
          <w:b w:val="0"/>
        </w:rPr>
        <w:t>%</w:t>
      </w:r>
      <w:r>
        <w:rPr>
          <w:b w:val="0"/>
          <w:spacing w:val="-13"/>
        </w:rPr>
        <w:t xml:space="preserve"> </w:t>
      </w:r>
      <w:r>
        <w:t>export</w:t>
      </w:r>
      <w:r>
        <w:rPr>
          <w:spacing w:val="-13"/>
        </w:rPr>
        <w:t xml:space="preserve"> </w:t>
      </w:r>
      <w:r>
        <w:t>PIG_INSTALL=/home/tom/pig-</w:t>
      </w:r>
      <w:r>
        <w:rPr>
          <w:i/>
        </w:rPr>
        <w:t>x.y.z</w:t>
      </w:r>
    </w:p>
    <w:p>
      <w:pPr>
        <w:pStyle w:val="6"/>
        <w:spacing w:before="7"/>
        <w:rPr>
          <w:b/>
          <w:i/>
          <w:sz w:val="20"/>
        </w:rPr>
      </w:pPr>
    </w:p>
    <w:p>
      <w:pPr>
        <w:spacing w:before="0"/>
        <w:ind w:left="1001" w:right="0" w:firstLine="0"/>
        <w:jc w:val="left"/>
        <w:rPr>
          <w:b/>
          <w:sz w:val="22"/>
        </w:rPr>
      </w:pPr>
      <w:r>
        <w:rPr>
          <w:sz w:val="22"/>
        </w:rPr>
        <w:t>%</w:t>
      </w:r>
      <w:r>
        <w:rPr>
          <w:spacing w:val="-11"/>
          <w:sz w:val="22"/>
        </w:rPr>
        <w:t xml:space="preserve"> </w:t>
      </w:r>
      <w:r>
        <w:rPr>
          <w:b/>
          <w:sz w:val="22"/>
        </w:rPr>
        <w:t>export</w:t>
      </w:r>
      <w:r>
        <w:rPr>
          <w:b/>
          <w:spacing w:val="-11"/>
          <w:sz w:val="22"/>
        </w:rPr>
        <w:t xml:space="preserve"> </w:t>
      </w:r>
      <w:r>
        <w:rPr>
          <w:b/>
          <w:sz w:val="22"/>
        </w:rPr>
        <w:t>PATH=$PATH:$PIG_INSTALL/bin</w:t>
      </w:r>
    </w:p>
    <w:p>
      <w:pPr>
        <w:pStyle w:val="6"/>
        <w:spacing w:before="1"/>
        <w:rPr>
          <w:b/>
          <w:sz w:val="28"/>
        </w:rPr>
      </w:pPr>
    </w:p>
    <w:p>
      <w:pPr>
        <w:pStyle w:val="6"/>
        <w:spacing w:line="273" w:lineRule="auto"/>
        <w:ind w:left="1000" w:right="235"/>
        <w:jc w:val="both"/>
      </w:pPr>
      <w:r>
        <w:t>You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JAVA_HOME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suitable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installation.</w:t>
      </w:r>
    </w:p>
    <w:p>
      <w:pPr>
        <w:pStyle w:val="6"/>
        <w:spacing w:before="6"/>
        <w:rPr>
          <w:sz w:val="24"/>
        </w:rPr>
      </w:pPr>
    </w:p>
    <w:p>
      <w:pPr>
        <w:pStyle w:val="6"/>
        <w:spacing w:before="1"/>
        <w:ind w:left="1001"/>
      </w:pPr>
      <w:r>
        <w:rPr>
          <w:w w:val="105"/>
        </w:rPr>
        <w:t>Try</w:t>
      </w:r>
      <w:r>
        <w:rPr>
          <w:spacing w:val="18"/>
          <w:w w:val="105"/>
        </w:rPr>
        <w:t xml:space="preserve"> </w:t>
      </w:r>
      <w:r>
        <w:rPr>
          <w:w w:val="105"/>
        </w:rPr>
        <w:t>typing</w:t>
      </w:r>
      <w:r>
        <w:rPr>
          <w:spacing w:val="22"/>
          <w:w w:val="105"/>
        </w:rPr>
        <w:t xml:space="preserve"> </w:t>
      </w:r>
      <w:r>
        <w:rPr>
          <w:w w:val="105"/>
        </w:rPr>
        <w:t>pig</w:t>
      </w:r>
      <w:r>
        <w:rPr>
          <w:spacing w:val="20"/>
          <w:w w:val="105"/>
        </w:rPr>
        <w:t xml:space="preserve"> </w:t>
      </w:r>
      <w:r>
        <w:rPr>
          <w:w w:val="105"/>
        </w:rPr>
        <w:t>-help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get</w:t>
      </w:r>
      <w:r>
        <w:rPr>
          <w:spacing w:val="18"/>
          <w:w w:val="105"/>
        </w:rPr>
        <w:t xml:space="preserve"> </w:t>
      </w:r>
      <w:r>
        <w:rPr>
          <w:w w:val="105"/>
        </w:rPr>
        <w:t>usage</w:t>
      </w:r>
      <w:r>
        <w:rPr>
          <w:spacing w:val="18"/>
          <w:w w:val="105"/>
        </w:rPr>
        <w:t xml:space="preserve"> </w:t>
      </w:r>
      <w:r>
        <w:rPr>
          <w:w w:val="105"/>
        </w:rPr>
        <w:t>instructions.</w:t>
      </w:r>
    </w:p>
    <w:p>
      <w:pPr>
        <w:pStyle w:val="6"/>
        <w:spacing w:before="6"/>
        <w:rPr>
          <w:sz w:val="20"/>
        </w:rPr>
      </w:pPr>
    </w:p>
    <w:p>
      <w:pPr>
        <w:pStyle w:val="2"/>
        <w:ind w:left="1001"/>
      </w:pPr>
      <w:bookmarkStart w:id="96" w:name="EXECUTION TYPES"/>
      <w:bookmarkEnd w:id="96"/>
      <w:r>
        <w:rPr>
          <w:spacing w:val="-1"/>
          <w:w w:val="90"/>
        </w:rPr>
        <w:t>EXECUTION</w:t>
      </w:r>
      <w:r>
        <w:rPr>
          <w:spacing w:val="-5"/>
          <w:w w:val="90"/>
        </w:rPr>
        <w:t xml:space="preserve"> </w:t>
      </w:r>
      <w:r>
        <w:rPr>
          <w:spacing w:val="-1"/>
          <w:w w:val="90"/>
        </w:rPr>
        <w:t>TYPES</w:t>
      </w:r>
    </w:p>
    <w:p>
      <w:pPr>
        <w:pStyle w:val="6"/>
        <w:spacing w:before="40"/>
        <w:ind w:left="1001"/>
      </w:pPr>
      <w:r>
        <w:t>Pig</w:t>
      </w:r>
      <w:r>
        <w:rPr>
          <w:spacing w:val="18"/>
        </w:rPr>
        <w:t xml:space="preserve"> </w:t>
      </w:r>
      <w:r>
        <w:t>has</w:t>
      </w:r>
      <w:r>
        <w:rPr>
          <w:spacing w:val="19"/>
        </w:rPr>
        <w:t xml:space="preserve"> </w:t>
      </w:r>
      <w:r>
        <w:t>two</w:t>
      </w:r>
      <w:r>
        <w:rPr>
          <w:spacing w:val="20"/>
        </w:rPr>
        <w:t xml:space="preserve"> </w:t>
      </w:r>
      <w:r>
        <w:t>execution</w:t>
      </w:r>
      <w:r>
        <w:rPr>
          <w:spacing w:val="13"/>
        </w:rPr>
        <w:t xml:space="preserve"> </w:t>
      </w:r>
      <w:r>
        <w:t>types</w:t>
      </w:r>
      <w:r>
        <w:rPr>
          <w:spacing w:val="23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t>modes:</w:t>
      </w:r>
      <w:r>
        <w:rPr>
          <w:spacing w:val="20"/>
        </w:rPr>
        <w:t xml:space="preserve"> </w:t>
      </w:r>
      <w:r>
        <w:t>local</w:t>
      </w:r>
      <w:r>
        <w:rPr>
          <w:spacing w:val="26"/>
        </w:rPr>
        <w:t xml:space="preserve"> </w:t>
      </w:r>
      <w:r>
        <w:t>mode</w:t>
      </w:r>
      <w:r>
        <w:rPr>
          <w:spacing w:val="16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MapReduce</w:t>
      </w:r>
      <w:r>
        <w:rPr>
          <w:spacing w:val="21"/>
        </w:rPr>
        <w:t xml:space="preserve"> </w:t>
      </w:r>
      <w:r>
        <w:t>mode.</w:t>
      </w:r>
    </w:p>
    <w:p>
      <w:pPr>
        <w:pStyle w:val="6"/>
        <w:spacing w:before="6"/>
        <w:rPr>
          <w:sz w:val="27"/>
        </w:rPr>
      </w:pPr>
    </w:p>
    <w:p>
      <w:pPr>
        <w:pStyle w:val="2"/>
        <w:spacing w:before="1"/>
        <w:ind w:left="1001"/>
      </w:pPr>
      <w:bookmarkStart w:id="97" w:name="LOCAL MODE"/>
      <w:bookmarkEnd w:id="97"/>
      <w:r>
        <w:rPr>
          <w:spacing w:val="-1"/>
          <w:w w:val="90"/>
        </w:rPr>
        <w:t>LOCAL</w:t>
      </w:r>
      <w:r>
        <w:rPr>
          <w:spacing w:val="-4"/>
          <w:w w:val="90"/>
        </w:rPr>
        <w:t xml:space="preserve"> </w:t>
      </w:r>
      <w:r>
        <w:rPr>
          <w:w w:val="90"/>
        </w:rPr>
        <w:t>MODE</w:t>
      </w:r>
    </w:p>
    <w:p>
      <w:pPr>
        <w:pStyle w:val="6"/>
        <w:spacing w:before="34" w:line="278" w:lineRule="auto"/>
        <w:ind w:left="1001" w:right="222"/>
        <w:jc w:val="both"/>
      </w:pPr>
      <w:r>
        <w:t>In local mode, Pig runs in a single JVM and accesses the local filesystem. This mode is suitable</w:t>
      </w:r>
      <w:r>
        <w:rPr>
          <w:spacing w:val="1"/>
        </w:rPr>
        <w:t xml:space="preserve"> </w:t>
      </w:r>
      <w:r>
        <w:t>only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small</w:t>
      </w:r>
      <w:r>
        <w:rPr>
          <w:spacing w:val="11"/>
        </w:rPr>
        <w:t xml:space="preserve"> </w:t>
      </w:r>
      <w:r>
        <w:t>datasets</w:t>
      </w:r>
      <w:r>
        <w:rPr>
          <w:spacing w:val="8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t>trying</w:t>
      </w:r>
      <w:r>
        <w:rPr>
          <w:spacing w:val="6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t>Pig.</w:t>
      </w:r>
    </w:p>
    <w:p>
      <w:pPr>
        <w:pStyle w:val="6"/>
        <w:spacing w:before="3"/>
        <w:rPr>
          <w:sz w:val="24"/>
        </w:rPr>
      </w:pPr>
    </w:p>
    <w:p>
      <w:pPr>
        <w:pStyle w:val="6"/>
        <w:spacing w:line="271" w:lineRule="auto"/>
        <w:ind w:left="1001" w:right="411"/>
      </w:pPr>
      <w:r>
        <w:rPr>
          <w:w w:val="110"/>
        </w:rPr>
        <w:t>The execution type is set using the -x or -exectype option. To run in local mode, set the</w:t>
      </w:r>
      <w:r>
        <w:rPr>
          <w:spacing w:val="-59"/>
          <w:w w:val="110"/>
        </w:rPr>
        <w:t xml:space="preserve"> </w:t>
      </w:r>
      <w:r>
        <w:rPr>
          <w:w w:val="110"/>
        </w:rPr>
        <w:t>option</w:t>
      </w:r>
      <w:r>
        <w:rPr>
          <w:spacing w:val="3"/>
          <w:w w:val="110"/>
        </w:rPr>
        <w:t xml:space="preserve"> </w:t>
      </w:r>
      <w:r>
        <w:rPr>
          <w:w w:val="110"/>
        </w:rPr>
        <w:t>to</w:t>
      </w:r>
      <w:r>
        <w:rPr>
          <w:spacing w:val="-17"/>
          <w:w w:val="110"/>
        </w:rPr>
        <w:t xml:space="preserve"> </w:t>
      </w:r>
      <w:r>
        <w:rPr>
          <w:w w:val="110"/>
        </w:rPr>
        <w:t>local:</w:t>
      </w:r>
    </w:p>
    <w:p>
      <w:pPr>
        <w:pStyle w:val="3"/>
        <w:spacing w:before="7"/>
      </w:pPr>
      <w:bookmarkStart w:id="98" w:name="% pig -x local"/>
      <w:bookmarkEnd w:id="98"/>
      <w:r>
        <w:rPr>
          <w:b w:val="0"/>
          <w:w w:val="110"/>
        </w:rPr>
        <w:t>%</w:t>
      </w:r>
      <w:r>
        <w:rPr>
          <w:b w:val="0"/>
          <w:spacing w:val="1"/>
          <w:w w:val="110"/>
        </w:rPr>
        <w:t xml:space="preserve"> </w:t>
      </w:r>
      <w:r>
        <w:rPr>
          <w:w w:val="110"/>
        </w:rPr>
        <w:t>pig</w:t>
      </w:r>
      <w:r>
        <w:rPr>
          <w:spacing w:val="13"/>
          <w:w w:val="110"/>
        </w:rPr>
        <w:t xml:space="preserve"> </w:t>
      </w:r>
      <w:r>
        <w:rPr>
          <w:w w:val="110"/>
        </w:rPr>
        <w:t>-x</w:t>
      </w:r>
      <w:r>
        <w:rPr>
          <w:spacing w:val="10"/>
          <w:w w:val="110"/>
        </w:rPr>
        <w:t xml:space="preserve"> </w:t>
      </w:r>
      <w:r>
        <w:rPr>
          <w:w w:val="110"/>
        </w:rPr>
        <w:t>local</w:t>
      </w:r>
    </w:p>
    <w:p>
      <w:pPr>
        <w:pStyle w:val="6"/>
        <w:spacing w:before="39"/>
        <w:ind w:left="1001"/>
      </w:pPr>
      <w:r>
        <w:rPr>
          <w:w w:val="105"/>
        </w:rPr>
        <w:t>grunt&gt;</w:t>
      </w:r>
    </w:p>
    <w:p>
      <w:pPr>
        <w:pStyle w:val="6"/>
        <w:spacing w:before="9"/>
        <w:rPr>
          <w:sz w:val="27"/>
        </w:rPr>
      </w:pPr>
    </w:p>
    <w:p>
      <w:pPr>
        <w:pStyle w:val="6"/>
        <w:ind w:left="1001"/>
      </w:pPr>
      <w:r>
        <w:t>This</w:t>
      </w:r>
      <w:r>
        <w:rPr>
          <w:spacing w:val="18"/>
        </w:rPr>
        <w:t xml:space="preserve"> </w:t>
      </w:r>
      <w:r>
        <w:t>starts</w:t>
      </w:r>
      <w:r>
        <w:rPr>
          <w:spacing w:val="20"/>
        </w:rPr>
        <w:t xml:space="preserve"> </w:t>
      </w:r>
      <w:r>
        <w:t>Grunt,</w:t>
      </w:r>
      <w:r>
        <w:rPr>
          <w:spacing w:val="23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Pig</w:t>
      </w:r>
      <w:r>
        <w:rPr>
          <w:spacing w:val="19"/>
        </w:rPr>
        <w:t xml:space="preserve"> </w:t>
      </w:r>
      <w:r>
        <w:t>interactive</w:t>
      </w:r>
      <w:r>
        <w:rPr>
          <w:spacing w:val="17"/>
        </w:rPr>
        <w:t xml:space="preserve"> </w:t>
      </w:r>
      <w:r>
        <w:t>shell,</w:t>
      </w:r>
      <w:r>
        <w:rPr>
          <w:spacing w:val="30"/>
        </w:rPr>
        <w:t xml:space="preserve"> </w:t>
      </w:r>
      <w:r>
        <w:t>which</w:t>
      </w:r>
      <w:r>
        <w:rPr>
          <w:spacing w:val="20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discussed</w:t>
      </w:r>
      <w:r>
        <w:rPr>
          <w:spacing w:val="21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more</w:t>
      </w:r>
      <w:r>
        <w:rPr>
          <w:spacing w:val="18"/>
        </w:rPr>
        <w:t xml:space="preserve"> </w:t>
      </w:r>
      <w:r>
        <w:t>detail</w:t>
      </w:r>
      <w:r>
        <w:rPr>
          <w:spacing w:val="18"/>
        </w:rPr>
        <w:t xml:space="preserve"> </w:t>
      </w:r>
      <w:r>
        <w:t>shortly.</w:t>
      </w:r>
    </w:p>
    <w:p>
      <w:pPr>
        <w:pStyle w:val="6"/>
        <w:spacing w:before="8"/>
        <w:rPr>
          <w:sz w:val="27"/>
        </w:rPr>
      </w:pPr>
    </w:p>
    <w:p>
      <w:pPr>
        <w:pStyle w:val="2"/>
        <w:ind w:left="1001"/>
      </w:pPr>
      <w:bookmarkStart w:id="99" w:name="MAPREDUCE MODE"/>
      <w:bookmarkEnd w:id="99"/>
      <w:r>
        <w:rPr>
          <w:spacing w:val="-1"/>
          <w:w w:val="90"/>
        </w:rPr>
        <w:t>MAPREDUCE</w:t>
      </w:r>
      <w:r>
        <w:rPr>
          <w:spacing w:val="-4"/>
          <w:w w:val="90"/>
        </w:rPr>
        <w:t xml:space="preserve"> </w:t>
      </w:r>
      <w:r>
        <w:rPr>
          <w:w w:val="90"/>
        </w:rPr>
        <w:t>MODE</w:t>
      </w:r>
    </w:p>
    <w:p>
      <w:pPr>
        <w:pStyle w:val="6"/>
        <w:spacing w:before="3"/>
        <w:rPr>
          <w:b/>
          <w:sz w:val="27"/>
        </w:rPr>
      </w:pPr>
    </w:p>
    <w:p>
      <w:pPr>
        <w:pStyle w:val="6"/>
        <w:spacing w:line="278" w:lineRule="auto"/>
        <w:ind w:left="1001" w:right="243"/>
        <w:jc w:val="both"/>
      </w:pPr>
      <w:r>
        <w:t>In MapReduce mode, Pig translates queries into MapReduce jobs and runs them on a Hadoop</w:t>
      </w:r>
      <w:r>
        <w:rPr>
          <w:spacing w:val="1"/>
        </w:rPr>
        <w:t xml:space="preserve"> </w:t>
      </w:r>
      <w:r>
        <w:t>cluster. The cluster</w:t>
      </w:r>
      <w:r>
        <w:rPr>
          <w:spacing w:val="55"/>
        </w:rPr>
        <w:t xml:space="preserve"> </w:t>
      </w:r>
      <w:r>
        <w:t>may be a</w:t>
      </w:r>
      <w:r>
        <w:rPr>
          <w:spacing w:val="55"/>
        </w:rPr>
        <w:t xml:space="preserve"> </w:t>
      </w:r>
      <w:r>
        <w:t>pseudo-</w:t>
      </w:r>
      <w:r>
        <w:rPr>
          <w:spacing w:val="55"/>
        </w:rPr>
        <w:t xml:space="preserve"> </w:t>
      </w:r>
      <w:r>
        <w:t>or fully</w:t>
      </w:r>
      <w:r>
        <w:rPr>
          <w:spacing w:val="55"/>
        </w:rPr>
        <w:t xml:space="preserve"> </w:t>
      </w:r>
      <w:r>
        <w:t>distributed cluster. MapReduce mode (with a</w:t>
      </w:r>
      <w:r>
        <w:rPr>
          <w:spacing w:val="1"/>
        </w:rPr>
        <w:t xml:space="preserve"> </w:t>
      </w:r>
      <w:r>
        <w:t>fully</w:t>
      </w:r>
      <w:r>
        <w:rPr>
          <w:spacing w:val="13"/>
        </w:rPr>
        <w:t xml:space="preserve"> </w:t>
      </w:r>
      <w:r>
        <w:t>distributed</w:t>
      </w:r>
      <w:r>
        <w:rPr>
          <w:spacing w:val="14"/>
        </w:rPr>
        <w:t xml:space="preserve"> </w:t>
      </w:r>
      <w:r>
        <w:t>cluster)</w:t>
      </w:r>
      <w:r>
        <w:rPr>
          <w:spacing w:val="11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what</w:t>
      </w:r>
      <w:r>
        <w:rPr>
          <w:spacing w:val="20"/>
        </w:rPr>
        <w:t xml:space="preserve"> </w:t>
      </w:r>
      <w:r>
        <w:t>you</w:t>
      </w:r>
      <w:r>
        <w:rPr>
          <w:spacing w:val="16"/>
        </w:rPr>
        <w:t xml:space="preserve"> </w:t>
      </w:r>
      <w:r>
        <w:t>use</w:t>
      </w:r>
      <w:r>
        <w:rPr>
          <w:spacing w:val="15"/>
        </w:rPr>
        <w:t xml:space="preserve"> </w:t>
      </w:r>
      <w:r>
        <w:t>when</w:t>
      </w:r>
      <w:r>
        <w:rPr>
          <w:spacing w:val="14"/>
        </w:rPr>
        <w:t xml:space="preserve"> </w:t>
      </w:r>
      <w:r>
        <w:t>you</w:t>
      </w:r>
      <w:r>
        <w:rPr>
          <w:spacing w:val="23"/>
        </w:rPr>
        <w:t xml:space="preserve"> </w:t>
      </w:r>
      <w:r>
        <w:t>want</w:t>
      </w:r>
      <w:r>
        <w:rPr>
          <w:spacing w:val="9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run</w:t>
      </w:r>
      <w:r>
        <w:rPr>
          <w:spacing w:val="13"/>
        </w:rPr>
        <w:t xml:space="preserve"> </w:t>
      </w:r>
      <w:r>
        <w:t>Pig</w:t>
      </w:r>
      <w:r>
        <w:rPr>
          <w:spacing w:val="13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large</w:t>
      </w:r>
      <w:r>
        <w:rPr>
          <w:spacing w:val="10"/>
        </w:rPr>
        <w:t xml:space="preserve"> </w:t>
      </w:r>
      <w:r>
        <w:t>datasets.</w:t>
      </w:r>
    </w:p>
    <w:p>
      <w:pPr>
        <w:spacing w:after="0" w:line="278" w:lineRule="auto"/>
        <w:jc w:val="both"/>
        <w:sectPr>
          <w:pgSz w:w="12240" w:h="15840"/>
          <w:pgMar w:top="144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 w:line="276" w:lineRule="auto"/>
        <w:ind w:left="1001" w:right="233"/>
        <w:jc w:val="both"/>
      </w:pPr>
      <w:r>
        <w:t>To use MapReduce mode, you first need to check that the version of Pig you down- loaded is</w:t>
      </w:r>
      <w:r>
        <w:rPr>
          <w:spacing w:val="1"/>
        </w:rPr>
        <w:t xml:space="preserve"> </w:t>
      </w:r>
      <w:r>
        <w:t>compatible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Hadoop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using.</w:t>
      </w:r>
      <w:r>
        <w:rPr>
          <w:spacing w:val="1"/>
        </w:rPr>
        <w:t xml:space="preserve"> </w:t>
      </w:r>
      <w:r>
        <w:t>Pig</w:t>
      </w:r>
      <w:r>
        <w:rPr>
          <w:spacing w:val="1"/>
        </w:rPr>
        <w:t xml:space="preserve"> </w:t>
      </w:r>
      <w:r>
        <w:t>releases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against</w:t>
      </w:r>
      <w:r>
        <w:rPr>
          <w:spacing w:val="-52"/>
        </w:rPr>
        <w:t xml:space="preserve"> </w:t>
      </w:r>
      <w:r>
        <w:t>particular</w:t>
      </w:r>
      <w:r>
        <w:rPr>
          <w:spacing w:val="13"/>
        </w:rPr>
        <w:t xml:space="preserve"> </w:t>
      </w:r>
      <w:r>
        <w:t>versions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Hadoop;</w:t>
      </w:r>
      <w:r>
        <w:rPr>
          <w:spacing w:val="10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documented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release</w:t>
      </w:r>
      <w:r>
        <w:rPr>
          <w:spacing w:val="8"/>
        </w:rPr>
        <w:t xml:space="preserve"> </w:t>
      </w:r>
      <w:r>
        <w:t>notes.</w:t>
      </w:r>
    </w:p>
    <w:p>
      <w:pPr>
        <w:pStyle w:val="6"/>
        <w:spacing w:before="3"/>
        <w:rPr>
          <w:sz w:val="24"/>
        </w:rPr>
      </w:pPr>
    </w:p>
    <w:p>
      <w:pPr>
        <w:pStyle w:val="6"/>
        <w:tabs>
          <w:tab w:val="left" w:pos="8217"/>
        </w:tabs>
        <w:spacing w:line="273" w:lineRule="auto"/>
        <w:ind w:left="1001" w:right="220"/>
        <w:jc w:val="both"/>
      </w:pPr>
      <w:r>
        <w:t>Pig honors the HADOOP_HOME environment variable for finding which Hadoop client to run.</w:t>
      </w:r>
      <w:r>
        <w:rPr>
          <w:spacing w:val="1"/>
        </w:rPr>
        <w:t xml:space="preserve"> </w:t>
      </w:r>
      <w:r>
        <w:t>However if it is not set, Pig will use a bundled copy of the Hadoop libraries. Note that these may</w:t>
      </w:r>
      <w:r>
        <w:rPr>
          <w:spacing w:val="1"/>
        </w:rPr>
        <w:t xml:space="preserve"> </w:t>
      </w:r>
      <w:r>
        <w:t>not</w:t>
      </w:r>
      <w:r>
        <w:rPr>
          <w:spacing w:val="36"/>
        </w:rPr>
        <w:t xml:space="preserve"> </w:t>
      </w:r>
      <w:r>
        <w:t>match</w:t>
      </w:r>
      <w:r>
        <w:rPr>
          <w:spacing w:val="31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version</w:t>
      </w:r>
      <w:r>
        <w:rPr>
          <w:spacing w:val="32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Hadoop</w:t>
      </w:r>
      <w:r>
        <w:rPr>
          <w:spacing w:val="35"/>
        </w:rPr>
        <w:t xml:space="preserve"> </w:t>
      </w:r>
      <w:r>
        <w:t>running</w:t>
      </w:r>
      <w:r>
        <w:rPr>
          <w:spacing w:val="31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t>your</w:t>
      </w:r>
      <w:r>
        <w:rPr>
          <w:spacing w:val="39"/>
        </w:rPr>
        <w:t xml:space="preserve"> </w:t>
      </w:r>
      <w:r>
        <w:t>cluster,</w:t>
      </w:r>
      <w:r>
        <w:rPr>
          <w:spacing w:val="33"/>
        </w:rPr>
        <w:t xml:space="preserve"> </w:t>
      </w:r>
      <w:r>
        <w:t>so</w:t>
      </w:r>
      <w:r>
        <w:rPr>
          <w:spacing w:val="32"/>
        </w:rPr>
        <w:t xml:space="preserve"> </w:t>
      </w:r>
      <w:r>
        <w:t>it</w:t>
      </w:r>
      <w:r>
        <w:rPr>
          <w:spacing w:val="37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best</w:t>
      </w:r>
      <w:r>
        <w:tab/>
      </w:r>
      <w:r>
        <w:t>to</w:t>
      </w:r>
      <w:r>
        <w:rPr>
          <w:spacing w:val="37"/>
        </w:rPr>
        <w:t xml:space="preserve"> </w:t>
      </w:r>
      <w:r>
        <w:t>explicitly</w:t>
      </w:r>
      <w:r>
        <w:rPr>
          <w:spacing w:val="37"/>
        </w:rPr>
        <w:t xml:space="preserve"> </w:t>
      </w:r>
      <w:r>
        <w:t>set</w:t>
      </w:r>
      <w:r>
        <w:rPr>
          <w:spacing w:val="-53"/>
        </w:rPr>
        <w:t xml:space="preserve"> </w:t>
      </w:r>
      <w:r>
        <w:t>HADOOP_HOME.</w:t>
      </w:r>
    </w:p>
    <w:p>
      <w:pPr>
        <w:pStyle w:val="6"/>
        <w:spacing w:before="8"/>
        <w:rPr>
          <w:sz w:val="24"/>
        </w:rPr>
      </w:pPr>
    </w:p>
    <w:p>
      <w:pPr>
        <w:pStyle w:val="6"/>
        <w:spacing w:line="276" w:lineRule="auto"/>
        <w:ind w:left="1000" w:right="230"/>
        <w:jc w:val="both"/>
      </w:pPr>
      <w:r>
        <w:t>Next, you need to point Pig at the cluster’s namenode and jobtracker.</w:t>
      </w:r>
      <w:r>
        <w:rPr>
          <w:spacing w:val="55"/>
        </w:rPr>
        <w:t xml:space="preserve"> </w:t>
      </w:r>
      <w:r>
        <w:t>If the installation</w:t>
      </w:r>
      <w:r>
        <w:rPr>
          <w:spacing w:val="5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Hadoop at HADOOP_HOME is already configured for this, then there is nothing more to do.</w:t>
      </w:r>
      <w:r>
        <w:rPr>
          <w:spacing w:val="1"/>
        </w:rPr>
        <w:t xml:space="preserve"> </w:t>
      </w:r>
      <w:r>
        <w:t>Otherwise, you</w:t>
      </w:r>
      <w:r>
        <w:rPr>
          <w:spacing w:val="55"/>
        </w:rPr>
        <w:t xml:space="preserve"> </w:t>
      </w:r>
      <w:r>
        <w:t>can set HADOOP_CONF_DIR</w:t>
      </w:r>
      <w:r>
        <w:rPr>
          <w:spacing w:val="55"/>
        </w:rPr>
        <w:t xml:space="preserve"> </w:t>
      </w:r>
      <w:r>
        <w:t>to a</w:t>
      </w:r>
      <w:r>
        <w:rPr>
          <w:spacing w:val="55"/>
        </w:rPr>
        <w:t xml:space="preserve"> </w:t>
      </w:r>
      <w:r>
        <w:t>directory containing the Hadoop</w:t>
      </w:r>
      <w:r>
        <w:rPr>
          <w:spacing w:val="55"/>
        </w:rPr>
        <w:t xml:space="preserve"> </w:t>
      </w:r>
      <w:r>
        <w:t>site</w:t>
      </w:r>
      <w:r>
        <w:rPr>
          <w:spacing w:val="55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(or</w:t>
      </w:r>
      <w:r>
        <w:rPr>
          <w:spacing w:val="12"/>
        </w:rPr>
        <w:t xml:space="preserve"> </w:t>
      </w:r>
      <w:r>
        <w:t>files)</w:t>
      </w:r>
      <w:r>
        <w:rPr>
          <w:spacing w:val="8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define</w:t>
      </w:r>
      <w:r>
        <w:rPr>
          <w:spacing w:val="8"/>
        </w:rPr>
        <w:t xml:space="preserve"> </w:t>
      </w:r>
      <w:r>
        <w:t>fs.default.name</w:t>
      </w:r>
      <w:r>
        <w:rPr>
          <w:spacing w:val="7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mapred.job.tracker.</w:t>
      </w:r>
    </w:p>
    <w:p>
      <w:pPr>
        <w:pStyle w:val="6"/>
        <w:spacing w:before="5"/>
        <w:rPr>
          <w:sz w:val="24"/>
        </w:rPr>
      </w:pPr>
    </w:p>
    <w:p>
      <w:pPr>
        <w:pStyle w:val="6"/>
        <w:spacing w:before="1" w:line="278" w:lineRule="auto"/>
        <w:ind w:left="1001" w:right="228"/>
        <w:jc w:val="both"/>
      </w:pPr>
      <w:r>
        <w:t xml:space="preserve">Alternatively, you can set these two properties in the </w:t>
      </w:r>
      <w:r>
        <w:rPr>
          <w:i/>
        </w:rPr>
        <w:t xml:space="preserve">pig.properties </w:t>
      </w:r>
      <w:r>
        <w:t xml:space="preserve">file in Pig’s </w:t>
      </w:r>
      <w:r>
        <w:rPr>
          <w:i/>
        </w:rPr>
        <w:t xml:space="preserve">conf </w:t>
      </w:r>
      <w:r>
        <w:t>directory (or</w:t>
      </w:r>
      <w:r>
        <w:rPr>
          <w:spacing w:val="-5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directory</w:t>
      </w:r>
      <w:r>
        <w:rPr>
          <w:spacing w:val="-7"/>
        </w:rPr>
        <w:t xml:space="preserve"> </w:t>
      </w:r>
      <w:r>
        <w:t>specified</w:t>
      </w:r>
      <w:r>
        <w:rPr>
          <w:spacing w:val="-5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PIG_CONF_DIR).</w:t>
      </w:r>
      <w:r>
        <w:rPr>
          <w:spacing w:val="-6"/>
        </w:rPr>
        <w:t xml:space="preserve"> </w:t>
      </w:r>
      <w:r>
        <w:t>Here’s</w:t>
      </w:r>
      <w:r>
        <w:rPr>
          <w:spacing w:val="-2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example</w:t>
      </w:r>
      <w:r>
        <w:rPr>
          <w:spacing w:val="-10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pseudo-</w:t>
      </w:r>
      <w:r>
        <w:rPr>
          <w:spacing w:val="-4"/>
        </w:rPr>
        <w:t xml:space="preserve"> </w:t>
      </w:r>
      <w:r>
        <w:t>distributed</w:t>
      </w:r>
      <w:r>
        <w:rPr>
          <w:spacing w:val="-6"/>
        </w:rPr>
        <w:t xml:space="preserve"> </w:t>
      </w:r>
      <w:r>
        <w:t>setup:</w:t>
      </w:r>
    </w:p>
    <w:p>
      <w:pPr>
        <w:pStyle w:val="6"/>
        <w:rPr>
          <w:sz w:val="24"/>
        </w:rPr>
      </w:pPr>
    </w:p>
    <w:p>
      <w:pPr>
        <w:pStyle w:val="6"/>
        <w:spacing w:before="1"/>
        <w:ind w:left="1001"/>
      </w:pPr>
      <w:r>
        <w:rPr>
          <w:w w:val="115"/>
        </w:rPr>
        <w:t>fs.default.name=hdfs://localhost/</w:t>
      </w:r>
      <w:r>
        <w:rPr>
          <w:spacing w:val="44"/>
          <w:w w:val="115"/>
        </w:rPr>
        <w:t xml:space="preserve"> </w:t>
      </w:r>
      <w:r>
        <w:rPr>
          <w:w w:val="115"/>
        </w:rPr>
        <w:t>mapred.job.tracker=localhost:8021</w:t>
      </w:r>
    </w:p>
    <w:p>
      <w:pPr>
        <w:pStyle w:val="6"/>
        <w:spacing w:before="7"/>
        <w:rPr>
          <w:sz w:val="27"/>
        </w:rPr>
      </w:pPr>
    </w:p>
    <w:p>
      <w:pPr>
        <w:pStyle w:val="6"/>
        <w:ind w:left="1001"/>
      </w:pPr>
      <w:r>
        <w:t>Once</w:t>
      </w:r>
      <w:r>
        <w:rPr>
          <w:spacing w:val="20"/>
        </w:rPr>
        <w:t xml:space="preserve"> </w:t>
      </w:r>
      <w:r>
        <w:t>you</w:t>
      </w:r>
      <w:r>
        <w:rPr>
          <w:spacing w:val="25"/>
        </w:rPr>
        <w:t xml:space="preserve"> </w:t>
      </w:r>
      <w:r>
        <w:t>have</w:t>
      </w:r>
      <w:r>
        <w:rPr>
          <w:spacing w:val="17"/>
        </w:rPr>
        <w:t xml:space="preserve"> </w:t>
      </w:r>
      <w:r>
        <w:t>configured</w:t>
      </w:r>
      <w:r>
        <w:rPr>
          <w:spacing w:val="21"/>
        </w:rPr>
        <w:t xml:space="preserve"> </w:t>
      </w:r>
      <w:r>
        <w:t>Pig</w:t>
      </w:r>
      <w:r>
        <w:rPr>
          <w:spacing w:val="15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connect</w:t>
      </w:r>
      <w:r>
        <w:rPr>
          <w:spacing w:val="20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Hadoop</w:t>
      </w:r>
      <w:r>
        <w:rPr>
          <w:spacing w:val="20"/>
        </w:rPr>
        <w:t xml:space="preserve"> </w:t>
      </w:r>
      <w:r>
        <w:t>cluster,</w:t>
      </w:r>
      <w:r>
        <w:rPr>
          <w:spacing w:val="22"/>
        </w:rPr>
        <w:t xml:space="preserve"> </w:t>
      </w:r>
      <w:r>
        <w:t>you</w:t>
      </w:r>
      <w:r>
        <w:rPr>
          <w:spacing w:val="25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launch</w:t>
      </w:r>
      <w:r>
        <w:rPr>
          <w:spacing w:val="21"/>
        </w:rPr>
        <w:t xml:space="preserve"> </w:t>
      </w:r>
      <w:r>
        <w:t>Pig,</w:t>
      </w:r>
      <w:r>
        <w:rPr>
          <w:spacing w:val="23"/>
        </w:rPr>
        <w:t xml:space="preserve"> </w:t>
      </w:r>
      <w:r>
        <w:t>setting</w:t>
      </w:r>
      <w:r>
        <w:rPr>
          <w:spacing w:val="20"/>
        </w:rPr>
        <w:t xml:space="preserve"> </w:t>
      </w:r>
      <w:r>
        <w:t>the</w:t>
      </w:r>
    </w:p>
    <w:p>
      <w:pPr>
        <w:pStyle w:val="6"/>
        <w:spacing w:before="35"/>
        <w:ind w:left="1001"/>
      </w:pPr>
      <w:r>
        <w:t>-x</w:t>
      </w:r>
      <w:r>
        <w:rPr>
          <w:spacing w:val="25"/>
        </w:rPr>
        <w:t xml:space="preserve"> </w:t>
      </w:r>
      <w:r>
        <w:t>option</w:t>
      </w:r>
      <w:r>
        <w:rPr>
          <w:spacing w:val="20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mapreduce,</w:t>
      </w:r>
      <w:r>
        <w:rPr>
          <w:spacing w:val="23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t>omitting</w:t>
      </w:r>
      <w:r>
        <w:rPr>
          <w:spacing w:val="20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entirely,</w:t>
      </w:r>
      <w:r>
        <w:rPr>
          <w:spacing w:val="16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MapReduce</w:t>
      </w:r>
      <w:r>
        <w:rPr>
          <w:spacing w:val="22"/>
        </w:rPr>
        <w:t xml:space="preserve"> </w:t>
      </w:r>
      <w:r>
        <w:t>mode</w:t>
      </w:r>
      <w:r>
        <w:rPr>
          <w:spacing w:val="17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default:</w:t>
      </w:r>
    </w:p>
    <w:p>
      <w:pPr>
        <w:pStyle w:val="6"/>
        <w:spacing w:before="9"/>
        <w:rPr>
          <w:sz w:val="27"/>
        </w:rPr>
      </w:pPr>
    </w:p>
    <w:p>
      <w:pPr>
        <w:spacing w:before="0"/>
        <w:ind w:left="1001" w:right="0" w:firstLine="0"/>
        <w:jc w:val="left"/>
        <w:rPr>
          <w:b/>
          <w:sz w:val="22"/>
        </w:rPr>
      </w:pPr>
      <w:r>
        <w:rPr>
          <w:sz w:val="22"/>
        </w:rPr>
        <w:t>%</w:t>
      </w:r>
      <w:r>
        <w:rPr>
          <w:spacing w:val="-4"/>
          <w:sz w:val="22"/>
        </w:rPr>
        <w:t xml:space="preserve"> </w:t>
      </w:r>
      <w:r>
        <w:rPr>
          <w:b/>
          <w:sz w:val="22"/>
        </w:rPr>
        <w:t>pig</w:t>
      </w:r>
    </w:p>
    <w:p>
      <w:pPr>
        <w:pStyle w:val="6"/>
        <w:rPr>
          <w:b/>
          <w:sz w:val="21"/>
        </w:rPr>
      </w:pPr>
    </w:p>
    <w:p>
      <w:pPr>
        <w:pStyle w:val="6"/>
        <w:spacing w:line="273" w:lineRule="auto"/>
        <w:ind w:left="1001" w:right="491"/>
      </w:pPr>
      <w:r>
        <w:rPr>
          <w:w w:val="110"/>
        </w:rPr>
        <w:t>2012-01-18</w:t>
      </w:r>
      <w:r>
        <w:rPr>
          <w:spacing w:val="28"/>
          <w:w w:val="110"/>
        </w:rPr>
        <w:t xml:space="preserve"> </w:t>
      </w:r>
      <w:r>
        <w:rPr>
          <w:w w:val="110"/>
        </w:rPr>
        <w:t>20:23:05,764</w:t>
      </w:r>
      <w:r>
        <w:rPr>
          <w:spacing w:val="35"/>
          <w:w w:val="110"/>
        </w:rPr>
        <w:t xml:space="preserve"> </w:t>
      </w:r>
      <w:r>
        <w:rPr>
          <w:w w:val="110"/>
        </w:rPr>
        <w:t>[main]</w:t>
      </w:r>
      <w:r>
        <w:rPr>
          <w:spacing w:val="30"/>
          <w:w w:val="110"/>
        </w:rPr>
        <w:t xml:space="preserve"> </w:t>
      </w:r>
      <w:r>
        <w:rPr>
          <w:w w:val="110"/>
        </w:rPr>
        <w:t>INFO</w:t>
      </w:r>
      <w:r>
        <w:rPr>
          <w:spacing w:val="33"/>
          <w:w w:val="110"/>
        </w:rPr>
        <w:t xml:space="preserve"> </w:t>
      </w:r>
      <w:r>
        <w:rPr>
          <w:w w:val="110"/>
        </w:rPr>
        <w:t>org.apache.pig.Main</w:t>
      </w:r>
      <w:r>
        <w:rPr>
          <w:spacing w:val="47"/>
          <w:w w:val="110"/>
        </w:rPr>
        <w:t xml:space="preserve"> </w:t>
      </w:r>
      <w:r>
        <w:rPr>
          <w:w w:val="110"/>
        </w:rPr>
        <w:t>-</w:t>
      </w:r>
      <w:r>
        <w:rPr>
          <w:spacing w:val="50"/>
          <w:w w:val="110"/>
        </w:rPr>
        <w:t xml:space="preserve"> </w:t>
      </w:r>
      <w:r>
        <w:rPr>
          <w:w w:val="110"/>
        </w:rPr>
        <w:t>Logging</w:t>
      </w:r>
      <w:r>
        <w:rPr>
          <w:spacing w:val="36"/>
          <w:w w:val="110"/>
        </w:rPr>
        <w:t xml:space="preserve"> </w:t>
      </w:r>
      <w:r>
        <w:rPr>
          <w:w w:val="110"/>
        </w:rPr>
        <w:t>error</w:t>
      </w:r>
      <w:r>
        <w:rPr>
          <w:spacing w:val="-58"/>
          <w:w w:val="110"/>
        </w:rPr>
        <w:t xml:space="preserve"> </w:t>
      </w:r>
      <w:r>
        <w:rPr>
          <w:w w:val="110"/>
        </w:rPr>
        <w:t>message</w:t>
      </w:r>
      <w:r>
        <w:rPr>
          <w:spacing w:val="48"/>
          <w:w w:val="110"/>
        </w:rPr>
        <w:t xml:space="preserve"> </w:t>
      </w:r>
      <w:r>
        <w:rPr>
          <w:w w:val="110"/>
        </w:rPr>
        <w:t>s</w:t>
      </w:r>
      <w:r>
        <w:rPr>
          <w:spacing w:val="4"/>
          <w:w w:val="110"/>
        </w:rPr>
        <w:t xml:space="preserve"> </w:t>
      </w:r>
      <w:r>
        <w:rPr>
          <w:w w:val="110"/>
        </w:rPr>
        <w:t>to:</w:t>
      </w:r>
      <w:r>
        <w:rPr>
          <w:spacing w:val="39"/>
          <w:w w:val="110"/>
        </w:rPr>
        <w:t xml:space="preserve"> </w:t>
      </w:r>
      <w:r>
        <w:rPr>
          <w:w w:val="110"/>
        </w:rPr>
        <w:t>/private/tmp/pig_1326946985762.log</w:t>
      </w:r>
    </w:p>
    <w:p>
      <w:pPr>
        <w:pStyle w:val="6"/>
        <w:spacing w:before="199"/>
        <w:ind w:left="1001"/>
      </w:pPr>
      <w:r>
        <w:rPr>
          <w:w w:val="110"/>
        </w:rPr>
        <w:t>2012-01-18</w:t>
      </w:r>
      <w:r>
        <w:rPr>
          <w:spacing w:val="26"/>
          <w:w w:val="110"/>
        </w:rPr>
        <w:t xml:space="preserve"> </w:t>
      </w:r>
      <w:r>
        <w:rPr>
          <w:w w:val="110"/>
        </w:rPr>
        <w:t>20:23:06,009</w:t>
      </w:r>
      <w:r>
        <w:rPr>
          <w:spacing w:val="32"/>
          <w:w w:val="110"/>
        </w:rPr>
        <w:t xml:space="preserve"> </w:t>
      </w:r>
      <w:r>
        <w:rPr>
          <w:w w:val="110"/>
        </w:rPr>
        <w:t>[main]</w:t>
      </w:r>
      <w:r>
        <w:rPr>
          <w:spacing w:val="30"/>
          <w:w w:val="110"/>
        </w:rPr>
        <w:t xml:space="preserve"> </w:t>
      </w:r>
      <w:r>
        <w:rPr>
          <w:w w:val="110"/>
        </w:rPr>
        <w:t>INFO</w:t>
      </w:r>
    </w:p>
    <w:p>
      <w:pPr>
        <w:pStyle w:val="6"/>
        <w:spacing w:before="41" w:line="276" w:lineRule="auto"/>
        <w:ind w:left="1001" w:right="411"/>
      </w:pPr>
      <w:r>
        <w:rPr>
          <w:w w:val="115"/>
        </w:rPr>
        <w:t>org.apache.pig.backend.hadoop.executionengi</w:t>
      </w:r>
      <w:r>
        <w:rPr>
          <w:spacing w:val="28"/>
          <w:w w:val="115"/>
        </w:rPr>
        <w:t xml:space="preserve"> </w:t>
      </w:r>
      <w:r>
        <w:rPr>
          <w:w w:val="115"/>
        </w:rPr>
        <w:t>ne.HExecutionEngine</w:t>
      </w:r>
      <w:r>
        <w:rPr>
          <w:spacing w:val="23"/>
          <w:w w:val="115"/>
        </w:rPr>
        <w:t xml:space="preserve"> </w:t>
      </w:r>
      <w:r>
        <w:rPr>
          <w:w w:val="115"/>
        </w:rPr>
        <w:t>-</w:t>
      </w:r>
      <w:r>
        <w:rPr>
          <w:spacing w:val="26"/>
          <w:w w:val="115"/>
        </w:rPr>
        <w:t xml:space="preserve"> </w:t>
      </w:r>
      <w:r>
        <w:rPr>
          <w:w w:val="115"/>
        </w:rPr>
        <w:t>Connecting</w:t>
      </w:r>
      <w:r>
        <w:rPr>
          <w:spacing w:val="-60"/>
          <w:w w:val="115"/>
        </w:rPr>
        <w:t xml:space="preserve"> </w:t>
      </w:r>
      <w:r>
        <w:rPr>
          <w:w w:val="115"/>
        </w:rPr>
        <w:t>to hadoop file system at: hdfs://localhost/ 2012-01-18 20:23:06,274 [main] INFO</w:t>
      </w:r>
      <w:r>
        <w:rPr>
          <w:spacing w:val="1"/>
          <w:w w:val="115"/>
        </w:rPr>
        <w:t xml:space="preserve"> </w:t>
      </w:r>
      <w:r>
        <w:rPr>
          <w:w w:val="115"/>
        </w:rPr>
        <w:t>org.apache.pig.backend.hadoop.executionengi</w:t>
      </w:r>
      <w:r>
        <w:rPr>
          <w:spacing w:val="26"/>
          <w:w w:val="115"/>
        </w:rPr>
        <w:t xml:space="preserve"> </w:t>
      </w:r>
      <w:r>
        <w:rPr>
          <w:w w:val="115"/>
        </w:rPr>
        <w:t>ne.HExecutionEngine</w:t>
      </w:r>
      <w:r>
        <w:rPr>
          <w:spacing w:val="24"/>
          <w:w w:val="115"/>
        </w:rPr>
        <w:t xml:space="preserve"> </w:t>
      </w:r>
      <w:r>
        <w:rPr>
          <w:w w:val="115"/>
        </w:rPr>
        <w:t>-</w:t>
      </w:r>
      <w:r>
        <w:rPr>
          <w:spacing w:val="26"/>
          <w:w w:val="115"/>
        </w:rPr>
        <w:t xml:space="preserve"> </w:t>
      </w:r>
      <w:r>
        <w:rPr>
          <w:w w:val="115"/>
        </w:rPr>
        <w:t>Connecting</w:t>
      </w:r>
      <w:r>
        <w:rPr>
          <w:spacing w:val="-61"/>
          <w:w w:val="115"/>
        </w:rPr>
        <w:t xml:space="preserve"> </w:t>
      </w:r>
      <w:r>
        <w:rPr>
          <w:w w:val="115"/>
        </w:rPr>
        <w:t>to</w:t>
      </w:r>
      <w:r>
        <w:rPr>
          <w:spacing w:val="7"/>
          <w:w w:val="115"/>
        </w:rPr>
        <w:t xml:space="preserve"> </w:t>
      </w:r>
      <w:r>
        <w:rPr>
          <w:w w:val="115"/>
        </w:rPr>
        <w:t>map-reduce</w:t>
      </w:r>
      <w:r>
        <w:rPr>
          <w:spacing w:val="7"/>
          <w:w w:val="115"/>
        </w:rPr>
        <w:t xml:space="preserve"> </w:t>
      </w:r>
      <w:r>
        <w:rPr>
          <w:w w:val="115"/>
        </w:rPr>
        <w:t>job</w:t>
      </w:r>
      <w:r>
        <w:rPr>
          <w:spacing w:val="7"/>
          <w:w w:val="115"/>
        </w:rPr>
        <w:t xml:space="preserve"> </w:t>
      </w:r>
      <w:r>
        <w:rPr>
          <w:w w:val="115"/>
        </w:rPr>
        <w:t>tracker</w:t>
      </w:r>
      <w:r>
        <w:rPr>
          <w:spacing w:val="12"/>
          <w:w w:val="115"/>
        </w:rPr>
        <w:t xml:space="preserve"> </w:t>
      </w:r>
      <w:r>
        <w:rPr>
          <w:w w:val="115"/>
        </w:rPr>
        <w:t>at:</w:t>
      </w:r>
      <w:r>
        <w:rPr>
          <w:spacing w:val="8"/>
          <w:w w:val="115"/>
        </w:rPr>
        <w:t xml:space="preserve"> </w:t>
      </w:r>
      <w:r>
        <w:rPr>
          <w:w w:val="115"/>
        </w:rPr>
        <w:t>localhost:8021</w:t>
      </w:r>
      <w:r>
        <w:rPr>
          <w:spacing w:val="7"/>
          <w:w w:val="115"/>
        </w:rPr>
        <w:t xml:space="preserve"> </w:t>
      </w:r>
      <w:r>
        <w:rPr>
          <w:w w:val="115"/>
        </w:rPr>
        <w:t>grunt&gt;</w:t>
      </w:r>
    </w:p>
    <w:p>
      <w:pPr>
        <w:pStyle w:val="6"/>
        <w:spacing w:before="6"/>
        <w:rPr>
          <w:sz w:val="24"/>
        </w:rPr>
      </w:pPr>
    </w:p>
    <w:p>
      <w:pPr>
        <w:pStyle w:val="6"/>
        <w:spacing w:line="273" w:lineRule="auto"/>
        <w:ind w:left="1001" w:right="263"/>
      </w:pPr>
      <w:r>
        <w:t>As</w:t>
      </w:r>
      <w:r>
        <w:rPr>
          <w:spacing w:val="26"/>
        </w:rPr>
        <w:t xml:space="preserve"> </w:t>
      </w:r>
      <w:r>
        <w:t>you</w:t>
      </w:r>
      <w:r>
        <w:rPr>
          <w:spacing w:val="21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see</w:t>
      </w:r>
      <w:r>
        <w:rPr>
          <w:spacing w:val="13"/>
        </w:rPr>
        <w:t xml:space="preserve"> </w:t>
      </w:r>
      <w:r>
        <w:t>from</w:t>
      </w:r>
      <w:r>
        <w:rPr>
          <w:spacing w:val="16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output,</w:t>
      </w:r>
      <w:r>
        <w:rPr>
          <w:spacing w:val="17"/>
        </w:rPr>
        <w:t xml:space="preserve"> </w:t>
      </w:r>
      <w:r>
        <w:t>Pig</w:t>
      </w:r>
      <w:r>
        <w:rPr>
          <w:spacing w:val="10"/>
        </w:rPr>
        <w:t xml:space="preserve"> </w:t>
      </w:r>
      <w:r>
        <w:t>reports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filesystem</w:t>
      </w:r>
      <w:r>
        <w:rPr>
          <w:spacing w:val="8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jobtracker</w:t>
      </w:r>
      <w:r>
        <w:rPr>
          <w:spacing w:val="19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has</w:t>
      </w:r>
      <w:r>
        <w:rPr>
          <w:spacing w:val="15"/>
        </w:rPr>
        <w:t xml:space="preserve"> </w:t>
      </w:r>
      <w:r>
        <w:t>connected</w:t>
      </w:r>
      <w:r>
        <w:rPr>
          <w:spacing w:val="-52"/>
        </w:rPr>
        <w:t xml:space="preserve"> </w:t>
      </w:r>
      <w:r>
        <w:t>to.</w:t>
      </w:r>
    </w:p>
    <w:p>
      <w:pPr>
        <w:pStyle w:val="6"/>
        <w:rPr>
          <w:sz w:val="24"/>
        </w:rPr>
      </w:pPr>
    </w:p>
    <w:p>
      <w:pPr>
        <w:pStyle w:val="6"/>
        <w:rPr>
          <w:sz w:val="24"/>
        </w:rPr>
      </w:pPr>
    </w:p>
    <w:p>
      <w:pPr>
        <w:pStyle w:val="6"/>
        <w:rPr>
          <w:sz w:val="26"/>
        </w:rPr>
      </w:pPr>
    </w:p>
    <w:p>
      <w:pPr>
        <w:pStyle w:val="2"/>
        <w:ind w:left="1001"/>
        <w:jc w:val="both"/>
      </w:pPr>
      <w:bookmarkStart w:id="100" w:name="RUNNING PIG PROGRAMS"/>
      <w:bookmarkEnd w:id="100"/>
      <w:r>
        <w:rPr>
          <w:spacing w:val="-1"/>
          <w:w w:val="90"/>
        </w:rPr>
        <w:t>RUNNING</w:t>
      </w:r>
      <w:r>
        <w:rPr>
          <w:spacing w:val="-6"/>
          <w:w w:val="90"/>
        </w:rPr>
        <w:t xml:space="preserve"> </w:t>
      </w:r>
      <w:r>
        <w:rPr>
          <w:w w:val="90"/>
        </w:rPr>
        <w:t>PIG</w:t>
      </w:r>
      <w:r>
        <w:rPr>
          <w:spacing w:val="-3"/>
          <w:w w:val="90"/>
        </w:rPr>
        <w:t xml:space="preserve"> </w:t>
      </w:r>
      <w:r>
        <w:rPr>
          <w:w w:val="90"/>
        </w:rPr>
        <w:t>PROGRAMS</w:t>
      </w:r>
    </w:p>
    <w:p>
      <w:pPr>
        <w:pStyle w:val="6"/>
        <w:spacing w:before="8"/>
        <w:rPr>
          <w:b/>
          <w:sz w:val="27"/>
        </w:rPr>
      </w:pPr>
    </w:p>
    <w:p>
      <w:pPr>
        <w:pStyle w:val="6"/>
        <w:spacing w:line="278" w:lineRule="auto"/>
        <w:ind w:left="1001" w:right="491"/>
      </w:pPr>
      <w:r>
        <w:t>There</w:t>
      </w:r>
      <w:r>
        <w:rPr>
          <w:spacing w:val="14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three</w:t>
      </w:r>
      <w:r>
        <w:rPr>
          <w:spacing w:val="24"/>
        </w:rPr>
        <w:t xml:space="preserve"> </w:t>
      </w:r>
      <w:r>
        <w:t>ways</w:t>
      </w:r>
      <w:r>
        <w:rPr>
          <w:spacing w:val="26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executing</w:t>
      </w:r>
      <w:r>
        <w:rPr>
          <w:spacing w:val="22"/>
        </w:rPr>
        <w:t xml:space="preserve"> </w:t>
      </w:r>
      <w:r>
        <w:t>Pig</w:t>
      </w:r>
      <w:r>
        <w:rPr>
          <w:spacing w:val="20"/>
        </w:rPr>
        <w:t xml:space="preserve"> </w:t>
      </w:r>
      <w:r>
        <w:t>programs,</w:t>
      </w:r>
      <w:r>
        <w:rPr>
          <w:spacing w:val="25"/>
        </w:rPr>
        <w:t xml:space="preserve"> </w:t>
      </w:r>
      <w:r>
        <w:t>all</w:t>
      </w:r>
      <w:r>
        <w:rPr>
          <w:spacing w:val="17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which</w:t>
      </w:r>
      <w:r>
        <w:rPr>
          <w:spacing w:val="22"/>
        </w:rPr>
        <w:t xml:space="preserve"> </w:t>
      </w:r>
      <w:r>
        <w:t>work</w:t>
      </w:r>
      <w:r>
        <w:rPr>
          <w:spacing w:val="22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both</w:t>
      </w:r>
      <w:r>
        <w:rPr>
          <w:spacing w:val="21"/>
        </w:rPr>
        <w:t xml:space="preserve"> </w:t>
      </w:r>
      <w:r>
        <w:t>local</w:t>
      </w:r>
      <w:r>
        <w:rPr>
          <w:spacing w:val="17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MapReduce</w:t>
      </w:r>
      <w:r>
        <w:rPr>
          <w:spacing w:val="8"/>
        </w:rPr>
        <w:t xml:space="preserve"> </w:t>
      </w:r>
      <w:r>
        <w:t>mode:</w:t>
      </w:r>
    </w:p>
    <w:p>
      <w:pPr>
        <w:pStyle w:val="6"/>
        <w:spacing w:before="1"/>
        <w:rPr>
          <w:sz w:val="24"/>
        </w:rPr>
      </w:pPr>
    </w:p>
    <w:p>
      <w:pPr>
        <w:spacing w:before="0"/>
        <w:ind w:left="1001" w:right="0" w:firstLine="0"/>
        <w:jc w:val="left"/>
        <w:rPr>
          <w:i/>
          <w:sz w:val="22"/>
        </w:rPr>
      </w:pPr>
      <w:r>
        <w:rPr>
          <w:i/>
          <w:sz w:val="22"/>
        </w:rPr>
        <w:t>Script</w:t>
      </w:r>
    </w:p>
    <w:p>
      <w:pPr>
        <w:spacing w:after="0"/>
        <w:jc w:val="left"/>
        <w:rPr>
          <w:sz w:val="22"/>
        </w:rPr>
        <w:sectPr>
          <w:pgSz w:w="12240" w:h="15840"/>
          <w:pgMar w:top="144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 w:line="276" w:lineRule="auto"/>
        <w:ind w:left="1000" w:right="231"/>
        <w:jc w:val="both"/>
      </w:pPr>
      <w:r>
        <w:rPr>
          <w:w w:val="110"/>
        </w:rPr>
        <w:t>Pig can run a script file that contains Pig commands. For  example,  pig script.pig runs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commands</w:t>
      </w:r>
      <w:r>
        <w:rPr>
          <w:spacing w:val="-6"/>
          <w:w w:val="110"/>
        </w:rPr>
        <w:t xml:space="preserve"> </w:t>
      </w:r>
      <w:r>
        <w:rPr>
          <w:w w:val="110"/>
        </w:rPr>
        <w:t>in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local</w:t>
      </w:r>
      <w:r>
        <w:rPr>
          <w:spacing w:val="-9"/>
          <w:w w:val="110"/>
        </w:rPr>
        <w:t xml:space="preserve"> </w:t>
      </w:r>
      <w:r>
        <w:rPr>
          <w:w w:val="110"/>
        </w:rPr>
        <w:t>file</w:t>
      </w:r>
      <w:r>
        <w:rPr>
          <w:spacing w:val="-9"/>
          <w:w w:val="110"/>
        </w:rPr>
        <w:t xml:space="preserve"> </w:t>
      </w:r>
      <w:r>
        <w:rPr>
          <w:i/>
          <w:w w:val="110"/>
        </w:rPr>
        <w:t>script.pig</w:t>
      </w:r>
      <w:r>
        <w:rPr>
          <w:w w:val="110"/>
        </w:rPr>
        <w:t>.</w:t>
      </w:r>
      <w:r>
        <w:rPr>
          <w:spacing w:val="-5"/>
          <w:w w:val="110"/>
        </w:rPr>
        <w:t xml:space="preserve"> </w:t>
      </w:r>
      <w:r>
        <w:rPr>
          <w:w w:val="110"/>
        </w:rPr>
        <w:t>Alternatively,</w:t>
      </w:r>
      <w:r>
        <w:rPr>
          <w:spacing w:val="-7"/>
          <w:w w:val="110"/>
        </w:rPr>
        <w:t xml:space="preserve"> </w:t>
      </w:r>
      <w:r>
        <w:rPr>
          <w:w w:val="110"/>
        </w:rPr>
        <w:t>for</w:t>
      </w:r>
      <w:r>
        <w:rPr>
          <w:spacing w:val="-6"/>
          <w:w w:val="110"/>
        </w:rPr>
        <w:t xml:space="preserve"> </w:t>
      </w:r>
      <w:r>
        <w:rPr>
          <w:w w:val="110"/>
        </w:rPr>
        <w:t>very</w:t>
      </w:r>
      <w:r>
        <w:rPr>
          <w:spacing w:val="14"/>
          <w:w w:val="110"/>
        </w:rPr>
        <w:t xml:space="preserve"> </w:t>
      </w:r>
      <w:r>
        <w:rPr>
          <w:w w:val="110"/>
        </w:rPr>
        <w:t>short</w:t>
      </w:r>
      <w:r>
        <w:rPr>
          <w:spacing w:val="-6"/>
          <w:w w:val="110"/>
        </w:rPr>
        <w:t xml:space="preserve"> </w:t>
      </w:r>
      <w:r>
        <w:rPr>
          <w:w w:val="110"/>
        </w:rPr>
        <w:t>scripts,</w:t>
      </w:r>
      <w:r>
        <w:rPr>
          <w:spacing w:val="-6"/>
          <w:w w:val="110"/>
        </w:rPr>
        <w:t xml:space="preserve"> </w:t>
      </w:r>
      <w:r>
        <w:rPr>
          <w:w w:val="110"/>
        </w:rPr>
        <w:t>you</w:t>
      </w:r>
      <w:r>
        <w:rPr>
          <w:spacing w:val="-8"/>
          <w:w w:val="110"/>
        </w:rPr>
        <w:t xml:space="preserve"> </w:t>
      </w:r>
      <w:r>
        <w:rPr>
          <w:w w:val="110"/>
        </w:rPr>
        <w:t>can</w:t>
      </w:r>
      <w:r>
        <w:rPr>
          <w:spacing w:val="-10"/>
          <w:w w:val="110"/>
        </w:rPr>
        <w:t xml:space="preserve"> </w:t>
      </w:r>
      <w:r>
        <w:rPr>
          <w:w w:val="110"/>
        </w:rPr>
        <w:t>use</w:t>
      </w:r>
      <w:r>
        <w:rPr>
          <w:spacing w:val="-58"/>
          <w:w w:val="110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-e</w:t>
      </w:r>
      <w:r>
        <w:rPr>
          <w:spacing w:val="-7"/>
          <w:w w:val="105"/>
        </w:rPr>
        <w:t xml:space="preserve"> </w:t>
      </w:r>
      <w:r>
        <w:rPr>
          <w:w w:val="105"/>
        </w:rPr>
        <w:t>option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run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script</w:t>
      </w:r>
      <w:r>
        <w:rPr>
          <w:spacing w:val="-12"/>
          <w:w w:val="105"/>
        </w:rPr>
        <w:t xml:space="preserve"> </w:t>
      </w:r>
      <w:r>
        <w:rPr>
          <w:w w:val="105"/>
        </w:rPr>
        <w:t>specified</w:t>
      </w:r>
      <w:r>
        <w:rPr>
          <w:spacing w:val="-14"/>
          <w:w w:val="105"/>
        </w:rPr>
        <w:t xml:space="preserve"> </w:t>
      </w:r>
      <w:r>
        <w:rPr>
          <w:w w:val="105"/>
        </w:rPr>
        <w:t>as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string</w:t>
      </w:r>
      <w:r>
        <w:rPr>
          <w:spacing w:val="-15"/>
          <w:w w:val="105"/>
        </w:rPr>
        <w:t xml:space="preserve"> </w:t>
      </w:r>
      <w:r>
        <w:rPr>
          <w:w w:val="105"/>
        </w:rPr>
        <w:t>on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command</w:t>
      </w:r>
      <w:r>
        <w:rPr>
          <w:spacing w:val="8"/>
          <w:w w:val="105"/>
        </w:rPr>
        <w:t xml:space="preserve"> </w:t>
      </w:r>
      <w:r>
        <w:rPr>
          <w:w w:val="105"/>
        </w:rPr>
        <w:t>line.</w:t>
      </w:r>
    </w:p>
    <w:p>
      <w:pPr>
        <w:pStyle w:val="6"/>
        <w:spacing w:before="3"/>
        <w:rPr>
          <w:sz w:val="24"/>
        </w:rPr>
      </w:pPr>
    </w:p>
    <w:p>
      <w:pPr>
        <w:spacing w:before="0"/>
        <w:ind w:left="1001" w:right="0" w:firstLine="0"/>
        <w:jc w:val="left"/>
        <w:rPr>
          <w:i/>
          <w:sz w:val="22"/>
        </w:rPr>
      </w:pPr>
      <w:r>
        <w:rPr>
          <w:i/>
          <w:sz w:val="22"/>
        </w:rPr>
        <w:t>Grunt</w:t>
      </w:r>
    </w:p>
    <w:p>
      <w:pPr>
        <w:pStyle w:val="6"/>
        <w:spacing w:before="8"/>
        <w:rPr>
          <w:i/>
          <w:sz w:val="27"/>
        </w:rPr>
      </w:pPr>
    </w:p>
    <w:p>
      <w:pPr>
        <w:pStyle w:val="6"/>
        <w:spacing w:line="276" w:lineRule="auto"/>
        <w:ind w:left="1002" w:right="237" w:hanging="1"/>
        <w:jc w:val="both"/>
      </w:pPr>
      <w:r>
        <w:t>Grunt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shell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running</w:t>
      </w:r>
      <w:r>
        <w:rPr>
          <w:spacing w:val="1"/>
        </w:rPr>
        <w:t xml:space="preserve"> </w:t>
      </w:r>
      <w:r>
        <w:t>Pig</w:t>
      </w:r>
      <w:r>
        <w:rPr>
          <w:spacing w:val="1"/>
        </w:rPr>
        <w:t xml:space="preserve"> </w:t>
      </w:r>
      <w:r>
        <w:t>commands.</w:t>
      </w:r>
      <w:r>
        <w:rPr>
          <w:spacing w:val="1"/>
        </w:rPr>
        <w:t xml:space="preserve"> </w:t>
      </w:r>
      <w:r>
        <w:t>Grunt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started</w:t>
      </w:r>
      <w:r>
        <w:rPr>
          <w:spacing w:val="55"/>
        </w:rPr>
        <w:t xml:space="preserve"> </w:t>
      </w:r>
      <w:r>
        <w:t>when</w:t>
      </w:r>
      <w:r>
        <w:rPr>
          <w:spacing w:val="55"/>
        </w:rPr>
        <w:t xml:space="preserve"> </w:t>
      </w:r>
      <w:r>
        <w:t>no</w:t>
      </w:r>
      <w:r>
        <w:rPr>
          <w:spacing w:val="55"/>
        </w:rPr>
        <w:t xml:space="preserve"> </w:t>
      </w:r>
      <w:r>
        <w:t>file</w:t>
      </w:r>
      <w:r>
        <w:rPr>
          <w:spacing w:val="5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specified for Pig to run, and the -e option is not used. It is also possible to run Pig scripts from</w:t>
      </w:r>
      <w:r>
        <w:rPr>
          <w:spacing w:val="1"/>
        </w:rPr>
        <w:t xml:space="preserve"> </w:t>
      </w:r>
      <w:r>
        <w:t>within</w:t>
      </w:r>
      <w:r>
        <w:rPr>
          <w:spacing w:val="6"/>
        </w:rPr>
        <w:t xml:space="preserve"> </w:t>
      </w:r>
      <w:r>
        <w:t>Grunt</w:t>
      </w:r>
      <w:r>
        <w:rPr>
          <w:spacing w:val="7"/>
        </w:rPr>
        <w:t xml:space="preserve"> </w:t>
      </w:r>
      <w:r>
        <w:t>using</w:t>
      </w:r>
      <w:r>
        <w:rPr>
          <w:spacing w:val="8"/>
        </w:rPr>
        <w:t xml:space="preserve"> </w:t>
      </w:r>
      <w:r>
        <w:t>run</w:t>
      </w:r>
      <w:r>
        <w:rPr>
          <w:spacing w:val="3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exec.</w:t>
      </w:r>
    </w:p>
    <w:p>
      <w:pPr>
        <w:pStyle w:val="6"/>
        <w:spacing w:before="4"/>
        <w:rPr>
          <w:sz w:val="24"/>
        </w:rPr>
      </w:pPr>
    </w:p>
    <w:p>
      <w:pPr>
        <w:spacing w:before="1"/>
        <w:ind w:left="1001" w:right="0" w:firstLine="0"/>
        <w:jc w:val="left"/>
        <w:rPr>
          <w:i/>
          <w:sz w:val="22"/>
        </w:rPr>
      </w:pPr>
      <w:r>
        <w:rPr>
          <w:i/>
          <w:sz w:val="22"/>
        </w:rPr>
        <w:t>Embedded</w:t>
      </w:r>
    </w:p>
    <w:p>
      <w:pPr>
        <w:pStyle w:val="6"/>
        <w:spacing w:before="7"/>
        <w:rPr>
          <w:i/>
          <w:sz w:val="27"/>
        </w:rPr>
      </w:pPr>
    </w:p>
    <w:p>
      <w:pPr>
        <w:pStyle w:val="6"/>
        <w:spacing w:line="273" w:lineRule="auto"/>
        <w:ind w:left="1001" w:right="231"/>
        <w:jc w:val="both"/>
      </w:pPr>
      <w:r>
        <w:t>You</w:t>
      </w:r>
      <w:r>
        <w:rPr>
          <w:spacing w:val="55"/>
        </w:rPr>
        <w:t xml:space="preserve"> </w:t>
      </w:r>
      <w:r>
        <w:t>can run Pig programs</w:t>
      </w:r>
      <w:r>
        <w:rPr>
          <w:spacing w:val="55"/>
        </w:rPr>
        <w:t xml:space="preserve"> </w:t>
      </w:r>
      <w:r>
        <w:t>from Java</w:t>
      </w:r>
      <w:r>
        <w:rPr>
          <w:spacing w:val="55"/>
        </w:rPr>
        <w:t xml:space="preserve"> </w:t>
      </w:r>
      <w:r>
        <w:t>using the PigServer</w:t>
      </w:r>
      <w:r>
        <w:rPr>
          <w:spacing w:val="55"/>
        </w:rPr>
        <w:t xml:space="preserve"> </w:t>
      </w:r>
      <w:r>
        <w:t>class,</w:t>
      </w:r>
      <w:r>
        <w:rPr>
          <w:spacing w:val="55"/>
        </w:rPr>
        <w:t xml:space="preserve"> </w:t>
      </w:r>
      <w:r>
        <w:t>much like you</w:t>
      </w:r>
      <w:r>
        <w:rPr>
          <w:spacing w:val="55"/>
        </w:rPr>
        <w:t xml:space="preserve"> </w:t>
      </w:r>
      <w:r>
        <w:t>can use JDBC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4"/>
        </w:rPr>
        <w:t xml:space="preserve"> </w:t>
      </w:r>
      <w:r>
        <w:t>SQL</w:t>
      </w:r>
      <w:r>
        <w:rPr>
          <w:spacing w:val="13"/>
        </w:rPr>
        <w:t xml:space="preserve"> </w:t>
      </w:r>
      <w:r>
        <w:t>programs</w:t>
      </w:r>
      <w:r>
        <w:rPr>
          <w:spacing w:val="10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Java.</w:t>
      </w:r>
      <w:r>
        <w:rPr>
          <w:spacing w:val="7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programmatic</w:t>
      </w:r>
      <w:r>
        <w:rPr>
          <w:spacing w:val="8"/>
        </w:rPr>
        <w:t xml:space="preserve"> </w:t>
      </w:r>
      <w:r>
        <w:t>access</w:t>
      </w:r>
      <w:r>
        <w:rPr>
          <w:spacing w:val="4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Grunt,</w:t>
      </w:r>
      <w:r>
        <w:rPr>
          <w:spacing w:val="14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PigRunner.</w:t>
      </w:r>
    </w:p>
    <w:p>
      <w:pPr>
        <w:pStyle w:val="6"/>
        <w:spacing w:before="5"/>
        <w:rPr>
          <w:sz w:val="24"/>
        </w:rPr>
      </w:pPr>
    </w:p>
    <w:p>
      <w:pPr>
        <w:pStyle w:val="6"/>
        <w:spacing w:before="1"/>
        <w:ind w:left="1001"/>
      </w:pPr>
      <w:r>
        <w:rPr>
          <w:w w:val="85"/>
        </w:rPr>
        <w:t>Pig</w:t>
      </w:r>
      <w:r>
        <w:rPr>
          <w:spacing w:val="14"/>
          <w:w w:val="85"/>
        </w:rPr>
        <w:t xml:space="preserve"> </w:t>
      </w:r>
      <w:r>
        <w:rPr>
          <w:w w:val="85"/>
        </w:rPr>
        <w:t>Latin</w:t>
      </w:r>
      <w:r>
        <w:rPr>
          <w:spacing w:val="12"/>
          <w:w w:val="85"/>
        </w:rPr>
        <w:t xml:space="preserve"> </w:t>
      </w:r>
      <w:r>
        <w:rPr>
          <w:w w:val="85"/>
        </w:rPr>
        <w:t>Editors</w:t>
      </w:r>
    </w:p>
    <w:p>
      <w:pPr>
        <w:pStyle w:val="6"/>
        <w:spacing w:before="7"/>
        <w:rPr>
          <w:sz w:val="27"/>
        </w:rPr>
      </w:pPr>
    </w:p>
    <w:p>
      <w:pPr>
        <w:pStyle w:val="6"/>
        <w:spacing w:line="276" w:lineRule="auto"/>
        <w:ind w:left="1001" w:right="224" w:hanging="1"/>
        <w:jc w:val="both"/>
      </w:pPr>
      <w:r>
        <w:t>PigPen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Eclipse</w:t>
      </w:r>
      <w:r>
        <w:rPr>
          <w:spacing w:val="1"/>
        </w:rPr>
        <w:t xml:space="preserve"> </w:t>
      </w:r>
      <w:r>
        <w:t>plug-in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Pig</w:t>
      </w:r>
      <w:r>
        <w:rPr>
          <w:spacing w:val="1"/>
        </w:rPr>
        <w:t xml:space="preserve"> </w:t>
      </w:r>
      <w:r>
        <w:t>programs.</w:t>
      </w:r>
      <w:r>
        <w:rPr>
          <w:spacing w:val="1"/>
        </w:rPr>
        <w:t xml:space="preserve"> </w:t>
      </w:r>
      <w:r>
        <w:t>It</w:t>
      </w:r>
      <w:r>
        <w:rPr>
          <w:spacing w:val="-52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Pig</w:t>
      </w:r>
      <w:r>
        <w:rPr>
          <w:spacing w:val="1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editor,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generator</w:t>
      </w:r>
      <w:r>
        <w:rPr>
          <w:spacing w:val="1"/>
        </w:rPr>
        <w:t xml:space="preserve"> </w:t>
      </w:r>
      <w:r>
        <w:t>(equivalent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ILLUS-</w:t>
      </w:r>
      <w:r>
        <w:rPr>
          <w:spacing w:val="1"/>
        </w:rPr>
        <w:t xml:space="preserve"> </w:t>
      </w:r>
      <w:r>
        <w:t>TRATE</w:t>
      </w:r>
      <w:r>
        <w:rPr>
          <w:spacing w:val="1"/>
        </w:rPr>
        <w:t xml:space="preserve"> </w:t>
      </w:r>
      <w:r>
        <w:t>command), and a button for running the script on a Hadoop cluster. There is also an operator</w:t>
      </w:r>
      <w:r>
        <w:rPr>
          <w:spacing w:val="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window,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shows a script</w:t>
      </w:r>
      <w:r>
        <w:rPr>
          <w:spacing w:val="1"/>
        </w:rPr>
        <w:t xml:space="preserve"> </w:t>
      </w:r>
      <w:r>
        <w:t>in graph form,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visualizing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 flow.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installation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usage</w:t>
      </w:r>
      <w:r>
        <w:rPr>
          <w:spacing w:val="1"/>
        </w:rPr>
        <w:t xml:space="preserve"> </w:t>
      </w:r>
      <w:r>
        <w:t>instructions,</w:t>
      </w:r>
      <w:r>
        <w:rPr>
          <w:spacing w:val="1"/>
        </w:rPr>
        <w:t xml:space="preserve"> </w:t>
      </w:r>
      <w:r>
        <w:t>please</w:t>
      </w:r>
      <w:r>
        <w:rPr>
          <w:spacing w:val="1"/>
        </w:rPr>
        <w:t xml:space="preserve"> </w:t>
      </w:r>
      <w:r>
        <w:t>refer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Pig</w:t>
      </w:r>
      <w:r>
        <w:rPr>
          <w:spacing w:val="1"/>
        </w:rPr>
        <w:t xml:space="preserve"> </w:t>
      </w:r>
      <w:r>
        <w:t>wiki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"https://cwiki.apache.org/confluence/display/PIG/PigTools" \h </w:instrText>
      </w:r>
      <w:r>
        <w:fldChar w:fldCharType="separate"/>
      </w:r>
      <w:r>
        <w:rPr>
          <w:i/>
          <w:color w:val="0000FF"/>
        </w:rPr>
        <w:t>https://cwiki.apache.org/confluence/display/PIG/PigTools</w:t>
      </w:r>
      <w:r>
        <w:t>.</w:t>
      </w:r>
      <w:r>
        <w:fldChar w:fldCharType="end"/>
      </w:r>
    </w:p>
    <w:p>
      <w:pPr>
        <w:pStyle w:val="6"/>
        <w:spacing w:before="5"/>
        <w:rPr>
          <w:sz w:val="24"/>
        </w:rPr>
      </w:pPr>
    </w:p>
    <w:p>
      <w:pPr>
        <w:pStyle w:val="6"/>
        <w:spacing w:before="1" w:line="278" w:lineRule="auto"/>
        <w:ind w:left="1001" w:right="234"/>
        <w:jc w:val="both"/>
      </w:pPr>
      <w:r>
        <w:t>There are also Pig Latin syntax highlighters for other editors, including Vim and Text- Mate.</w:t>
      </w:r>
      <w:r>
        <w:rPr>
          <w:spacing w:val="1"/>
        </w:rPr>
        <w:t xml:space="preserve"> </w:t>
      </w:r>
      <w:r>
        <w:t>Details</w:t>
      </w:r>
      <w:r>
        <w:rPr>
          <w:spacing w:val="7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available</w:t>
      </w:r>
      <w:r>
        <w:rPr>
          <w:spacing w:val="5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Pig</w:t>
      </w:r>
      <w:r>
        <w:rPr>
          <w:spacing w:val="-9"/>
        </w:rPr>
        <w:t xml:space="preserve"> </w:t>
      </w:r>
      <w:r>
        <w:t>wiki.</w:t>
      </w:r>
    </w:p>
    <w:p>
      <w:pPr>
        <w:pStyle w:val="6"/>
        <w:spacing w:before="11"/>
        <w:rPr>
          <w:sz w:val="23"/>
        </w:rPr>
      </w:pPr>
    </w:p>
    <w:p>
      <w:pPr>
        <w:pStyle w:val="3"/>
      </w:pPr>
      <w:bookmarkStart w:id="101" w:name="An Example"/>
      <w:bookmarkEnd w:id="101"/>
      <w:r>
        <w:rPr>
          <w:w w:val="90"/>
        </w:rPr>
        <w:t>An</w:t>
      </w:r>
      <w:r>
        <w:rPr>
          <w:spacing w:val="-7"/>
          <w:w w:val="90"/>
        </w:rPr>
        <w:t xml:space="preserve"> </w:t>
      </w:r>
      <w:r>
        <w:rPr>
          <w:w w:val="90"/>
        </w:rPr>
        <w:t>Example</w:t>
      </w:r>
    </w:p>
    <w:p>
      <w:pPr>
        <w:pStyle w:val="6"/>
        <w:spacing w:before="3"/>
        <w:rPr>
          <w:b/>
          <w:sz w:val="27"/>
        </w:rPr>
      </w:pPr>
    </w:p>
    <w:p>
      <w:pPr>
        <w:pStyle w:val="6"/>
        <w:spacing w:line="278" w:lineRule="auto"/>
        <w:ind w:left="1001" w:right="230"/>
        <w:jc w:val="both"/>
      </w:pPr>
      <w:r>
        <w:t>Let’s look at a simple example by writing the program to calculate the maximum recorded</w:t>
      </w:r>
      <w:r>
        <w:rPr>
          <w:spacing w:val="1"/>
        </w:rPr>
        <w:t xml:space="preserve"> </w:t>
      </w:r>
      <w:r>
        <w:t>temperature by year for the weather dataset in Pig Latin (just like we did using MapReduce. The</w:t>
      </w:r>
      <w:r>
        <w:rPr>
          <w:spacing w:val="1"/>
        </w:rPr>
        <w:t xml:space="preserve"> </w:t>
      </w:r>
      <w:r>
        <w:t>complete</w:t>
      </w:r>
      <w:r>
        <w:rPr>
          <w:spacing w:val="4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only</w:t>
      </w:r>
      <w:r>
        <w:rPr>
          <w:spacing w:val="4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few</w:t>
      </w:r>
      <w:r>
        <w:rPr>
          <w:spacing w:val="7"/>
        </w:rPr>
        <w:t xml:space="preserve"> </w:t>
      </w:r>
      <w:r>
        <w:t>lines</w:t>
      </w:r>
      <w:r>
        <w:rPr>
          <w:spacing w:val="-10"/>
        </w:rPr>
        <w:t xml:space="preserve"> </w:t>
      </w:r>
      <w:r>
        <w:t>long:</w:t>
      </w:r>
    </w:p>
    <w:p>
      <w:pPr>
        <w:pStyle w:val="6"/>
        <w:spacing w:before="10"/>
        <w:rPr>
          <w:sz w:val="23"/>
        </w:rPr>
      </w:pPr>
    </w:p>
    <w:p>
      <w:pPr>
        <w:pStyle w:val="6"/>
        <w:spacing w:before="1" w:line="273" w:lineRule="auto"/>
        <w:ind w:left="1001" w:right="1517"/>
      </w:pPr>
      <w:r>
        <w:rPr>
          <w:w w:val="105"/>
        </w:rPr>
        <w:t>--</w:t>
      </w:r>
      <w:r>
        <w:rPr>
          <w:spacing w:val="43"/>
          <w:w w:val="105"/>
        </w:rPr>
        <w:t xml:space="preserve"> </w:t>
      </w:r>
      <w:r>
        <w:rPr>
          <w:w w:val="105"/>
        </w:rPr>
        <w:t>max_temp.pig:</w:t>
      </w:r>
      <w:r>
        <w:rPr>
          <w:spacing w:val="29"/>
          <w:w w:val="105"/>
        </w:rPr>
        <w:t xml:space="preserve"> </w:t>
      </w:r>
      <w:r>
        <w:rPr>
          <w:w w:val="105"/>
        </w:rPr>
        <w:t>Finds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maximum</w:t>
      </w:r>
      <w:r>
        <w:rPr>
          <w:spacing w:val="21"/>
          <w:w w:val="105"/>
        </w:rPr>
        <w:t xml:space="preserve"> </w:t>
      </w:r>
      <w:r>
        <w:rPr>
          <w:w w:val="105"/>
        </w:rPr>
        <w:t>temperature</w:t>
      </w:r>
      <w:r>
        <w:rPr>
          <w:spacing w:val="23"/>
          <w:w w:val="105"/>
        </w:rPr>
        <w:t xml:space="preserve"> </w:t>
      </w:r>
      <w:r>
        <w:rPr>
          <w:w w:val="105"/>
        </w:rPr>
        <w:t>by</w:t>
      </w:r>
      <w:r>
        <w:rPr>
          <w:spacing w:val="23"/>
          <w:w w:val="105"/>
        </w:rPr>
        <w:t xml:space="preserve"> </w:t>
      </w:r>
      <w:r>
        <w:rPr>
          <w:w w:val="105"/>
        </w:rPr>
        <w:t>year</w:t>
      </w:r>
      <w:r>
        <w:rPr>
          <w:spacing w:val="25"/>
          <w:w w:val="105"/>
        </w:rPr>
        <w:t xml:space="preserve"> </w:t>
      </w:r>
      <w:r>
        <w:rPr>
          <w:w w:val="105"/>
        </w:rPr>
        <w:t>records</w:t>
      </w:r>
      <w:r>
        <w:rPr>
          <w:spacing w:val="22"/>
          <w:w w:val="105"/>
        </w:rPr>
        <w:t xml:space="preserve"> </w:t>
      </w:r>
      <w:r>
        <w:rPr>
          <w:w w:val="105"/>
        </w:rPr>
        <w:t>=</w:t>
      </w:r>
      <w:r>
        <w:rPr>
          <w:spacing w:val="48"/>
          <w:w w:val="105"/>
        </w:rPr>
        <w:t xml:space="preserve"> </w:t>
      </w:r>
      <w:r>
        <w:rPr>
          <w:w w:val="105"/>
        </w:rPr>
        <w:t>LOAD</w:t>
      </w:r>
      <w:r>
        <w:rPr>
          <w:spacing w:val="-54"/>
          <w:w w:val="105"/>
        </w:rPr>
        <w:t xml:space="preserve"> </w:t>
      </w:r>
      <w:r>
        <w:rPr>
          <w:w w:val="105"/>
        </w:rPr>
        <w:t>'input/ncdc/micro-tab/sample.txt'</w:t>
      </w:r>
    </w:p>
    <w:p>
      <w:pPr>
        <w:pStyle w:val="6"/>
        <w:spacing w:before="205" w:line="271" w:lineRule="auto"/>
        <w:ind w:left="1001" w:right="839"/>
      </w:pPr>
      <w:r>
        <w:rPr>
          <w:w w:val="105"/>
        </w:rPr>
        <w:t>AS (year:chararray, temperature:int,</w:t>
      </w:r>
      <w:r>
        <w:rPr>
          <w:spacing w:val="1"/>
          <w:w w:val="105"/>
        </w:rPr>
        <w:t xml:space="preserve"> </w:t>
      </w:r>
      <w:r>
        <w:rPr>
          <w:w w:val="105"/>
        </w:rPr>
        <w:t>quality:int);</w:t>
      </w:r>
      <w:r>
        <w:rPr>
          <w:spacing w:val="1"/>
          <w:w w:val="105"/>
        </w:rPr>
        <w:t xml:space="preserve"> </w:t>
      </w:r>
      <w:r>
        <w:rPr>
          <w:w w:val="105"/>
        </w:rPr>
        <w:t>filtered_records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1"/>
          <w:w w:val="105"/>
        </w:rPr>
        <w:t xml:space="preserve"> </w:t>
      </w:r>
      <w:r>
        <w:rPr>
          <w:w w:val="105"/>
        </w:rPr>
        <w:t>FILTER</w:t>
      </w:r>
      <w:r>
        <w:rPr>
          <w:spacing w:val="1"/>
          <w:w w:val="105"/>
        </w:rPr>
        <w:t xml:space="preserve"> </w:t>
      </w:r>
      <w:r>
        <w:rPr>
          <w:w w:val="105"/>
        </w:rPr>
        <w:t>records</w:t>
      </w:r>
      <w:r>
        <w:rPr>
          <w:spacing w:val="-55"/>
          <w:w w:val="105"/>
        </w:rPr>
        <w:t xml:space="preserve"> </w:t>
      </w:r>
      <w:r>
        <w:rPr>
          <w:w w:val="105"/>
        </w:rPr>
        <w:t>BY</w:t>
      </w:r>
      <w:r>
        <w:rPr>
          <w:spacing w:val="5"/>
          <w:w w:val="105"/>
        </w:rPr>
        <w:t xml:space="preserve"> </w:t>
      </w:r>
      <w:r>
        <w:rPr>
          <w:w w:val="105"/>
        </w:rPr>
        <w:t>temperature</w:t>
      </w:r>
      <w:r>
        <w:rPr>
          <w:spacing w:val="7"/>
          <w:w w:val="105"/>
        </w:rPr>
        <w:t xml:space="preserve"> </w:t>
      </w:r>
      <w:r>
        <w:rPr>
          <w:w w:val="105"/>
        </w:rPr>
        <w:t>!=</w:t>
      </w:r>
      <w:r>
        <w:rPr>
          <w:spacing w:val="8"/>
          <w:w w:val="105"/>
        </w:rPr>
        <w:t xml:space="preserve"> </w:t>
      </w:r>
      <w:r>
        <w:rPr>
          <w:w w:val="105"/>
        </w:rPr>
        <w:t>9999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</w:p>
    <w:p>
      <w:pPr>
        <w:pStyle w:val="6"/>
        <w:spacing w:before="210" w:line="273" w:lineRule="auto"/>
        <w:ind w:left="1000"/>
      </w:pPr>
      <w:r>
        <w:rPr>
          <w:w w:val="110"/>
        </w:rPr>
        <w:t>(quality</w:t>
      </w:r>
      <w:r>
        <w:rPr>
          <w:spacing w:val="3"/>
          <w:w w:val="110"/>
        </w:rPr>
        <w:t xml:space="preserve"> </w:t>
      </w:r>
      <w:r>
        <w:rPr>
          <w:w w:val="110"/>
        </w:rPr>
        <w:t>==</w:t>
      </w:r>
      <w:r>
        <w:rPr>
          <w:spacing w:val="8"/>
          <w:w w:val="110"/>
        </w:rPr>
        <w:t xml:space="preserve"> </w:t>
      </w:r>
      <w:r>
        <w:rPr>
          <w:w w:val="110"/>
        </w:rPr>
        <w:t>0</w:t>
      </w:r>
      <w:r>
        <w:rPr>
          <w:spacing w:val="13"/>
          <w:w w:val="110"/>
        </w:rPr>
        <w:t xml:space="preserve"> </w:t>
      </w:r>
      <w:r>
        <w:rPr>
          <w:w w:val="110"/>
        </w:rPr>
        <w:t>OR</w:t>
      </w:r>
      <w:r>
        <w:rPr>
          <w:spacing w:val="9"/>
          <w:w w:val="110"/>
        </w:rPr>
        <w:t xml:space="preserve"> </w:t>
      </w:r>
      <w:r>
        <w:rPr>
          <w:w w:val="110"/>
        </w:rPr>
        <w:t>quality</w:t>
      </w:r>
      <w:r>
        <w:rPr>
          <w:spacing w:val="5"/>
          <w:w w:val="110"/>
        </w:rPr>
        <w:t xml:space="preserve"> </w:t>
      </w:r>
      <w:r>
        <w:rPr>
          <w:w w:val="110"/>
        </w:rPr>
        <w:t>==</w:t>
      </w:r>
      <w:r>
        <w:rPr>
          <w:spacing w:val="3"/>
          <w:w w:val="110"/>
        </w:rPr>
        <w:t xml:space="preserve"> </w:t>
      </w:r>
      <w:r>
        <w:rPr>
          <w:w w:val="110"/>
        </w:rPr>
        <w:t>1</w:t>
      </w:r>
      <w:r>
        <w:rPr>
          <w:spacing w:val="13"/>
          <w:w w:val="110"/>
        </w:rPr>
        <w:t xml:space="preserve"> </w:t>
      </w:r>
      <w:r>
        <w:rPr>
          <w:w w:val="110"/>
        </w:rPr>
        <w:t>OR</w:t>
      </w:r>
      <w:r>
        <w:rPr>
          <w:spacing w:val="10"/>
          <w:w w:val="110"/>
        </w:rPr>
        <w:t xml:space="preserve"> </w:t>
      </w:r>
      <w:r>
        <w:rPr>
          <w:w w:val="110"/>
        </w:rPr>
        <w:t>quality</w:t>
      </w:r>
      <w:r>
        <w:rPr>
          <w:spacing w:val="8"/>
          <w:w w:val="110"/>
        </w:rPr>
        <w:t xml:space="preserve"> </w:t>
      </w:r>
      <w:r>
        <w:rPr>
          <w:w w:val="110"/>
        </w:rPr>
        <w:t>==</w:t>
      </w:r>
      <w:r>
        <w:rPr>
          <w:spacing w:val="8"/>
          <w:w w:val="110"/>
        </w:rPr>
        <w:t xml:space="preserve"> </w:t>
      </w:r>
      <w:r>
        <w:rPr>
          <w:w w:val="110"/>
        </w:rPr>
        <w:t>4</w:t>
      </w:r>
      <w:r>
        <w:rPr>
          <w:spacing w:val="13"/>
          <w:w w:val="110"/>
        </w:rPr>
        <w:t xml:space="preserve"> </w:t>
      </w:r>
      <w:r>
        <w:rPr>
          <w:w w:val="110"/>
        </w:rPr>
        <w:t>OR</w:t>
      </w:r>
      <w:r>
        <w:rPr>
          <w:spacing w:val="10"/>
          <w:w w:val="110"/>
        </w:rPr>
        <w:t xml:space="preserve"> </w:t>
      </w:r>
      <w:r>
        <w:rPr>
          <w:w w:val="110"/>
        </w:rPr>
        <w:t>quality</w:t>
      </w:r>
      <w:r>
        <w:rPr>
          <w:spacing w:val="3"/>
          <w:w w:val="110"/>
        </w:rPr>
        <w:t xml:space="preserve"> </w:t>
      </w:r>
      <w:r>
        <w:rPr>
          <w:w w:val="110"/>
        </w:rPr>
        <w:t>==</w:t>
      </w:r>
      <w:r>
        <w:rPr>
          <w:spacing w:val="3"/>
          <w:w w:val="110"/>
        </w:rPr>
        <w:t xml:space="preserve"> </w:t>
      </w:r>
      <w:r>
        <w:rPr>
          <w:w w:val="110"/>
        </w:rPr>
        <w:t>5</w:t>
      </w:r>
      <w:r>
        <w:rPr>
          <w:spacing w:val="14"/>
          <w:w w:val="110"/>
        </w:rPr>
        <w:t xml:space="preserve"> </w:t>
      </w:r>
      <w:r>
        <w:rPr>
          <w:w w:val="110"/>
        </w:rPr>
        <w:t>OR</w:t>
      </w:r>
      <w:r>
        <w:rPr>
          <w:spacing w:val="9"/>
          <w:w w:val="110"/>
        </w:rPr>
        <w:t xml:space="preserve"> </w:t>
      </w:r>
      <w:r>
        <w:rPr>
          <w:w w:val="110"/>
        </w:rPr>
        <w:t>quality</w:t>
      </w:r>
      <w:r>
        <w:rPr>
          <w:spacing w:val="9"/>
          <w:w w:val="110"/>
        </w:rPr>
        <w:t xml:space="preserve"> </w:t>
      </w:r>
      <w:r>
        <w:rPr>
          <w:w w:val="110"/>
        </w:rPr>
        <w:t>==</w:t>
      </w:r>
      <w:r>
        <w:rPr>
          <w:spacing w:val="7"/>
          <w:w w:val="110"/>
        </w:rPr>
        <w:t xml:space="preserve"> </w:t>
      </w:r>
      <w:r>
        <w:rPr>
          <w:w w:val="110"/>
        </w:rPr>
        <w:t>9);</w:t>
      </w:r>
      <w:r>
        <w:rPr>
          <w:spacing w:val="-57"/>
          <w:w w:val="110"/>
        </w:rPr>
        <w:t xml:space="preserve"> </w:t>
      </w:r>
      <w:r>
        <w:rPr>
          <w:w w:val="110"/>
        </w:rPr>
        <w:t>grouped_records</w:t>
      </w:r>
      <w:r>
        <w:rPr>
          <w:spacing w:val="7"/>
          <w:w w:val="110"/>
        </w:rPr>
        <w:t xml:space="preserve"> </w:t>
      </w:r>
      <w:r>
        <w:rPr>
          <w:w w:val="110"/>
        </w:rPr>
        <w:t>=</w:t>
      </w:r>
      <w:r>
        <w:rPr>
          <w:spacing w:val="12"/>
          <w:w w:val="110"/>
        </w:rPr>
        <w:t xml:space="preserve"> </w:t>
      </w:r>
      <w:r>
        <w:rPr>
          <w:w w:val="110"/>
        </w:rPr>
        <w:t>GROUP</w:t>
      </w:r>
      <w:r>
        <w:rPr>
          <w:spacing w:val="11"/>
          <w:w w:val="110"/>
        </w:rPr>
        <w:t xml:space="preserve"> </w:t>
      </w:r>
      <w:r>
        <w:rPr>
          <w:w w:val="110"/>
        </w:rPr>
        <w:t>filtered_records</w:t>
      </w:r>
      <w:r>
        <w:rPr>
          <w:spacing w:val="10"/>
          <w:w w:val="110"/>
        </w:rPr>
        <w:t xml:space="preserve"> </w:t>
      </w:r>
      <w:r>
        <w:rPr>
          <w:w w:val="110"/>
        </w:rPr>
        <w:t>BY</w:t>
      </w:r>
      <w:r>
        <w:rPr>
          <w:spacing w:val="8"/>
          <w:w w:val="110"/>
        </w:rPr>
        <w:t xml:space="preserve"> </w:t>
      </w:r>
      <w:r>
        <w:rPr>
          <w:w w:val="110"/>
        </w:rPr>
        <w:t>year;</w:t>
      </w:r>
    </w:p>
    <w:p>
      <w:pPr>
        <w:pStyle w:val="6"/>
        <w:spacing w:before="204" w:line="271" w:lineRule="auto"/>
        <w:ind w:left="1001" w:hanging="1"/>
      </w:pPr>
      <w:r>
        <w:t>max_temp</w:t>
      </w:r>
      <w:r>
        <w:rPr>
          <w:spacing w:val="43"/>
        </w:rPr>
        <w:t xml:space="preserve"> </w:t>
      </w:r>
      <w:r>
        <w:t>=</w:t>
      </w:r>
      <w:r>
        <w:rPr>
          <w:spacing w:val="39"/>
        </w:rPr>
        <w:t xml:space="preserve"> </w:t>
      </w:r>
      <w:r>
        <w:t>FOREACH</w:t>
      </w:r>
      <w:r>
        <w:rPr>
          <w:spacing w:val="43"/>
        </w:rPr>
        <w:t xml:space="preserve"> </w:t>
      </w:r>
      <w:r>
        <w:t>grouped_records</w:t>
      </w:r>
      <w:r>
        <w:rPr>
          <w:spacing w:val="45"/>
        </w:rPr>
        <w:t xml:space="preserve"> </w:t>
      </w:r>
      <w:r>
        <w:t>GENERATE</w:t>
      </w:r>
      <w:r>
        <w:rPr>
          <w:spacing w:val="36"/>
        </w:rPr>
        <w:t xml:space="preserve"> </w:t>
      </w:r>
      <w:r>
        <w:t>group,</w:t>
      </w:r>
      <w:r>
        <w:rPr>
          <w:spacing w:val="-52"/>
        </w:rPr>
        <w:t xml:space="preserve"> </w:t>
      </w:r>
      <w:r>
        <w:t>MAX(filtered_records.temperature);</w:t>
      </w:r>
    </w:p>
    <w:p>
      <w:pPr>
        <w:pStyle w:val="6"/>
        <w:spacing w:before="205"/>
        <w:ind w:left="1001"/>
      </w:pPr>
      <w:r>
        <w:t>DUMP</w:t>
      </w:r>
      <w:r>
        <w:rPr>
          <w:spacing w:val="-4"/>
        </w:rPr>
        <w:t xml:space="preserve"> </w:t>
      </w:r>
      <w:r>
        <w:t>max_temp;</w:t>
      </w:r>
    </w:p>
    <w:p>
      <w:pPr>
        <w:spacing w:after="0"/>
        <w:sectPr>
          <w:pgSz w:w="12240" w:h="15840"/>
          <w:pgMar w:top="144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 w:line="276" w:lineRule="auto"/>
        <w:ind w:left="1001" w:right="231" w:hanging="1"/>
        <w:jc w:val="both"/>
      </w:pPr>
      <w:r>
        <w:rPr>
          <w:w w:val="105"/>
        </w:rPr>
        <w:t>To explore what’s going on, we’ll use Pig’s Grunt interpreter, which allows us to enter lines</w:t>
      </w:r>
      <w:r>
        <w:rPr>
          <w:spacing w:val="1"/>
          <w:w w:val="105"/>
        </w:rPr>
        <w:t xml:space="preserve"> </w:t>
      </w:r>
      <w:r>
        <w:rPr>
          <w:w w:val="105"/>
        </w:rPr>
        <w:t>and interact with the program to understand what it’s doing. Start up Grunt in local mode,</w:t>
      </w:r>
      <w:r>
        <w:rPr>
          <w:spacing w:val="1"/>
          <w:w w:val="105"/>
        </w:rPr>
        <w:t xml:space="preserve"> </w:t>
      </w:r>
      <w:r>
        <w:rPr>
          <w:w w:val="105"/>
        </w:rPr>
        <w:t>then enter the</w:t>
      </w:r>
      <w:r>
        <w:rPr>
          <w:spacing w:val="-3"/>
          <w:w w:val="105"/>
        </w:rPr>
        <w:t xml:space="preserve"> </w:t>
      </w:r>
      <w:r>
        <w:rPr>
          <w:w w:val="105"/>
        </w:rPr>
        <w:t>first</w:t>
      </w:r>
      <w:r>
        <w:rPr>
          <w:spacing w:val="-1"/>
          <w:w w:val="105"/>
        </w:rPr>
        <w:t xml:space="preserve"> </w:t>
      </w:r>
      <w:r>
        <w:rPr>
          <w:w w:val="105"/>
        </w:rPr>
        <w:t>line</w:t>
      </w:r>
      <w:r>
        <w:rPr>
          <w:spacing w:val="3"/>
          <w:w w:val="105"/>
        </w:rPr>
        <w:t xml:space="preserve"> </w:t>
      </w:r>
      <w:r>
        <w:rPr>
          <w:w w:val="105"/>
        </w:rPr>
        <w:t>of the</w:t>
      </w:r>
      <w:r>
        <w:rPr>
          <w:spacing w:val="3"/>
          <w:w w:val="105"/>
        </w:rPr>
        <w:t xml:space="preserve"> </w:t>
      </w:r>
      <w:r>
        <w:rPr>
          <w:w w:val="105"/>
        </w:rPr>
        <w:t>Pig</w:t>
      </w:r>
      <w:r>
        <w:rPr>
          <w:spacing w:val="-1"/>
          <w:w w:val="105"/>
        </w:rPr>
        <w:t xml:space="preserve"> </w:t>
      </w:r>
      <w:r>
        <w:rPr>
          <w:w w:val="105"/>
        </w:rPr>
        <w:t>script:</w:t>
      </w:r>
    </w:p>
    <w:p>
      <w:pPr>
        <w:pStyle w:val="6"/>
        <w:spacing w:before="3"/>
        <w:rPr>
          <w:sz w:val="24"/>
        </w:rPr>
      </w:pPr>
    </w:p>
    <w:p>
      <w:pPr>
        <w:pStyle w:val="3"/>
        <w:tabs>
          <w:tab w:val="left" w:pos="1846"/>
          <w:tab w:val="left" w:pos="2823"/>
          <w:tab w:val="left" w:pos="3183"/>
        </w:tabs>
      </w:pPr>
      <w:bookmarkStart w:id="102" w:name="grunt&gt; records = LOAD 'input/ncdc/micro-"/>
      <w:bookmarkEnd w:id="102"/>
      <w:r>
        <w:rPr>
          <w:b w:val="0"/>
          <w:w w:val="105"/>
        </w:rPr>
        <w:t>grunt&gt;</w:t>
      </w:r>
      <w:r>
        <w:rPr>
          <w:b w:val="0"/>
          <w:w w:val="105"/>
        </w:rPr>
        <w:tab/>
      </w:r>
      <w:r>
        <w:rPr>
          <w:w w:val="105"/>
        </w:rPr>
        <w:t>records</w:t>
      </w:r>
      <w:r>
        <w:rPr>
          <w:w w:val="105"/>
        </w:rPr>
        <w:tab/>
      </w:r>
      <w:r>
        <w:rPr>
          <w:w w:val="105"/>
        </w:rPr>
        <w:t>=</w:t>
      </w:r>
      <w:r>
        <w:rPr>
          <w:w w:val="105"/>
        </w:rPr>
        <w:tab/>
      </w:r>
      <w:r>
        <w:rPr>
          <w:w w:val="105"/>
        </w:rPr>
        <w:t>LOAD</w:t>
      </w:r>
      <w:r>
        <w:rPr>
          <w:spacing w:val="28"/>
          <w:w w:val="105"/>
        </w:rPr>
        <w:t xml:space="preserve"> </w:t>
      </w:r>
      <w:r>
        <w:rPr>
          <w:w w:val="105"/>
        </w:rPr>
        <w:t>'input/ncdc/micro-tab/sample.txt'</w:t>
      </w:r>
    </w:p>
    <w:p>
      <w:pPr>
        <w:pStyle w:val="6"/>
        <w:spacing w:before="7"/>
        <w:rPr>
          <w:b/>
          <w:sz w:val="20"/>
        </w:rPr>
      </w:pPr>
    </w:p>
    <w:p>
      <w:pPr>
        <w:tabs>
          <w:tab w:val="left" w:pos="1879"/>
          <w:tab w:val="left" w:pos="6393"/>
        </w:tabs>
        <w:spacing w:before="0"/>
        <w:ind w:left="1001" w:right="0" w:firstLine="0"/>
        <w:jc w:val="left"/>
        <w:rPr>
          <w:b/>
          <w:sz w:val="22"/>
        </w:rPr>
      </w:pPr>
      <w:r>
        <w:rPr>
          <w:w w:val="115"/>
          <w:sz w:val="22"/>
        </w:rPr>
        <w:t>&gt;&gt;</w:t>
      </w:r>
      <w:r>
        <w:rPr>
          <w:w w:val="115"/>
          <w:sz w:val="22"/>
        </w:rPr>
        <w:tab/>
      </w:r>
      <w:r>
        <w:rPr>
          <w:b/>
          <w:w w:val="115"/>
          <w:sz w:val="22"/>
        </w:rPr>
        <w:t xml:space="preserve">AS </w:t>
      </w:r>
      <w:r>
        <w:rPr>
          <w:b/>
          <w:spacing w:val="49"/>
          <w:w w:val="115"/>
          <w:sz w:val="22"/>
        </w:rPr>
        <w:t xml:space="preserve"> </w:t>
      </w:r>
      <w:r>
        <w:rPr>
          <w:b/>
          <w:w w:val="115"/>
          <w:sz w:val="22"/>
        </w:rPr>
        <w:t xml:space="preserve">(year:chararray, </w:t>
      </w:r>
      <w:r>
        <w:rPr>
          <w:b/>
          <w:spacing w:val="46"/>
          <w:w w:val="115"/>
          <w:sz w:val="22"/>
        </w:rPr>
        <w:t xml:space="preserve"> </w:t>
      </w:r>
      <w:r>
        <w:rPr>
          <w:b/>
          <w:w w:val="115"/>
          <w:sz w:val="22"/>
        </w:rPr>
        <w:t>temperature:int,</w:t>
      </w:r>
      <w:r>
        <w:rPr>
          <w:b/>
          <w:w w:val="115"/>
          <w:sz w:val="22"/>
        </w:rPr>
        <w:tab/>
      </w:r>
      <w:r>
        <w:rPr>
          <w:b/>
          <w:w w:val="115"/>
          <w:sz w:val="22"/>
        </w:rPr>
        <w:t>quality:int);</w:t>
      </w:r>
    </w:p>
    <w:p>
      <w:pPr>
        <w:pStyle w:val="6"/>
        <w:spacing w:before="9"/>
        <w:rPr>
          <w:b/>
          <w:sz w:val="27"/>
        </w:rPr>
      </w:pPr>
    </w:p>
    <w:p>
      <w:pPr>
        <w:pStyle w:val="6"/>
        <w:spacing w:line="276" w:lineRule="auto"/>
        <w:ind w:left="1000" w:right="227" w:firstLine="1"/>
        <w:jc w:val="both"/>
      </w:pPr>
      <w:r>
        <w:rPr>
          <w:w w:val="105"/>
        </w:rPr>
        <w:t>For simplicity, the program assumes that the input is tab-delimited text, with each line having</w:t>
      </w:r>
      <w:r>
        <w:rPr>
          <w:spacing w:val="-55"/>
          <w:w w:val="105"/>
        </w:rPr>
        <w:t xml:space="preserve"> </w:t>
      </w:r>
      <w:r>
        <w:rPr>
          <w:w w:val="105"/>
        </w:rPr>
        <w:t>just year, temperature, and quality fields. (Pig actually has more flexibility than this with</w:t>
      </w:r>
      <w:r>
        <w:rPr>
          <w:spacing w:val="1"/>
          <w:w w:val="105"/>
        </w:rPr>
        <w:t xml:space="preserve"> </w:t>
      </w:r>
      <w:r>
        <w:rPr>
          <w:w w:val="105"/>
        </w:rPr>
        <w:t>regard to the input formats it accepts, as you’ll see later.) This line describes  the input data</w:t>
      </w:r>
      <w:r>
        <w:rPr>
          <w:spacing w:val="1"/>
          <w:w w:val="105"/>
        </w:rPr>
        <w:t xml:space="preserve"> </w:t>
      </w:r>
      <w:r>
        <w:rPr>
          <w:w w:val="105"/>
        </w:rPr>
        <w:t>we want to process. The year:chararray notation describes the field’s name and type; a</w:t>
      </w:r>
      <w:r>
        <w:rPr>
          <w:spacing w:val="1"/>
          <w:w w:val="105"/>
        </w:rPr>
        <w:t xml:space="preserve"> </w:t>
      </w:r>
      <w:r>
        <w:rPr>
          <w:w w:val="105"/>
        </w:rPr>
        <w:t>chararray is like a Java string, and an int is like a Java int. The LOAD</w:t>
      </w:r>
      <w:r>
        <w:rPr>
          <w:spacing w:val="1"/>
          <w:w w:val="105"/>
        </w:rPr>
        <w:t xml:space="preserve"> </w:t>
      </w:r>
      <w:r>
        <w:rPr>
          <w:w w:val="105"/>
        </w:rPr>
        <w:t>operator takes a URI</w:t>
      </w:r>
      <w:r>
        <w:rPr>
          <w:spacing w:val="1"/>
          <w:w w:val="105"/>
        </w:rPr>
        <w:t xml:space="preserve"> </w:t>
      </w:r>
      <w:r>
        <w:rPr>
          <w:w w:val="105"/>
        </w:rPr>
        <w:t>argument; here we are just using a local file, but we could refer</w:t>
      </w:r>
      <w:r>
        <w:rPr>
          <w:spacing w:val="1"/>
          <w:w w:val="105"/>
        </w:rPr>
        <w:t xml:space="preserve"> </w:t>
      </w:r>
      <w:r>
        <w:rPr>
          <w:w w:val="105"/>
        </w:rPr>
        <w:t>to an HDFS URI. The AS</w:t>
      </w:r>
      <w:r>
        <w:rPr>
          <w:spacing w:val="1"/>
          <w:w w:val="105"/>
        </w:rPr>
        <w:t xml:space="preserve"> </w:t>
      </w:r>
      <w:r>
        <w:rPr>
          <w:w w:val="105"/>
        </w:rPr>
        <w:t>clause (which is optional) gives the fields names to make it convenient to refer to them in</w:t>
      </w:r>
      <w:r>
        <w:rPr>
          <w:spacing w:val="1"/>
          <w:w w:val="105"/>
        </w:rPr>
        <w:t xml:space="preserve"> </w:t>
      </w:r>
      <w:r>
        <w:rPr>
          <w:w w:val="105"/>
        </w:rPr>
        <w:t>subsequent statements.</w:t>
      </w:r>
    </w:p>
    <w:p>
      <w:pPr>
        <w:pStyle w:val="6"/>
        <w:spacing w:before="3"/>
        <w:rPr>
          <w:sz w:val="24"/>
        </w:rPr>
      </w:pPr>
    </w:p>
    <w:p>
      <w:pPr>
        <w:pStyle w:val="2"/>
        <w:ind w:left="1001"/>
      </w:pPr>
      <w:bookmarkStart w:id="103" w:name="PIG LATIN"/>
      <w:bookmarkEnd w:id="103"/>
      <w:r>
        <w:rPr>
          <w:w w:val="95"/>
        </w:rPr>
        <w:t>PIG</w:t>
      </w:r>
      <w:r>
        <w:rPr>
          <w:spacing w:val="-5"/>
          <w:w w:val="95"/>
        </w:rPr>
        <w:t xml:space="preserve"> </w:t>
      </w:r>
      <w:r>
        <w:rPr>
          <w:w w:val="95"/>
        </w:rPr>
        <w:t>LATIN</w:t>
      </w:r>
    </w:p>
    <w:p>
      <w:pPr>
        <w:pStyle w:val="6"/>
        <w:spacing w:before="9"/>
        <w:rPr>
          <w:b/>
          <w:sz w:val="27"/>
        </w:rPr>
      </w:pPr>
    </w:p>
    <w:p>
      <w:pPr>
        <w:pStyle w:val="6"/>
        <w:spacing w:line="276" w:lineRule="auto"/>
        <w:ind w:left="1001" w:right="230"/>
        <w:jc w:val="both"/>
      </w:pPr>
      <w:r>
        <w:t>This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informal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semantics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Pig</w:t>
      </w:r>
      <w:r>
        <w:rPr>
          <w:spacing w:val="1"/>
        </w:rPr>
        <w:t xml:space="preserve"> </w:t>
      </w:r>
      <w:r>
        <w:t>Latin</w:t>
      </w:r>
      <w:r>
        <w:rPr>
          <w:spacing w:val="1"/>
        </w:rPr>
        <w:t xml:space="preserve"> </w:t>
      </w:r>
      <w:r>
        <w:t>programming language.</w:t>
      </w:r>
      <w:r>
        <w:rPr>
          <w:position w:val="5"/>
        </w:rPr>
        <w:t>3</w:t>
      </w:r>
      <w:r>
        <w:rPr>
          <w:spacing w:val="55"/>
          <w:position w:val="5"/>
        </w:rPr>
        <w:t xml:space="preserve"> </w:t>
      </w:r>
      <w:r>
        <w:t>It is not</w:t>
      </w:r>
      <w:r>
        <w:rPr>
          <w:spacing w:val="55"/>
        </w:rPr>
        <w:t xml:space="preserve"> </w:t>
      </w:r>
      <w:r>
        <w:t>meant to</w:t>
      </w:r>
      <w:r>
        <w:rPr>
          <w:spacing w:val="55"/>
        </w:rPr>
        <w:t xml:space="preserve"> </w:t>
      </w:r>
      <w:r>
        <w:t>offer a complete reference to the language,</w:t>
      </w:r>
      <w:r>
        <w:rPr>
          <w:position w:val="5"/>
        </w:rPr>
        <w:t>4</w:t>
      </w:r>
      <w:r>
        <w:rPr>
          <w:spacing w:val="55"/>
          <w:position w:val="5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rPr>
          <w:spacing w:val="-1"/>
        </w:rPr>
        <w:t>there</w:t>
      </w:r>
      <w:r>
        <w:rPr>
          <w:spacing w:val="15"/>
        </w:rPr>
        <w:t xml:space="preserve"> </w:t>
      </w:r>
      <w:r>
        <w:rPr>
          <w:spacing w:val="-1"/>
        </w:rPr>
        <w:t>should</w:t>
      </w:r>
      <w:r>
        <w:rPr>
          <w:spacing w:val="16"/>
        </w:rPr>
        <w:t xml:space="preserve"> </w:t>
      </w:r>
      <w:r>
        <w:rPr>
          <w:spacing w:val="-1"/>
        </w:rPr>
        <w:t>be</w:t>
      </w:r>
      <w:r>
        <w:rPr>
          <w:spacing w:val="15"/>
        </w:rPr>
        <w:t xml:space="preserve"> </w:t>
      </w:r>
      <w:r>
        <w:rPr>
          <w:spacing w:val="-1"/>
        </w:rPr>
        <w:t>enough</w:t>
      </w:r>
      <w:r>
        <w:rPr>
          <w:spacing w:val="22"/>
        </w:rPr>
        <w:t xml:space="preserve"> </w:t>
      </w:r>
      <w:r>
        <w:rPr>
          <w:spacing w:val="-1"/>
        </w:rPr>
        <w:t>here</w:t>
      </w:r>
      <w:r>
        <w:rPr>
          <w:spacing w:val="15"/>
        </w:rPr>
        <w:t xml:space="preserve"> </w:t>
      </w:r>
      <w:r>
        <w:rPr>
          <w:spacing w:val="-1"/>
        </w:rPr>
        <w:t>for</w:t>
      </w:r>
      <w:r>
        <w:rPr>
          <w:spacing w:val="26"/>
        </w:rPr>
        <w:t xml:space="preserve"> </w:t>
      </w:r>
      <w:r>
        <w:rPr>
          <w:spacing w:val="-1"/>
        </w:rPr>
        <w:t>you</w:t>
      </w:r>
      <w:r>
        <w:rPr>
          <w:spacing w:val="18"/>
        </w:rPr>
        <w:t xml:space="preserve"> </w:t>
      </w:r>
      <w:r>
        <w:rPr>
          <w:spacing w:val="-1"/>
        </w:rPr>
        <w:t>to</w:t>
      </w:r>
      <w:r>
        <w:rPr>
          <w:spacing w:val="16"/>
        </w:rPr>
        <w:t xml:space="preserve"> </w:t>
      </w:r>
      <w:r>
        <w:rPr>
          <w:spacing w:val="-1"/>
        </w:rPr>
        <w:t>get</w:t>
      </w:r>
      <w:r>
        <w:rPr>
          <w:spacing w:val="18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good</w:t>
      </w:r>
      <w:r>
        <w:rPr>
          <w:spacing w:val="17"/>
        </w:rPr>
        <w:t xml:space="preserve"> </w:t>
      </w:r>
      <w:r>
        <w:t>understanding</w:t>
      </w:r>
      <w:r>
        <w:rPr>
          <w:spacing w:val="21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Pig</w:t>
      </w:r>
      <w:r>
        <w:rPr>
          <w:spacing w:val="8"/>
        </w:rPr>
        <w:t xml:space="preserve"> </w:t>
      </w:r>
      <w:r>
        <w:t>Latin’s</w:t>
      </w:r>
      <w:r>
        <w:rPr>
          <w:spacing w:val="19"/>
        </w:rPr>
        <w:t xml:space="preserve"> </w:t>
      </w:r>
      <w:r>
        <w:t>constructs.</w:t>
      </w:r>
    </w:p>
    <w:p>
      <w:pPr>
        <w:pStyle w:val="6"/>
        <w:spacing w:before="5"/>
        <w:rPr>
          <w:sz w:val="24"/>
        </w:rPr>
      </w:pPr>
    </w:p>
    <w:p>
      <w:pPr>
        <w:pStyle w:val="2"/>
        <w:ind w:left="1001"/>
      </w:pPr>
      <w:bookmarkStart w:id="104" w:name="STRUCTURE"/>
      <w:bookmarkEnd w:id="104"/>
      <w:r>
        <w:t>STRUCTURE</w:t>
      </w:r>
    </w:p>
    <w:p>
      <w:pPr>
        <w:pStyle w:val="6"/>
        <w:spacing w:before="4"/>
        <w:rPr>
          <w:b/>
          <w:sz w:val="27"/>
        </w:rPr>
      </w:pPr>
    </w:p>
    <w:p>
      <w:pPr>
        <w:pStyle w:val="6"/>
        <w:spacing w:line="276" w:lineRule="auto"/>
        <w:ind w:left="1001" w:right="234"/>
        <w:jc w:val="both"/>
      </w:pPr>
      <w:r>
        <w:t>A Pig Latin program consists of a collection of statements. A statement can be thought of as an</w:t>
      </w:r>
      <w:r>
        <w:rPr>
          <w:spacing w:val="1"/>
        </w:rPr>
        <w:t xml:space="preserve"> </w:t>
      </w:r>
      <w:r>
        <w:t>operation,</w:t>
      </w:r>
      <w:r>
        <w:rPr>
          <w:spacing w:val="15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command.</w:t>
      </w:r>
      <w:r>
        <w:rPr>
          <w:position w:val="5"/>
        </w:rPr>
        <w:t>5</w:t>
      </w:r>
      <w:r>
        <w:rPr>
          <w:spacing w:val="15"/>
          <w:position w:val="5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example,</w:t>
      </w:r>
      <w:r>
        <w:rPr>
          <w:spacing w:val="11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GROUP</w:t>
      </w:r>
      <w:r>
        <w:rPr>
          <w:spacing w:val="21"/>
        </w:rPr>
        <w:t xml:space="preserve"> </w:t>
      </w:r>
      <w:r>
        <w:t>operation</w:t>
      </w:r>
      <w:r>
        <w:rPr>
          <w:spacing w:val="15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type</w:t>
      </w:r>
      <w:r>
        <w:rPr>
          <w:spacing w:val="11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statement:</w:t>
      </w:r>
    </w:p>
    <w:p>
      <w:pPr>
        <w:pStyle w:val="6"/>
        <w:spacing w:before="9"/>
        <w:rPr>
          <w:sz w:val="24"/>
        </w:rPr>
      </w:pPr>
    </w:p>
    <w:p>
      <w:pPr>
        <w:pStyle w:val="6"/>
        <w:spacing w:line="535" w:lineRule="auto"/>
        <w:ind w:left="1001" w:right="775"/>
        <w:jc w:val="both"/>
      </w:pPr>
      <w:r>
        <w:t>The</w:t>
      </w:r>
      <w:r>
        <w:rPr>
          <w:spacing w:val="13"/>
        </w:rPr>
        <w:t xml:space="preserve"> </w:t>
      </w:r>
      <w:r>
        <w:t>command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list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files</w:t>
      </w:r>
      <w:r>
        <w:rPr>
          <w:spacing w:val="49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Hadoop</w:t>
      </w:r>
      <w:r>
        <w:rPr>
          <w:spacing w:val="50"/>
        </w:rPr>
        <w:t xml:space="preserve"> </w:t>
      </w:r>
      <w:r>
        <w:t>filesystem</w:t>
      </w:r>
      <w:r>
        <w:rPr>
          <w:spacing w:val="13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another</w:t>
      </w:r>
      <w:r>
        <w:rPr>
          <w:spacing w:val="48"/>
        </w:rPr>
        <w:t xml:space="preserve"> </w:t>
      </w:r>
      <w:r>
        <w:t>example</w:t>
      </w:r>
      <w:r>
        <w:rPr>
          <w:spacing w:val="12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statement:</w:t>
      </w:r>
      <w:r>
        <w:rPr>
          <w:spacing w:val="-53"/>
        </w:rPr>
        <w:t xml:space="preserve"> </w:t>
      </w:r>
      <w:r>
        <w:t>ls</w:t>
      </w:r>
      <w:r>
        <w:rPr>
          <w:spacing w:val="20"/>
        </w:rPr>
        <w:t xml:space="preserve"> </w:t>
      </w:r>
      <w:r>
        <w:t>/</w:t>
      </w:r>
    </w:p>
    <w:p>
      <w:pPr>
        <w:pStyle w:val="6"/>
        <w:spacing w:before="13" w:line="276" w:lineRule="auto"/>
        <w:ind w:left="1001" w:right="225"/>
        <w:jc w:val="both"/>
      </w:pPr>
      <w:r>
        <w:t>Statements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terminated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semicolon,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example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statement. In fact, this</w:t>
      </w:r>
      <w:r>
        <w:rPr>
          <w:spacing w:val="55"/>
        </w:rPr>
        <w:t xml:space="preserve"> </w:t>
      </w:r>
      <w:r>
        <w:t>is an example of a statement</w:t>
      </w:r>
      <w:r>
        <w:rPr>
          <w:spacing w:val="55"/>
        </w:rPr>
        <w:t xml:space="preserve"> </w:t>
      </w:r>
      <w:r>
        <w:t>that</w:t>
      </w:r>
      <w:r>
        <w:rPr>
          <w:spacing w:val="55"/>
        </w:rPr>
        <w:t xml:space="preserve"> </w:t>
      </w:r>
      <w:r>
        <w:t>must</w:t>
      </w:r>
      <w:r>
        <w:rPr>
          <w:spacing w:val="55"/>
        </w:rPr>
        <w:t xml:space="preserve"> </w:t>
      </w:r>
      <w:r>
        <w:t>be terminated</w:t>
      </w:r>
      <w:r>
        <w:rPr>
          <w:spacing w:val="55"/>
        </w:rPr>
        <w:t xml:space="preserve"> </w:t>
      </w:r>
      <w:r>
        <w:t>with</w:t>
      </w:r>
      <w:r>
        <w:rPr>
          <w:spacing w:val="55"/>
        </w:rPr>
        <w:t xml:space="preserve"> </w:t>
      </w:r>
      <w:r>
        <w:t>a semicolon:</w:t>
      </w:r>
      <w:r>
        <w:rPr>
          <w:spacing w:val="1"/>
        </w:rPr>
        <w:t xml:space="preserve"> </w:t>
      </w:r>
      <w:r>
        <w:t>it is a syntax error to omit it. The ls command, on the other hand, does not have to be terminated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 semicolon. As</w:t>
      </w:r>
      <w:r>
        <w:rPr>
          <w:spacing w:val="1"/>
        </w:rPr>
        <w:t xml:space="preserve"> </w:t>
      </w:r>
      <w:r>
        <w:t>a general</w:t>
      </w:r>
      <w:r>
        <w:rPr>
          <w:spacing w:val="55"/>
        </w:rPr>
        <w:t xml:space="preserve"> </w:t>
      </w:r>
      <w:r>
        <w:t>guideline, statements</w:t>
      </w:r>
      <w:r>
        <w:rPr>
          <w:spacing w:val="55"/>
        </w:rPr>
        <w:t xml:space="preserve"> </w:t>
      </w:r>
      <w:r>
        <w:t>or com-</w:t>
      </w:r>
      <w:r>
        <w:rPr>
          <w:spacing w:val="55"/>
        </w:rPr>
        <w:t xml:space="preserve"> </w:t>
      </w:r>
      <w:r>
        <w:t>mands</w:t>
      </w:r>
      <w:r>
        <w:rPr>
          <w:spacing w:val="55"/>
        </w:rPr>
        <w:t xml:space="preserve"> </w:t>
      </w:r>
      <w:r>
        <w:t>for interactive use</w:t>
      </w:r>
      <w:r>
        <w:rPr>
          <w:spacing w:val="5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Grunt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terminating</w:t>
      </w:r>
      <w:r>
        <w:rPr>
          <w:spacing w:val="1"/>
        </w:rPr>
        <w:t xml:space="preserve"> </w:t>
      </w:r>
      <w:r>
        <w:t>semicolon.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Hadoop</w:t>
      </w:r>
      <w:r>
        <w:rPr>
          <w:spacing w:val="1"/>
        </w:rPr>
        <w:t xml:space="preserve"> </w:t>
      </w:r>
      <w:r>
        <w:t>commands, as well as the diagnostic operators like DESCRIBE. It’s never an error to add a</w:t>
      </w:r>
      <w:r>
        <w:rPr>
          <w:spacing w:val="1"/>
        </w:rPr>
        <w:t xml:space="preserve"> </w:t>
      </w:r>
      <w:r>
        <w:t>terminating</w:t>
      </w:r>
      <w:r>
        <w:rPr>
          <w:spacing w:val="1"/>
        </w:rPr>
        <w:t xml:space="preserve"> </w:t>
      </w:r>
      <w:r>
        <w:t>semicolon,</w:t>
      </w:r>
      <w:r>
        <w:rPr>
          <w:spacing w:val="4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if</w:t>
      </w:r>
      <w:r>
        <w:rPr>
          <w:spacing w:val="7"/>
        </w:rPr>
        <w:t xml:space="preserve"> </w:t>
      </w:r>
      <w:r>
        <w:t>in doubt,</w:t>
      </w:r>
      <w:r>
        <w:rPr>
          <w:spacing w:val="6"/>
        </w:rPr>
        <w:t xml:space="preserve"> </w:t>
      </w:r>
      <w:r>
        <w:t>it’s</w:t>
      </w:r>
      <w:r>
        <w:rPr>
          <w:spacing w:val="2"/>
        </w:rPr>
        <w:t xml:space="preserve"> </w:t>
      </w:r>
      <w:r>
        <w:t>sim-</w:t>
      </w:r>
      <w:r>
        <w:rPr>
          <w:spacing w:val="13"/>
        </w:rPr>
        <w:t xml:space="preserve"> </w:t>
      </w:r>
      <w:r>
        <w:t>plest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add</w:t>
      </w:r>
      <w:r>
        <w:rPr>
          <w:spacing w:val="7"/>
        </w:rPr>
        <w:t xml:space="preserve"> </w:t>
      </w:r>
      <w:r>
        <w:t>one.</w:t>
      </w:r>
    </w:p>
    <w:p>
      <w:pPr>
        <w:pStyle w:val="6"/>
        <w:spacing w:before="1"/>
        <w:rPr>
          <w:sz w:val="24"/>
        </w:rPr>
      </w:pPr>
    </w:p>
    <w:p>
      <w:pPr>
        <w:pStyle w:val="6"/>
        <w:spacing w:line="278" w:lineRule="auto"/>
        <w:ind w:left="1001" w:right="234"/>
        <w:jc w:val="both"/>
      </w:pPr>
      <w:r>
        <w:t>Statements that have to be terminated with a semicolon can be split across multiple lines for</w:t>
      </w:r>
      <w:r>
        <w:rPr>
          <w:spacing w:val="1"/>
        </w:rPr>
        <w:t xml:space="preserve"> </w:t>
      </w:r>
      <w:r>
        <w:t>readability:</w:t>
      </w:r>
    </w:p>
    <w:p>
      <w:pPr>
        <w:pStyle w:val="6"/>
        <w:spacing w:before="1"/>
        <w:rPr>
          <w:sz w:val="24"/>
        </w:rPr>
      </w:pPr>
    </w:p>
    <w:p>
      <w:pPr>
        <w:pStyle w:val="6"/>
        <w:ind w:left="1001"/>
      </w:pPr>
      <w:r>
        <w:t>records</w:t>
      </w:r>
      <w:r>
        <w:rPr>
          <w:spacing w:val="46"/>
        </w:rPr>
        <w:t xml:space="preserve"> </w:t>
      </w:r>
      <w:r>
        <w:t>=</w:t>
      </w:r>
      <w:r>
        <w:rPr>
          <w:spacing w:val="39"/>
        </w:rPr>
        <w:t xml:space="preserve"> </w:t>
      </w:r>
      <w:r>
        <w:t>LOAD</w:t>
      </w:r>
      <w:r>
        <w:rPr>
          <w:spacing w:val="46"/>
        </w:rPr>
        <w:t xml:space="preserve"> </w:t>
      </w:r>
      <w:r>
        <w:t>'input/ncdc/micro-tab/sample.txt'</w:t>
      </w:r>
    </w:p>
    <w:p>
      <w:pPr>
        <w:pStyle w:val="6"/>
        <w:spacing w:before="7"/>
        <w:rPr>
          <w:sz w:val="20"/>
        </w:rPr>
      </w:pPr>
    </w:p>
    <w:p>
      <w:pPr>
        <w:pStyle w:val="6"/>
        <w:ind w:left="1001"/>
      </w:pPr>
      <w:r>
        <w:rPr>
          <w:w w:val="115"/>
        </w:rPr>
        <w:t>AS</w:t>
      </w:r>
      <w:r>
        <w:rPr>
          <w:spacing w:val="36"/>
          <w:w w:val="115"/>
        </w:rPr>
        <w:t xml:space="preserve"> </w:t>
      </w:r>
      <w:r>
        <w:rPr>
          <w:w w:val="115"/>
        </w:rPr>
        <w:t>(year:chararray,</w:t>
      </w:r>
      <w:r>
        <w:rPr>
          <w:spacing w:val="40"/>
          <w:w w:val="115"/>
        </w:rPr>
        <w:t xml:space="preserve"> </w:t>
      </w:r>
      <w:r>
        <w:rPr>
          <w:w w:val="115"/>
        </w:rPr>
        <w:t>temperature:int,</w:t>
      </w:r>
      <w:r>
        <w:rPr>
          <w:spacing w:val="39"/>
          <w:w w:val="115"/>
        </w:rPr>
        <w:t xml:space="preserve"> </w:t>
      </w:r>
      <w:r>
        <w:rPr>
          <w:w w:val="115"/>
        </w:rPr>
        <w:t>quality:int);</w:t>
      </w:r>
    </w:p>
    <w:p>
      <w:pPr>
        <w:spacing w:after="0"/>
        <w:sectPr>
          <w:pgSz w:w="12240" w:h="15840"/>
          <w:pgMar w:top="144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 w:line="273" w:lineRule="auto"/>
        <w:ind w:left="1001" w:right="234"/>
        <w:jc w:val="both"/>
      </w:pPr>
      <w:r>
        <w:t>Pig</w:t>
      </w:r>
      <w:r>
        <w:rPr>
          <w:spacing w:val="33"/>
        </w:rPr>
        <w:t xml:space="preserve"> </w:t>
      </w:r>
      <w:r>
        <w:t>Latin</w:t>
      </w:r>
      <w:r>
        <w:rPr>
          <w:spacing w:val="32"/>
        </w:rPr>
        <w:t xml:space="preserve"> </w:t>
      </w:r>
      <w:r>
        <w:t>has</w:t>
      </w:r>
      <w:r>
        <w:rPr>
          <w:spacing w:val="32"/>
        </w:rPr>
        <w:t xml:space="preserve"> </w:t>
      </w:r>
      <w:r>
        <w:t>two</w:t>
      </w:r>
      <w:r>
        <w:rPr>
          <w:spacing w:val="33"/>
        </w:rPr>
        <w:t xml:space="preserve"> </w:t>
      </w:r>
      <w:r>
        <w:t>forms</w:t>
      </w:r>
      <w:r>
        <w:rPr>
          <w:spacing w:val="34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comments.</w:t>
      </w:r>
      <w:r>
        <w:rPr>
          <w:spacing w:val="33"/>
        </w:rPr>
        <w:t xml:space="preserve"> </w:t>
      </w:r>
      <w:r>
        <w:t>Double</w:t>
      </w:r>
      <w:r>
        <w:rPr>
          <w:spacing w:val="32"/>
        </w:rPr>
        <w:t xml:space="preserve"> </w:t>
      </w:r>
      <w:r>
        <w:t>hyphens</w:t>
      </w:r>
      <w:r>
        <w:rPr>
          <w:spacing w:val="32"/>
        </w:rPr>
        <w:t xml:space="preserve"> </w:t>
      </w:r>
      <w:r>
        <w:t>are</w:t>
      </w:r>
      <w:r>
        <w:rPr>
          <w:spacing w:val="32"/>
        </w:rPr>
        <w:t xml:space="preserve"> </w:t>
      </w:r>
      <w:r>
        <w:t>single-line</w:t>
      </w:r>
      <w:r>
        <w:rPr>
          <w:spacing w:val="32"/>
        </w:rPr>
        <w:t xml:space="preserve"> </w:t>
      </w:r>
      <w:r>
        <w:t>comments.</w:t>
      </w:r>
      <w:r>
        <w:rPr>
          <w:spacing w:val="33"/>
        </w:rPr>
        <w:t xml:space="preserve"> </w:t>
      </w:r>
      <w:r>
        <w:t>Everything</w:t>
      </w:r>
      <w:r>
        <w:rPr>
          <w:spacing w:val="-52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first</w:t>
      </w:r>
      <w:r>
        <w:rPr>
          <w:spacing w:val="16"/>
        </w:rPr>
        <w:t xml:space="preserve"> </w:t>
      </w:r>
      <w:r>
        <w:t>hyphen</w:t>
      </w:r>
      <w:r>
        <w:rPr>
          <w:spacing w:val="12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end</w:t>
      </w:r>
      <w:r>
        <w:rPr>
          <w:spacing w:val="12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line</w:t>
      </w:r>
      <w:r>
        <w:rPr>
          <w:spacing w:val="9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ignored</w:t>
      </w:r>
      <w:r>
        <w:rPr>
          <w:spacing w:val="11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Pig</w:t>
      </w:r>
      <w:r>
        <w:rPr>
          <w:spacing w:val="13"/>
        </w:rPr>
        <w:t xml:space="preserve"> </w:t>
      </w:r>
      <w:r>
        <w:t>Latin</w:t>
      </w:r>
      <w:r>
        <w:rPr>
          <w:spacing w:val="14"/>
        </w:rPr>
        <w:t xml:space="preserve"> </w:t>
      </w:r>
      <w:r>
        <w:t>interpreter:</w:t>
      </w:r>
    </w:p>
    <w:p>
      <w:pPr>
        <w:pStyle w:val="6"/>
        <w:spacing w:before="6"/>
        <w:rPr>
          <w:sz w:val="24"/>
        </w:rPr>
      </w:pPr>
    </w:p>
    <w:p>
      <w:pPr>
        <w:pStyle w:val="6"/>
        <w:spacing w:before="1"/>
        <w:ind w:left="1001"/>
      </w:pPr>
      <w:r>
        <w:rPr>
          <w:w w:val="105"/>
        </w:rPr>
        <w:t>--</w:t>
      </w:r>
      <w:r>
        <w:rPr>
          <w:spacing w:val="10"/>
          <w:w w:val="105"/>
        </w:rPr>
        <w:t xml:space="preserve"> </w:t>
      </w:r>
      <w:r>
        <w:rPr>
          <w:w w:val="105"/>
        </w:rPr>
        <w:t>My</w:t>
      </w:r>
      <w:r>
        <w:rPr>
          <w:spacing w:val="-8"/>
          <w:w w:val="105"/>
        </w:rPr>
        <w:t xml:space="preserve"> </w:t>
      </w:r>
      <w:r>
        <w:rPr>
          <w:w w:val="105"/>
        </w:rPr>
        <w:t>program</w:t>
      </w:r>
    </w:p>
    <w:p>
      <w:pPr>
        <w:pStyle w:val="6"/>
        <w:spacing w:before="5"/>
        <w:rPr>
          <w:sz w:val="20"/>
        </w:rPr>
      </w:pPr>
    </w:p>
    <w:p>
      <w:pPr>
        <w:pStyle w:val="6"/>
        <w:ind w:left="1001"/>
      </w:pPr>
      <w:r>
        <w:rPr>
          <w:w w:val="110"/>
        </w:rPr>
        <w:t>DUMP</w:t>
      </w:r>
      <w:r>
        <w:rPr>
          <w:spacing w:val="2"/>
          <w:w w:val="110"/>
        </w:rPr>
        <w:t xml:space="preserve"> </w:t>
      </w:r>
      <w:r>
        <w:rPr>
          <w:w w:val="110"/>
        </w:rPr>
        <w:t>A; --</w:t>
      </w:r>
      <w:r>
        <w:rPr>
          <w:spacing w:val="16"/>
          <w:w w:val="110"/>
        </w:rPr>
        <w:t xml:space="preserve"> </w:t>
      </w:r>
      <w:r>
        <w:rPr>
          <w:w w:val="110"/>
        </w:rPr>
        <w:t>What's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6"/>
          <w:w w:val="110"/>
        </w:rPr>
        <w:t xml:space="preserve"> </w:t>
      </w:r>
      <w:r>
        <w:rPr>
          <w:w w:val="110"/>
        </w:rPr>
        <w:t>A?</w:t>
      </w:r>
    </w:p>
    <w:p>
      <w:pPr>
        <w:pStyle w:val="6"/>
        <w:spacing w:before="1"/>
        <w:rPr>
          <w:sz w:val="28"/>
        </w:rPr>
      </w:pPr>
    </w:p>
    <w:p>
      <w:pPr>
        <w:pStyle w:val="6"/>
        <w:spacing w:line="273" w:lineRule="auto"/>
        <w:ind w:left="1001" w:right="241"/>
        <w:jc w:val="both"/>
      </w:pPr>
      <w:r>
        <w:t>C-style comments are more flexible since they delimit the beginning and end of the comment</w:t>
      </w:r>
      <w:r>
        <w:rPr>
          <w:spacing w:val="1"/>
        </w:rPr>
        <w:t xml:space="preserve"> </w:t>
      </w:r>
      <w:r>
        <w:t>block</w:t>
      </w:r>
      <w:r>
        <w:rPr>
          <w:spacing w:val="8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/*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*/</w:t>
      </w:r>
      <w:r>
        <w:rPr>
          <w:spacing w:val="24"/>
        </w:rPr>
        <w:t xml:space="preserve"> </w:t>
      </w:r>
      <w:r>
        <w:t>markers.</w:t>
      </w:r>
      <w:r>
        <w:rPr>
          <w:spacing w:val="5"/>
        </w:rPr>
        <w:t xml:space="preserve"> </w:t>
      </w:r>
      <w:r>
        <w:t>They</w:t>
      </w:r>
      <w:r>
        <w:rPr>
          <w:spacing w:val="3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span</w:t>
      </w:r>
      <w:r>
        <w:rPr>
          <w:spacing w:val="3"/>
        </w:rPr>
        <w:t xml:space="preserve"> </w:t>
      </w:r>
      <w:r>
        <w:t>lines</w:t>
      </w:r>
      <w:r>
        <w:rPr>
          <w:spacing w:val="7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embedded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single</w:t>
      </w:r>
      <w:r>
        <w:rPr>
          <w:spacing w:val="9"/>
        </w:rPr>
        <w:t xml:space="preserve"> </w:t>
      </w:r>
      <w:r>
        <w:t>line:</w:t>
      </w:r>
    </w:p>
    <w:p>
      <w:pPr>
        <w:pStyle w:val="6"/>
        <w:spacing w:before="5"/>
        <w:rPr>
          <w:sz w:val="24"/>
        </w:rPr>
      </w:pPr>
    </w:p>
    <w:p>
      <w:pPr>
        <w:spacing w:before="0"/>
        <w:ind w:left="1001" w:right="0" w:firstLine="0"/>
        <w:jc w:val="left"/>
        <w:rPr>
          <w:sz w:val="22"/>
        </w:rPr>
      </w:pPr>
      <w:r>
        <w:rPr>
          <w:w w:val="110"/>
          <w:sz w:val="22"/>
        </w:rPr>
        <w:t>/*</w:t>
      </w:r>
    </w:p>
    <w:p>
      <w:pPr>
        <w:pStyle w:val="6"/>
        <w:spacing w:before="8"/>
        <w:rPr>
          <w:sz w:val="20"/>
        </w:rPr>
      </w:pPr>
    </w:p>
    <w:p>
      <w:pPr>
        <w:pStyle w:val="9"/>
        <w:numPr>
          <w:ilvl w:val="0"/>
          <w:numId w:val="20"/>
        </w:numPr>
        <w:tabs>
          <w:tab w:val="left" w:pos="1721"/>
          <w:tab w:val="left" w:pos="1722"/>
        </w:tabs>
        <w:spacing w:before="0" w:after="0" w:line="240" w:lineRule="auto"/>
        <w:ind w:left="1721" w:right="0" w:hanging="722"/>
        <w:jc w:val="left"/>
        <w:rPr>
          <w:sz w:val="22"/>
        </w:rPr>
      </w:pPr>
      <w:r>
        <w:rPr>
          <w:sz w:val="22"/>
        </w:rPr>
        <w:t>Description</w:t>
      </w:r>
      <w:r>
        <w:rPr>
          <w:spacing w:val="27"/>
          <w:sz w:val="22"/>
        </w:rPr>
        <w:t xml:space="preserve"> </w:t>
      </w:r>
      <w:r>
        <w:rPr>
          <w:sz w:val="22"/>
        </w:rPr>
        <w:t>of</w:t>
      </w:r>
      <w:r>
        <w:rPr>
          <w:spacing w:val="33"/>
          <w:sz w:val="22"/>
        </w:rPr>
        <w:t xml:space="preserve"> </w:t>
      </w:r>
      <w:r>
        <w:rPr>
          <w:sz w:val="22"/>
        </w:rPr>
        <w:t>my</w:t>
      </w:r>
      <w:r>
        <w:rPr>
          <w:spacing w:val="24"/>
          <w:sz w:val="22"/>
        </w:rPr>
        <w:t xml:space="preserve"> </w:t>
      </w:r>
      <w:r>
        <w:rPr>
          <w:sz w:val="22"/>
        </w:rPr>
        <w:t>program</w:t>
      </w:r>
      <w:r>
        <w:rPr>
          <w:spacing w:val="41"/>
          <w:sz w:val="22"/>
        </w:rPr>
        <w:t xml:space="preserve"> </w:t>
      </w:r>
      <w:r>
        <w:rPr>
          <w:sz w:val="22"/>
        </w:rPr>
        <w:t>spanning</w:t>
      </w:r>
    </w:p>
    <w:p>
      <w:pPr>
        <w:pStyle w:val="9"/>
        <w:numPr>
          <w:ilvl w:val="0"/>
          <w:numId w:val="20"/>
        </w:numPr>
        <w:tabs>
          <w:tab w:val="left" w:pos="1721"/>
          <w:tab w:val="left" w:pos="1722"/>
        </w:tabs>
        <w:spacing w:before="40" w:after="0" w:line="240" w:lineRule="auto"/>
        <w:ind w:left="1721" w:right="0" w:hanging="722"/>
        <w:jc w:val="left"/>
        <w:rPr>
          <w:sz w:val="22"/>
        </w:rPr>
      </w:pPr>
      <w:r>
        <w:rPr>
          <w:w w:val="130"/>
          <w:sz w:val="22"/>
        </w:rPr>
        <w:t>multiple</w:t>
      </w:r>
      <w:r>
        <w:rPr>
          <w:spacing w:val="20"/>
          <w:w w:val="130"/>
          <w:sz w:val="22"/>
        </w:rPr>
        <w:t xml:space="preserve"> </w:t>
      </w:r>
      <w:r>
        <w:rPr>
          <w:w w:val="130"/>
          <w:sz w:val="22"/>
        </w:rPr>
        <w:t>lines.</w:t>
      </w:r>
    </w:p>
    <w:p>
      <w:pPr>
        <w:spacing w:before="35"/>
        <w:ind w:left="1001" w:right="0" w:firstLine="0"/>
        <w:jc w:val="left"/>
        <w:rPr>
          <w:sz w:val="22"/>
        </w:rPr>
      </w:pPr>
      <w:r>
        <w:rPr>
          <w:w w:val="110"/>
          <w:sz w:val="22"/>
        </w:rPr>
        <w:t>*/</w:t>
      </w:r>
    </w:p>
    <w:p>
      <w:pPr>
        <w:pStyle w:val="6"/>
        <w:rPr>
          <w:sz w:val="21"/>
        </w:rPr>
      </w:pPr>
    </w:p>
    <w:p>
      <w:pPr>
        <w:pStyle w:val="6"/>
        <w:spacing w:line="465" w:lineRule="auto"/>
        <w:ind w:left="1001" w:right="3025"/>
      </w:pP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=</w:t>
      </w:r>
      <w:r>
        <w:rPr>
          <w:spacing w:val="35"/>
          <w:w w:val="105"/>
        </w:rPr>
        <w:t xml:space="preserve"> </w:t>
      </w:r>
      <w:r>
        <w:rPr>
          <w:w w:val="105"/>
        </w:rPr>
        <w:t>LOAD</w:t>
      </w:r>
      <w:r>
        <w:rPr>
          <w:spacing w:val="55"/>
          <w:w w:val="105"/>
        </w:rPr>
        <w:t xml:space="preserve"> </w:t>
      </w:r>
      <w:r>
        <w:rPr>
          <w:w w:val="105"/>
        </w:rPr>
        <w:t>'input/pig/join/A';</w:t>
      </w:r>
      <w:r>
        <w:rPr>
          <w:spacing w:val="19"/>
          <w:w w:val="105"/>
        </w:rPr>
        <w:t xml:space="preserve"> </w:t>
      </w:r>
      <w:r>
        <w:rPr>
          <w:w w:val="105"/>
        </w:rPr>
        <w:t>B</w:t>
      </w:r>
      <w:r>
        <w:rPr>
          <w:spacing w:val="29"/>
          <w:w w:val="105"/>
        </w:rPr>
        <w:t xml:space="preserve"> </w:t>
      </w:r>
      <w:r>
        <w:rPr>
          <w:w w:val="105"/>
        </w:rPr>
        <w:t>=</w:t>
      </w:r>
      <w:r>
        <w:rPr>
          <w:spacing w:val="16"/>
          <w:w w:val="105"/>
        </w:rPr>
        <w:t xml:space="preserve"> </w:t>
      </w:r>
      <w:r>
        <w:rPr>
          <w:w w:val="105"/>
        </w:rPr>
        <w:t>LOAD</w:t>
      </w:r>
      <w:r>
        <w:rPr>
          <w:spacing w:val="21"/>
          <w:w w:val="105"/>
        </w:rPr>
        <w:t xml:space="preserve"> </w:t>
      </w:r>
      <w:r>
        <w:rPr>
          <w:w w:val="105"/>
        </w:rPr>
        <w:t>'input/pig/join/B';</w:t>
      </w:r>
      <w:r>
        <w:rPr>
          <w:spacing w:val="-55"/>
          <w:w w:val="105"/>
        </w:rPr>
        <w:t xml:space="preserve"> </w:t>
      </w:r>
      <w:r>
        <w:rPr>
          <w:w w:val="105"/>
        </w:rPr>
        <w:t>C</w:t>
      </w:r>
      <w:r>
        <w:rPr>
          <w:spacing w:val="-1"/>
          <w:w w:val="105"/>
        </w:rPr>
        <w:t xml:space="preserve"> </w:t>
      </w:r>
      <w:r>
        <w:rPr>
          <w:w w:val="105"/>
        </w:rPr>
        <w:t>=</w:t>
      </w:r>
      <w:r>
        <w:rPr>
          <w:spacing w:val="-1"/>
          <w:w w:val="105"/>
        </w:rPr>
        <w:t xml:space="preserve"> </w:t>
      </w:r>
      <w:r>
        <w:rPr>
          <w:w w:val="105"/>
        </w:rPr>
        <w:t>JOIN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BY</w:t>
      </w:r>
      <w:r>
        <w:rPr>
          <w:spacing w:val="-1"/>
          <w:w w:val="105"/>
        </w:rPr>
        <w:t xml:space="preserve"> </w:t>
      </w:r>
      <w:r>
        <w:rPr>
          <w:w w:val="105"/>
        </w:rPr>
        <w:t>$0,</w:t>
      </w:r>
      <w:r>
        <w:rPr>
          <w:spacing w:val="2"/>
          <w:w w:val="105"/>
        </w:rPr>
        <w:t xml:space="preserve"> </w:t>
      </w:r>
      <w:r>
        <w:rPr>
          <w:w w:val="105"/>
        </w:rPr>
        <w:t>/*</w:t>
      </w:r>
      <w:r>
        <w:rPr>
          <w:spacing w:val="-6"/>
          <w:w w:val="105"/>
        </w:rPr>
        <w:t xml:space="preserve"> </w:t>
      </w:r>
      <w:r>
        <w:rPr>
          <w:w w:val="105"/>
        </w:rPr>
        <w:t>ignored</w:t>
      </w:r>
      <w:r>
        <w:rPr>
          <w:spacing w:val="1"/>
          <w:w w:val="105"/>
        </w:rPr>
        <w:t xml:space="preserve"> </w:t>
      </w:r>
      <w:r>
        <w:rPr>
          <w:w w:val="105"/>
        </w:rPr>
        <w:t>*/</w:t>
      </w:r>
      <w:r>
        <w:rPr>
          <w:spacing w:val="55"/>
          <w:w w:val="105"/>
        </w:rPr>
        <w:t xml:space="preserve"> </w:t>
      </w:r>
      <w:r>
        <w:rPr>
          <w:w w:val="105"/>
        </w:rPr>
        <w:t>B</w:t>
      </w:r>
      <w:r>
        <w:rPr>
          <w:spacing w:val="2"/>
          <w:w w:val="105"/>
        </w:rPr>
        <w:t xml:space="preserve"> </w:t>
      </w:r>
      <w:r>
        <w:rPr>
          <w:w w:val="105"/>
        </w:rPr>
        <w:t>BY</w:t>
      </w:r>
      <w:r>
        <w:rPr>
          <w:spacing w:val="50"/>
          <w:w w:val="105"/>
        </w:rPr>
        <w:t xml:space="preserve"> </w:t>
      </w:r>
      <w:r>
        <w:rPr>
          <w:w w:val="105"/>
        </w:rPr>
        <w:t>$1;</w:t>
      </w:r>
      <w:r>
        <w:rPr>
          <w:spacing w:val="2"/>
          <w:w w:val="105"/>
        </w:rPr>
        <w:t xml:space="preserve"> </w:t>
      </w:r>
      <w:r>
        <w:rPr>
          <w:w w:val="105"/>
        </w:rPr>
        <w:t>DUMP</w:t>
      </w:r>
      <w:r>
        <w:rPr>
          <w:spacing w:val="-2"/>
          <w:w w:val="105"/>
        </w:rPr>
        <w:t xml:space="preserve"> </w:t>
      </w:r>
      <w:r>
        <w:rPr>
          <w:w w:val="105"/>
        </w:rPr>
        <w:t>C;</w:t>
      </w:r>
    </w:p>
    <w:p>
      <w:pPr>
        <w:pStyle w:val="6"/>
        <w:spacing w:before="78" w:line="276" w:lineRule="auto"/>
        <w:ind w:left="1001" w:right="229"/>
        <w:jc w:val="both"/>
      </w:pPr>
      <w:r>
        <w:t>Pig</w:t>
      </w:r>
      <w:r>
        <w:rPr>
          <w:spacing w:val="9"/>
        </w:rPr>
        <w:t xml:space="preserve"> </w:t>
      </w:r>
      <w:r>
        <w:t>Latin</w:t>
      </w:r>
      <w:r>
        <w:rPr>
          <w:spacing w:val="11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list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keywords</w:t>
      </w:r>
      <w:r>
        <w:rPr>
          <w:spacing w:val="12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have</w:t>
      </w:r>
      <w:r>
        <w:rPr>
          <w:spacing w:val="9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special</w:t>
      </w:r>
      <w:r>
        <w:rPr>
          <w:spacing w:val="12"/>
        </w:rPr>
        <w:t xml:space="preserve"> </w:t>
      </w:r>
      <w:r>
        <w:t>meaning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language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cannot</w:t>
      </w:r>
      <w:r>
        <w:rPr>
          <w:spacing w:val="23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used</w:t>
      </w:r>
      <w:r>
        <w:rPr>
          <w:spacing w:val="-5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identifiers.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operators</w:t>
      </w:r>
      <w:r>
        <w:rPr>
          <w:spacing w:val="1"/>
        </w:rPr>
        <w:t xml:space="preserve"> </w:t>
      </w:r>
      <w:r>
        <w:t>(LOAD,</w:t>
      </w:r>
      <w:r>
        <w:rPr>
          <w:spacing w:val="1"/>
        </w:rPr>
        <w:t xml:space="preserve"> </w:t>
      </w:r>
      <w:r>
        <w:t>ILLUSTRATE),</w:t>
      </w:r>
      <w:r>
        <w:rPr>
          <w:spacing w:val="1"/>
        </w:rPr>
        <w:t xml:space="preserve"> </w:t>
      </w:r>
      <w:r>
        <w:t>commands</w:t>
      </w:r>
      <w:r>
        <w:rPr>
          <w:spacing w:val="1"/>
        </w:rPr>
        <w:t xml:space="preserve"> </w:t>
      </w:r>
      <w:r>
        <w:t>(cat,</w:t>
      </w:r>
      <w:r>
        <w:rPr>
          <w:spacing w:val="1"/>
        </w:rPr>
        <w:t xml:space="preserve"> </w:t>
      </w:r>
      <w:r>
        <w:t>ls),</w:t>
      </w:r>
      <w:r>
        <w:rPr>
          <w:spacing w:val="1"/>
        </w:rPr>
        <w:t xml:space="preserve"> </w:t>
      </w:r>
      <w:r>
        <w:t>expressions</w:t>
      </w:r>
      <w:r>
        <w:rPr>
          <w:spacing w:val="28"/>
        </w:rPr>
        <w:t xml:space="preserve"> </w:t>
      </w:r>
      <w:r>
        <w:t>(matches,</w:t>
      </w:r>
      <w:r>
        <w:rPr>
          <w:spacing w:val="29"/>
        </w:rPr>
        <w:t xml:space="preserve"> </w:t>
      </w:r>
      <w:r>
        <w:t>FLATTEN),</w:t>
      </w:r>
      <w:r>
        <w:rPr>
          <w:spacing w:val="29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functions</w:t>
      </w:r>
      <w:r>
        <w:rPr>
          <w:spacing w:val="28"/>
        </w:rPr>
        <w:t xml:space="preserve"> </w:t>
      </w:r>
      <w:r>
        <w:t>(DIFF,</w:t>
      </w:r>
      <w:r>
        <w:rPr>
          <w:spacing w:val="29"/>
        </w:rPr>
        <w:t xml:space="preserve"> </w:t>
      </w:r>
      <w:r>
        <w:t>MAX)—all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  covered</w:t>
      </w:r>
      <w:r>
        <w:rPr>
          <w:spacing w:val="1"/>
        </w:rPr>
        <w:t xml:space="preserve"> </w:t>
      </w:r>
      <w:r>
        <w:t>in</w:t>
      </w:r>
      <w:r>
        <w:rPr>
          <w:spacing w:val="-5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sections.</w:t>
      </w:r>
    </w:p>
    <w:p>
      <w:pPr>
        <w:pStyle w:val="6"/>
        <w:spacing w:before="6"/>
        <w:rPr>
          <w:sz w:val="24"/>
        </w:rPr>
      </w:pPr>
    </w:p>
    <w:p>
      <w:pPr>
        <w:pStyle w:val="6"/>
        <w:spacing w:line="276" w:lineRule="auto"/>
        <w:ind w:left="1001" w:right="226" w:hanging="1"/>
        <w:jc w:val="both"/>
      </w:pPr>
      <w:r>
        <w:t>Pig Latin has</w:t>
      </w:r>
      <w:r>
        <w:rPr>
          <w:spacing w:val="55"/>
        </w:rPr>
        <w:t xml:space="preserve"> </w:t>
      </w:r>
      <w:r>
        <w:t>mixed rules</w:t>
      </w:r>
      <w:r>
        <w:rPr>
          <w:spacing w:val="55"/>
        </w:rPr>
        <w:t xml:space="preserve"> </w:t>
      </w:r>
      <w:r>
        <w:t>on case sensitivity. Operators and commands are not</w:t>
      </w:r>
      <w:r>
        <w:rPr>
          <w:spacing w:val="55"/>
        </w:rPr>
        <w:t xml:space="preserve"> </w:t>
      </w:r>
      <w:r>
        <w:t>case- sensitive</w:t>
      </w:r>
      <w:r>
        <w:rPr>
          <w:spacing w:val="1"/>
        </w:rPr>
        <w:t xml:space="preserve"> </w:t>
      </w:r>
      <w:r>
        <w:t>(to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forgiving);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aliases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names</w:t>
      </w:r>
      <w:r>
        <w:rPr>
          <w:spacing w:val="55"/>
        </w:rPr>
        <w:t xml:space="preserve"> </w:t>
      </w:r>
      <w:r>
        <w:t>are</w:t>
      </w:r>
      <w:r>
        <w:rPr>
          <w:spacing w:val="55"/>
        </w:rPr>
        <w:t xml:space="preserve"> </w:t>
      </w:r>
      <w:r>
        <w:t>case-</w:t>
      </w:r>
      <w:r>
        <w:rPr>
          <w:spacing w:val="1"/>
        </w:rPr>
        <w:t xml:space="preserve"> </w:t>
      </w:r>
      <w:r>
        <w:t>sensitive.</w:t>
      </w:r>
    </w:p>
    <w:p>
      <w:pPr>
        <w:pStyle w:val="6"/>
        <w:spacing w:before="3"/>
        <w:rPr>
          <w:sz w:val="24"/>
        </w:rPr>
      </w:pPr>
    </w:p>
    <w:p>
      <w:pPr>
        <w:pStyle w:val="2"/>
        <w:spacing w:before="1"/>
        <w:ind w:left="1001"/>
      </w:pPr>
      <w:bookmarkStart w:id="105" w:name="TYPES"/>
      <w:bookmarkEnd w:id="105"/>
      <w:r>
        <w:t>TYPES</w:t>
      </w: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line="278" w:lineRule="auto"/>
        <w:ind w:left="1001" w:right="232"/>
        <w:jc w:val="both"/>
      </w:pPr>
      <w:r>
        <w:rPr>
          <w:w w:val="105"/>
        </w:rPr>
        <w:t>So far you have seen some of the simple types in Pig, such as int and chararray. Here we will</w:t>
      </w:r>
      <w:r>
        <w:rPr>
          <w:spacing w:val="-55"/>
          <w:w w:val="105"/>
        </w:rPr>
        <w:t xml:space="preserve"> </w:t>
      </w:r>
      <w:r>
        <w:rPr>
          <w:w w:val="105"/>
        </w:rPr>
        <w:t>discuss</w:t>
      </w:r>
      <w:r>
        <w:rPr>
          <w:spacing w:val="-1"/>
          <w:w w:val="105"/>
        </w:rPr>
        <w:t xml:space="preserve"> </w:t>
      </w:r>
      <w:r>
        <w:rPr>
          <w:w w:val="105"/>
        </w:rPr>
        <w:t>Pig’s</w:t>
      </w:r>
      <w:r>
        <w:rPr>
          <w:spacing w:val="-3"/>
          <w:w w:val="105"/>
        </w:rPr>
        <w:t xml:space="preserve"> </w:t>
      </w:r>
      <w:r>
        <w:rPr>
          <w:w w:val="105"/>
        </w:rPr>
        <w:t>built-in</w:t>
      </w:r>
      <w:r>
        <w:rPr>
          <w:spacing w:val="-1"/>
          <w:w w:val="105"/>
        </w:rPr>
        <w:t xml:space="preserve"> </w:t>
      </w:r>
      <w:r>
        <w:rPr>
          <w:w w:val="105"/>
        </w:rPr>
        <w:t>types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more</w:t>
      </w:r>
      <w:r>
        <w:rPr>
          <w:spacing w:val="-2"/>
          <w:w w:val="105"/>
        </w:rPr>
        <w:t xml:space="preserve"> </w:t>
      </w:r>
      <w:r>
        <w:rPr>
          <w:w w:val="105"/>
        </w:rPr>
        <w:t>detail.</w:t>
      </w:r>
    </w:p>
    <w:p>
      <w:pPr>
        <w:pStyle w:val="6"/>
        <w:spacing w:before="1"/>
        <w:rPr>
          <w:sz w:val="24"/>
        </w:rPr>
      </w:pPr>
    </w:p>
    <w:p>
      <w:pPr>
        <w:pStyle w:val="6"/>
        <w:spacing w:line="276" w:lineRule="auto"/>
        <w:ind w:left="999" w:right="231" w:firstLine="1"/>
        <w:jc w:val="both"/>
      </w:pPr>
      <w:r>
        <w:rPr>
          <w:w w:val="110"/>
        </w:rPr>
        <w:t>Pig</w:t>
      </w:r>
      <w:r>
        <w:rPr>
          <w:spacing w:val="1"/>
          <w:w w:val="110"/>
        </w:rPr>
        <w:t xml:space="preserve"> </w:t>
      </w:r>
      <w:r>
        <w:rPr>
          <w:w w:val="110"/>
        </w:rPr>
        <w:t>hasfournumerictypes:</w:t>
      </w:r>
      <w:r>
        <w:rPr>
          <w:spacing w:val="1"/>
          <w:w w:val="110"/>
        </w:rPr>
        <w:t xml:space="preserve"> </w:t>
      </w:r>
      <w:r>
        <w:rPr>
          <w:w w:val="110"/>
        </w:rPr>
        <w:t>int,</w:t>
      </w:r>
      <w:r>
        <w:rPr>
          <w:spacing w:val="1"/>
          <w:w w:val="110"/>
        </w:rPr>
        <w:t xml:space="preserve"> </w:t>
      </w:r>
      <w:r>
        <w:rPr>
          <w:w w:val="110"/>
        </w:rPr>
        <w:t>long,</w:t>
      </w:r>
      <w:r>
        <w:rPr>
          <w:spacing w:val="1"/>
          <w:w w:val="110"/>
        </w:rPr>
        <w:t xml:space="preserve"> </w:t>
      </w:r>
      <w:r>
        <w:rPr>
          <w:w w:val="110"/>
        </w:rPr>
        <w:t>float,</w:t>
      </w:r>
      <w:r>
        <w:rPr>
          <w:spacing w:val="1"/>
          <w:w w:val="110"/>
        </w:rPr>
        <w:t xml:space="preserve"> </w:t>
      </w:r>
      <w:r>
        <w:rPr>
          <w:w w:val="110"/>
        </w:rPr>
        <w:t>anddouble,</w:t>
      </w:r>
      <w:r>
        <w:rPr>
          <w:spacing w:val="1"/>
          <w:w w:val="110"/>
        </w:rPr>
        <w:t xml:space="preserve"> </w:t>
      </w:r>
      <w:r>
        <w:rPr>
          <w:w w:val="110"/>
        </w:rPr>
        <w:t>whichareidenticaltotheir</w:t>
      </w:r>
      <w:r>
        <w:rPr>
          <w:spacing w:val="1"/>
          <w:w w:val="110"/>
        </w:rPr>
        <w:t xml:space="preserve"> </w:t>
      </w:r>
      <w:r>
        <w:rPr>
          <w:w w:val="110"/>
        </w:rPr>
        <w:t>Java</w:t>
      </w:r>
      <w:r>
        <w:rPr>
          <w:spacing w:val="1"/>
          <w:w w:val="110"/>
        </w:rPr>
        <w:t xml:space="preserve"> </w:t>
      </w:r>
      <w:r>
        <w:rPr>
          <w:w w:val="110"/>
        </w:rPr>
        <w:t>counterparts.</w:t>
      </w:r>
      <w:r>
        <w:rPr>
          <w:spacing w:val="-8"/>
          <w:w w:val="110"/>
        </w:rPr>
        <w:t xml:space="preserve"> </w:t>
      </w:r>
      <w:r>
        <w:rPr>
          <w:w w:val="110"/>
        </w:rPr>
        <w:t>There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also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byte</w:t>
      </w:r>
      <w:r>
        <w:rPr>
          <w:spacing w:val="47"/>
          <w:w w:val="110"/>
        </w:rPr>
        <w:t xml:space="preserve"> </w:t>
      </w:r>
      <w:r>
        <w:rPr>
          <w:w w:val="110"/>
        </w:rPr>
        <w:t>array</w:t>
      </w:r>
      <w:r>
        <w:rPr>
          <w:spacing w:val="3"/>
          <w:w w:val="110"/>
        </w:rPr>
        <w:t xml:space="preserve"> </w:t>
      </w:r>
      <w:r>
        <w:rPr>
          <w:w w:val="110"/>
        </w:rPr>
        <w:t>type,</w:t>
      </w:r>
      <w:r>
        <w:rPr>
          <w:spacing w:val="-8"/>
          <w:w w:val="110"/>
        </w:rPr>
        <w:t xml:space="preserve"> </w:t>
      </w:r>
      <w:r>
        <w:rPr>
          <w:w w:val="110"/>
        </w:rPr>
        <w:t>like</w:t>
      </w:r>
      <w:r>
        <w:rPr>
          <w:spacing w:val="-9"/>
          <w:w w:val="110"/>
        </w:rPr>
        <w:t xml:space="preserve"> </w:t>
      </w:r>
      <w:r>
        <w:rPr>
          <w:w w:val="110"/>
        </w:rPr>
        <w:t>Java’s</w:t>
      </w:r>
      <w:r>
        <w:rPr>
          <w:spacing w:val="-10"/>
          <w:w w:val="110"/>
        </w:rPr>
        <w:t xml:space="preserve"> </w:t>
      </w:r>
      <w:r>
        <w:rPr>
          <w:w w:val="110"/>
        </w:rPr>
        <w:t>byte</w:t>
      </w:r>
      <w:r>
        <w:rPr>
          <w:spacing w:val="1"/>
          <w:w w:val="110"/>
        </w:rPr>
        <w:t xml:space="preserve"> </w:t>
      </w:r>
      <w:r>
        <w:rPr>
          <w:w w:val="110"/>
        </w:rPr>
        <w:t>array</w:t>
      </w:r>
      <w:r>
        <w:rPr>
          <w:spacing w:val="-15"/>
          <w:w w:val="110"/>
        </w:rPr>
        <w:t xml:space="preserve"> </w:t>
      </w:r>
      <w:r>
        <w:rPr>
          <w:w w:val="110"/>
        </w:rPr>
        <w:t>type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3"/>
          <w:w w:val="110"/>
        </w:rPr>
        <w:t xml:space="preserve"> </w:t>
      </w:r>
      <w:r>
        <w:rPr>
          <w:w w:val="110"/>
        </w:rPr>
        <w:t>representing</w:t>
      </w:r>
      <w:r>
        <w:rPr>
          <w:spacing w:val="6"/>
          <w:w w:val="110"/>
        </w:rPr>
        <w:t xml:space="preserve"> </w:t>
      </w:r>
      <w:r>
        <w:rPr>
          <w:w w:val="110"/>
        </w:rPr>
        <w:t>a</w:t>
      </w:r>
      <w:r>
        <w:rPr>
          <w:spacing w:val="-58"/>
          <w:w w:val="110"/>
        </w:rPr>
        <w:t xml:space="preserve"> </w:t>
      </w:r>
      <w:r>
        <w:rPr>
          <w:w w:val="110"/>
        </w:rPr>
        <w:t>blob of binary data, and char array, which, like java.lang. String, represents textual data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UTF-16</w:t>
      </w:r>
      <w:r>
        <w:rPr>
          <w:spacing w:val="-10"/>
          <w:w w:val="110"/>
        </w:rPr>
        <w:t xml:space="preserve"> </w:t>
      </w:r>
      <w:r>
        <w:rPr>
          <w:w w:val="110"/>
        </w:rPr>
        <w:t>format,</w:t>
      </w:r>
      <w:r>
        <w:rPr>
          <w:spacing w:val="-12"/>
          <w:w w:val="110"/>
        </w:rPr>
        <w:t xml:space="preserve"> </w:t>
      </w:r>
      <w:r>
        <w:rPr>
          <w:w w:val="110"/>
        </w:rPr>
        <w:t>although</w:t>
      </w:r>
      <w:r>
        <w:rPr>
          <w:spacing w:val="-6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can</w:t>
      </w:r>
      <w:r>
        <w:rPr>
          <w:spacing w:val="-9"/>
          <w:w w:val="110"/>
        </w:rPr>
        <w:t xml:space="preserve"> </w:t>
      </w:r>
      <w:r>
        <w:rPr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w w:val="110"/>
        </w:rPr>
        <w:t>loaded</w:t>
      </w:r>
      <w:r>
        <w:rPr>
          <w:spacing w:val="-7"/>
          <w:w w:val="110"/>
        </w:rPr>
        <w:t xml:space="preserve"> </w:t>
      </w:r>
      <w:r>
        <w:rPr>
          <w:w w:val="110"/>
        </w:rPr>
        <w:t>or</w:t>
      </w:r>
      <w:r>
        <w:rPr>
          <w:spacing w:val="-9"/>
          <w:w w:val="110"/>
        </w:rPr>
        <w:t xml:space="preserve"> </w:t>
      </w:r>
      <w:r>
        <w:rPr>
          <w:w w:val="110"/>
        </w:rPr>
        <w:t>stored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7"/>
          <w:w w:val="110"/>
        </w:rPr>
        <w:t xml:space="preserve"> </w:t>
      </w:r>
      <w:r>
        <w:rPr>
          <w:w w:val="110"/>
        </w:rPr>
        <w:t>UTF-8</w:t>
      </w:r>
      <w:r>
        <w:rPr>
          <w:spacing w:val="-11"/>
          <w:w w:val="110"/>
        </w:rPr>
        <w:t xml:space="preserve"> </w:t>
      </w:r>
      <w:r>
        <w:rPr>
          <w:w w:val="110"/>
        </w:rPr>
        <w:t>format.</w:t>
      </w:r>
      <w:r>
        <w:rPr>
          <w:spacing w:val="43"/>
          <w:w w:val="110"/>
        </w:rPr>
        <w:t xml:space="preserve"> </w:t>
      </w:r>
      <w:r>
        <w:rPr>
          <w:w w:val="110"/>
        </w:rPr>
        <w:t>Pig</w:t>
      </w:r>
      <w:r>
        <w:rPr>
          <w:spacing w:val="-7"/>
          <w:w w:val="110"/>
        </w:rPr>
        <w:t xml:space="preserve"> </w:t>
      </w:r>
      <w:r>
        <w:rPr>
          <w:w w:val="110"/>
        </w:rPr>
        <w:t>does</w:t>
      </w:r>
      <w:r>
        <w:rPr>
          <w:spacing w:val="-9"/>
          <w:w w:val="110"/>
        </w:rPr>
        <w:t xml:space="preserve"> </w:t>
      </w:r>
      <w:r>
        <w:rPr>
          <w:w w:val="110"/>
        </w:rPr>
        <w:t>not</w:t>
      </w:r>
      <w:r>
        <w:rPr>
          <w:spacing w:val="-8"/>
          <w:w w:val="110"/>
        </w:rPr>
        <w:t xml:space="preserve"> </w:t>
      </w:r>
      <w:r>
        <w:rPr>
          <w:w w:val="110"/>
        </w:rPr>
        <w:t>have</w:t>
      </w:r>
      <w:r>
        <w:rPr>
          <w:spacing w:val="-58"/>
          <w:w w:val="110"/>
        </w:rPr>
        <w:t xml:space="preserve"> </w:t>
      </w:r>
      <w:r>
        <w:rPr>
          <w:w w:val="110"/>
        </w:rPr>
        <w:t>types corresponding to Java’s boolean, byte, short, or char primitive types. These are all</w:t>
      </w:r>
      <w:r>
        <w:rPr>
          <w:spacing w:val="1"/>
          <w:w w:val="110"/>
        </w:rPr>
        <w:t xml:space="preserve"> </w:t>
      </w:r>
      <w:r>
        <w:rPr>
          <w:w w:val="110"/>
        </w:rPr>
        <w:t>easily</w:t>
      </w:r>
      <w:r>
        <w:rPr>
          <w:spacing w:val="-24"/>
          <w:w w:val="110"/>
        </w:rPr>
        <w:t xml:space="preserve"> </w:t>
      </w:r>
      <w:r>
        <w:rPr>
          <w:w w:val="110"/>
        </w:rPr>
        <w:t>represented</w:t>
      </w:r>
      <w:r>
        <w:rPr>
          <w:spacing w:val="-24"/>
          <w:w w:val="110"/>
        </w:rPr>
        <w:t xml:space="preserve"> </w:t>
      </w:r>
      <w:r>
        <w:rPr>
          <w:w w:val="110"/>
        </w:rPr>
        <w:t>using</w:t>
      </w:r>
      <w:r>
        <w:rPr>
          <w:spacing w:val="-25"/>
          <w:w w:val="110"/>
        </w:rPr>
        <w:t xml:space="preserve"> </w:t>
      </w:r>
      <w:r>
        <w:rPr>
          <w:w w:val="110"/>
        </w:rPr>
        <w:t>Pig’s</w:t>
      </w:r>
      <w:r>
        <w:rPr>
          <w:spacing w:val="-27"/>
          <w:w w:val="110"/>
        </w:rPr>
        <w:t xml:space="preserve"> </w:t>
      </w:r>
      <w:r>
        <w:rPr>
          <w:w w:val="110"/>
        </w:rPr>
        <w:t>int</w:t>
      </w:r>
      <w:r>
        <w:rPr>
          <w:spacing w:val="-16"/>
          <w:w w:val="110"/>
        </w:rPr>
        <w:t xml:space="preserve"> </w:t>
      </w:r>
      <w:r>
        <w:rPr>
          <w:w w:val="110"/>
        </w:rPr>
        <w:t>type,</w:t>
      </w:r>
      <w:r>
        <w:rPr>
          <w:spacing w:val="-23"/>
          <w:w w:val="110"/>
        </w:rPr>
        <w:t xml:space="preserve"> </w:t>
      </w:r>
      <w:r>
        <w:rPr>
          <w:w w:val="110"/>
        </w:rPr>
        <w:t>orchar</w:t>
      </w:r>
      <w:r>
        <w:rPr>
          <w:spacing w:val="16"/>
          <w:w w:val="110"/>
        </w:rPr>
        <w:t xml:space="preserve"> </w:t>
      </w:r>
      <w:r>
        <w:rPr>
          <w:w w:val="110"/>
        </w:rPr>
        <w:t>array</w:t>
      </w:r>
      <w:r>
        <w:rPr>
          <w:spacing w:val="-15"/>
          <w:w w:val="110"/>
        </w:rPr>
        <w:t xml:space="preserve"> </w:t>
      </w:r>
      <w:r>
        <w:rPr>
          <w:w w:val="110"/>
        </w:rPr>
        <w:t>forchar.</w:t>
      </w:r>
    </w:p>
    <w:p>
      <w:pPr>
        <w:pStyle w:val="6"/>
        <w:spacing w:before="5"/>
        <w:rPr>
          <w:sz w:val="24"/>
        </w:rPr>
      </w:pPr>
    </w:p>
    <w:p>
      <w:pPr>
        <w:pStyle w:val="6"/>
        <w:spacing w:before="1" w:line="278" w:lineRule="auto"/>
        <w:ind w:left="1001" w:right="491"/>
      </w:pPr>
      <w:r>
        <w:t>The</w:t>
      </w:r>
      <w:r>
        <w:rPr>
          <w:spacing w:val="1"/>
        </w:rPr>
        <w:t xml:space="preserve"> </w:t>
      </w:r>
      <w:r>
        <w:t>numeric,</w:t>
      </w:r>
      <w:r>
        <w:rPr>
          <w:spacing w:val="10"/>
        </w:rPr>
        <w:t xml:space="preserve"> </w:t>
      </w:r>
      <w:r>
        <w:t>textual,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binary</w:t>
      </w:r>
      <w:r>
        <w:rPr>
          <w:spacing w:val="9"/>
        </w:rPr>
        <w:t xml:space="preserve"> </w:t>
      </w:r>
      <w:r>
        <w:t>types</w:t>
      </w:r>
      <w:r>
        <w:rPr>
          <w:spacing w:val="1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simple</w:t>
      </w:r>
      <w:r>
        <w:rPr>
          <w:spacing w:val="5"/>
        </w:rPr>
        <w:t xml:space="preserve"> </w:t>
      </w:r>
      <w:r>
        <w:t>atomic</w:t>
      </w:r>
      <w:r>
        <w:rPr>
          <w:spacing w:val="10"/>
        </w:rPr>
        <w:t xml:space="preserve"> </w:t>
      </w:r>
      <w:r>
        <w:t>types.</w:t>
      </w:r>
      <w:r>
        <w:rPr>
          <w:spacing w:val="15"/>
        </w:rPr>
        <w:t xml:space="preserve"> </w:t>
      </w:r>
      <w:r>
        <w:t>Pig</w:t>
      </w:r>
      <w:r>
        <w:rPr>
          <w:spacing w:val="14"/>
        </w:rPr>
        <w:t xml:space="preserve"> </w:t>
      </w:r>
      <w:r>
        <w:t>Latin</w:t>
      </w:r>
      <w:r>
        <w:rPr>
          <w:spacing w:val="10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has</w:t>
      </w:r>
      <w:r>
        <w:rPr>
          <w:spacing w:val="12"/>
        </w:rPr>
        <w:t xml:space="preserve"> </w:t>
      </w:r>
      <w:r>
        <w:t>three</w:t>
      </w:r>
      <w:r>
        <w:rPr>
          <w:spacing w:val="-52"/>
        </w:rPr>
        <w:t xml:space="preserve"> </w:t>
      </w:r>
      <w:r>
        <w:t>complex</w:t>
      </w:r>
      <w:r>
        <w:rPr>
          <w:spacing w:val="-8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representing nested</w:t>
      </w:r>
      <w:r>
        <w:rPr>
          <w:spacing w:val="-10"/>
        </w:rPr>
        <w:t xml:space="preserve"> </w:t>
      </w:r>
      <w:r>
        <w:t>structures:</w:t>
      </w:r>
      <w:r>
        <w:rPr>
          <w:spacing w:val="-11"/>
        </w:rPr>
        <w:t xml:space="preserve"> </w:t>
      </w:r>
      <w:r>
        <w:t>tuple,</w:t>
      </w:r>
      <w:r>
        <w:rPr>
          <w:spacing w:val="1"/>
        </w:rPr>
        <w:t xml:space="preserve"> </w:t>
      </w:r>
      <w:r>
        <w:t>bag,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map.</w:t>
      </w:r>
    </w:p>
    <w:p>
      <w:pPr>
        <w:pStyle w:val="6"/>
        <w:spacing w:before="11"/>
        <w:rPr>
          <w:sz w:val="23"/>
        </w:rPr>
      </w:pPr>
    </w:p>
    <w:p>
      <w:pPr>
        <w:pStyle w:val="6"/>
        <w:spacing w:line="276" w:lineRule="auto"/>
        <w:ind w:left="1001" w:right="227"/>
        <w:jc w:val="both"/>
      </w:pPr>
      <w:r>
        <w:t>The complex types are usually loaded from files or constructed using relational operators. Be</w:t>
      </w:r>
      <w:r>
        <w:rPr>
          <w:spacing w:val="1"/>
        </w:rPr>
        <w:t xml:space="preserve"> </w:t>
      </w:r>
      <w:r>
        <w:t>aware, however, that the literal</w:t>
      </w:r>
      <w:r>
        <w:rPr>
          <w:spacing w:val="55"/>
        </w:rPr>
        <w:t xml:space="preserve"> </w:t>
      </w:r>
      <w:r>
        <w:t>form is</w:t>
      </w:r>
      <w:r>
        <w:rPr>
          <w:spacing w:val="55"/>
        </w:rPr>
        <w:t xml:space="preserve"> </w:t>
      </w:r>
      <w:r>
        <w:t>used</w:t>
      </w:r>
      <w:r>
        <w:rPr>
          <w:spacing w:val="55"/>
        </w:rPr>
        <w:t xml:space="preserve"> </w:t>
      </w:r>
      <w:r>
        <w:t>when a</w:t>
      </w:r>
      <w:r>
        <w:rPr>
          <w:spacing w:val="55"/>
        </w:rPr>
        <w:t xml:space="preserve"> </w:t>
      </w:r>
      <w:r>
        <w:t>constant</w:t>
      </w:r>
      <w:r>
        <w:rPr>
          <w:spacing w:val="55"/>
        </w:rPr>
        <w:t xml:space="preserve"> </w:t>
      </w:r>
      <w:r>
        <w:t>value is</w:t>
      </w:r>
      <w:r>
        <w:rPr>
          <w:spacing w:val="55"/>
        </w:rPr>
        <w:t xml:space="preserve"> </w:t>
      </w:r>
      <w:r>
        <w:t>created from</w:t>
      </w:r>
      <w:r>
        <w:rPr>
          <w:spacing w:val="55"/>
        </w:rPr>
        <w:t xml:space="preserve"> </w:t>
      </w:r>
      <w:r>
        <w:t>within a</w:t>
      </w:r>
      <w:r>
        <w:rPr>
          <w:spacing w:val="1"/>
        </w:rPr>
        <w:t xml:space="preserve"> </w:t>
      </w:r>
      <w:r>
        <w:t>Pig</w:t>
      </w:r>
      <w:r>
        <w:rPr>
          <w:spacing w:val="42"/>
        </w:rPr>
        <w:t xml:space="preserve"> </w:t>
      </w:r>
      <w:r>
        <w:t>Latin</w:t>
      </w:r>
      <w:r>
        <w:rPr>
          <w:spacing w:val="41"/>
        </w:rPr>
        <w:t xml:space="preserve"> </w:t>
      </w:r>
      <w:r>
        <w:t>program.</w:t>
      </w:r>
      <w:r>
        <w:rPr>
          <w:spacing w:val="4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raw</w:t>
      </w:r>
      <w:r>
        <w:rPr>
          <w:spacing w:val="39"/>
        </w:rPr>
        <w:t xml:space="preserve"> </w:t>
      </w:r>
      <w:r>
        <w:t>form</w:t>
      </w:r>
      <w:r>
        <w:rPr>
          <w:spacing w:val="37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file</w:t>
      </w:r>
      <w:r>
        <w:rPr>
          <w:spacing w:val="39"/>
        </w:rPr>
        <w:t xml:space="preserve"> </w:t>
      </w:r>
      <w:r>
        <w:t>is</w:t>
      </w:r>
      <w:r>
        <w:rPr>
          <w:spacing w:val="51"/>
        </w:rPr>
        <w:t xml:space="preserve"> </w:t>
      </w:r>
      <w:r>
        <w:t>usually</w:t>
      </w:r>
      <w:r>
        <w:rPr>
          <w:spacing w:val="39"/>
        </w:rPr>
        <w:t xml:space="preserve"> </w:t>
      </w:r>
      <w:r>
        <w:t>different</w:t>
      </w:r>
      <w:r>
        <w:rPr>
          <w:spacing w:val="48"/>
        </w:rPr>
        <w:t xml:space="preserve"> </w:t>
      </w:r>
      <w:r>
        <w:t>when</w:t>
      </w:r>
      <w:r>
        <w:rPr>
          <w:spacing w:val="41"/>
        </w:rPr>
        <w:t xml:space="preserve"> </w:t>
      </w:r>
      <w:r>
        <w:t>using</w:t>
      </w:r>
      <w:r>
        <w:rPr>
          <w:spacing w:val="42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standard</w:t>
      </w:r>
      <w:r>
        <w:rPr>
          <w:spacing w:val="40"/>
        </w:rPr>
        <w:t xml:space="preserve"> </w:t>
      </w:r>
      <w:r>
        <w:t>Pig</w:t>
      </w:r>
    </w:p>
    <w:p>
      <w:pPr>
        <w:spacing w:after="0" w:line="276" w:lineRule="auto"/>
        <w:jc w:val="both"/>
        <w:sectPr>
          <w:pgSz w:w="12240" w:h="15840"/>
          <w:pgMar w:top="144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tabs>
          <w:tab w:val="left" w:pos="2628"/>
          <w:tab w:val="left" w:pos="3139"/>
          <w:tab w:val="left" w:pos="4143"/>
          <w:tab w:val="left" w:pos="6055"/>
          <w:tab w:val="left" w:pos="6428"/>
          <w:tab w:val="left" w:pos="7605"/>
          <w:tab w:val="left" w:pos="8600"/>
          <w:tab w:val="left" w:pos="9352"/>
        </w:tabs>
        <w:spacing w:before="63"/>
        <w:ind w:left="1001"/>
      </w:pPr>
      <w:r>
        <w:t>Storage</w:t>
      </w:r>
      <w:r>
        <w:rPr>
          <w:spacing w:val="87"/>
        </w:rPr>
        <w:t xml:space="preserve"> </w:t>
      </w:r>
      <w:r>
        <w:t>loader.</w:t>
      </w:r>
      <w:r>
        <w:tab/>
      </w:r>
      <w:r>
        <w:t>For</w:t>
      </w:r>
      <w:r>
        <w:tab/>
      </w:r>
      <w:r>
        <w:t>example,</w:t>
      </w:r>
      <w:r>
        <w:tab/>
      </w:r>
      <w:r>
        <w:t xml:space="preserve">the  </w:t>
      </w:r>
      <w:r>
        <w:rPr>
          <w:spacing w:val="25"/>
        </w:rPr>
        <w:t xml:space="preserve"> </w:t>
      </w:r>
      <w:r>
        <w:t>representation</w:t>
      </w:r>
      <w:r>
        <w:tab/>
      </w:r>
      <w:r>
        <w:t>in</w:t>
      </w:r>
      <w:r>
        <w:tab/>
      </w:r>
      <w:r>
        <w:t xml:space="preserve">a  </w:t>
      </w:r>
      <w:r>
        <w:rPr>
          <w:spacing w:val="33"/>
        </w:rPr>
        <w:t xml:space="preserve"> </w:t>
      </w:r>
      <w:r>
        <w:t xml:space="preserve">file  </w:t>
      </w:r>
      <w:r>
        <w:rPr>
          <w:spacing w:val="34"/>
        </w:rPr>
        <w:t xml:space="preserve"> </w:t>
      </w:r>
      <w:r>
        <w:t>of</w:t>
      </w:r>
      <w:r>
        <w:tab/>
      </w:r>
      <w:r>
        <w:t xml:space="preserve">the  </w:t>
      </w:r>
      <w:r>
        <w:rPr>
          <w:spacing w:val="31"/>
        </w:rPr>
        <w:t xml:space="preserve"> </w:t>
      </w:r>
      <w:r>
        <w:t>bag</w:t>
      </w:r>
      <w:r>
        <w:tab/>
      </w:r>
      <w:r>
        <w:t>would</w:t>
      </w:r>
      <w:r>
        <w:tab/>
      </w:r>
      <w:r>
        <w:t>be</w:t>
      </w:r>
    </w:p>
    <w:p>
      <w:pPr>
        <w:pStyle w:val="6"/>
        <w:spacing w:before="35" w:line="278" w:lineRule="auto"/>
        <w:ind w:left="1001" w:right="239" w:hanging="1"/>
        <w:jc w:val="both"/>
      </w:pPr>
      <w:r>
        <w:t>{(1,pomegranate),(2)} (note the lack of quotes), and with a</w:t>
      </w:r>
      <w:r>
        <w:rPr>
          <w:spacing w:val="55"/>
        </w:rPr>
        <w:t xml:space="preserve"> </w:t>
      </w:r>
      <w:r>
        <w:t>suitable schema,</w:t>
      </w:r>
      <w:r>
        <w:rPr>
          <w:spacing w:val="55"/>
        </w:rPr>
        <w:t xml:space="preserve"> </w:t>
      </w:r>
      <w:r>
        <w:t>this</w:t>
      </w:r>
      <w:r>
        <w:rPr>
          <w:spacing w:val="55"/>
        </w:rPr>
        <w:t xml:space="preserve"> </w:t>
      </w:r>
      <w:r>
        <w:t>would be</w:t>
      </w:r>
      <w:r>
        <w:rPr>
          <w:spacing w:val="1"/>
        </w:rPr>
        <w:t xml:space="preserve"> </w:t>
      </w:r>
      <w:r>
        <w:t>loaded</w:t>
      </w:r>
      <w:r>
        <w:rPr>
          <w:spacing w:val="10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relation</w:t>
      </w:r>
      <w:r>
        <w:rPr>
          <w:spacing w:val="10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single</w:t>
      </w:r>
      <w:r>
        <w:rPr>
          <w:spacing w:val="8"/>
        </w:rPr>
        <w:t xml:space="preserve"> </w:t>
      </w:r>
      <w:r>
        <w:t>field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row,</w:t>
      </w:r>
      <w:r>
        <w:rPr>
          <w:spacing w:val="22"/>
        </w:rPr>
        <w:t xml:space="preserve"> </w:t>
      </w:r>
      <w:r>
        <w:t>whose</w:t>
      </w:r>
      <w:r>
        <w:rPr>
          <w:spacing w:val="9"/>
        </w:rPr>
        <w:t xml:space="preserve"> </w:t>
      </w:r>
      <w:r>
        <w:t>value</w:t>
      </w:r>
      <w:r>
        <w:rPr>
          <w:spacing w:val="11"/>
        </w:rPr>
        <w:t xml:space="preserve"> </w:t>
      </w:r>
      <w:r>
        <w:t>was</w:t>
      </w:r>
      <w:r>
        <w:rPr>
          <w:spacing w:val="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bag.</w:t>
      </w:r>
    </w:p>
    <w:p>
      <w:pPr>
        <w:pStyle w:val="6"/>
        <w:spacing w:before="1"/>
        <w:rPr>
          <w:sz w:val="24"/>
        </w:rPr>
      </w:pPr>
    </w:p>
    <w:p>
      <w:pPr>
        <w:pStyle w:val="6"/>
        <w:spacing w:line="271" w:lineRule="auto"/>
        <w:ind w:left="1001" w:right="230" w:hanging="1"/>
        <w:jc w:val="both"/>
      </w:pPr>
      <w:r>
        <w:t>Pig provides built-in functions TOTUPLE, TOBAG and TOMAP, which are used for turning</w:t>
      </w:r>
      <w:r>
        <w:rPr>
          <w:spacing w:val="1"/>
        </w:rPr>
        <w:t xml:space="preserve"> </w:t>
      </w:r>
      <w:r>
        <w:t>expressions</w:t>
      </w:r>
      <w:r>
        <w:rPr>
          <w:spacing w:val="11"/>
        </w:rPr>
        <w:t xml:space="preserve"> </w:t>
      </w:r>
      <w:r>
        <w:t>into</w:t>
      </w:r>
      <w:r>
        <w:rPr>
          <w:spacing w:val="9"/>
        </w:rPr>
        <w:t xml:space="preserve"> </w:t>
      </w:r>
      <w:r>
        <w:t>tuples,</w:t>
      </w:r>
      <w:r>
        <w:rPr>
          <w:spacing w:val="9"/>
        </w:rPr>
        <w:t xml:space="preserve"> </w:t>
      </w:r>
      <w:r>
        <w:t>bags</w:t>
      </w:r>
      <w:r>
        <w:rPr>
          <w:spacing w:val="8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maps.</w:t>
      </w:r>
    </w:p>
    <w:p>
      <w:pPr>
        <w:pStyle w:val="6"/>
        <w:spacing w:before="10"/>
        <w:rPr>
          <w:sz w:val="24"/>
        </w:rPr>
      </w:pPr>
    </w:p>
    <w:p>
      <w:pPr>
        <w:pStyle w:val="6"/>
        <w:spacing w:before="1" w:line="276" w:lineRule="auto"/>
        <w:ind w:left="1001" w:right="227"/>
        <w:jc w:val="both"/>
      </w:pPr>
      <w:r>
        <w:t>Although relations and bags are conceptually the same (an unordered collection of tuples), in</w:t>
      </w:r>
      <w:r>
        <w:rPr>
          <w:spacing w:val="1"/>
        </w:rPr>
        <w:t xml:space="preserve"> </w:t>
      </w:r>
      <w:r>
        <w:t>practice Pig treats them slightly differently. A relation is a top-level construct, whereas a bag has</w:t>
      </w:r>
      <w:r>
        <w:rPr>
          <w:spacing w:val="1"/>
        </w:rPr>
        <w:t xml:space="preserve"> </w:t>
      </w:r>
      <w:r>
        <w:t>to be contained in a relation. Normally, you don’t have to worry about this, but there are a few</w:t>
      </w:r>
      <w:r>
        <w:rPr>
          <w:spacing w:val="1"/>
        </w:rPr>
        <w:t xml:space="preserve"> </w:t>
      </w:r>
      <w:r>
        <w:t>restrictions that can trip up the uninitiated. For</w:t>
      </w:r>
      <w:r>
        <w:rPr>
          <w:spacing w:val="55"/>
        </w:rPr>
        <w:t xml:space="preserve"> </w:t>
      </w:r>
      <w:r>
        <w:t>example,</w:t>
      </w:r>
      <w:r>
        <w:rPr>
          <w:spacing w:val="55"/>
        </w:rPr>
        <w:t xml:space="preserve"> </w:t>
      </w:r>
      <w:r>
        <w:t>it’s</w:t>
      </w:r>
      <w:r>
        <w:rPr>
          <w:spacing w:val="55"/>
        </w:rPr>
        <w:t xml:space="preserve"> </w:t>
      </w:r>
      <w:r>
        <w:t>not possible to create a relation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bag</w:t>
      </w:r>
      <w:r>
        <w:rPr>
          <w:spacing w:val="4"/>
        </w:rPr>
        <w:t xml:space="preserve"> </w:t>
      </w:r>
      <w:r>
        <w:t>literal.</w:t>
      </w:r>
      <w:r>
        <w:rPr>
          <w:spacing w:val="6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following</w:t>
      </w:r>
      <w:r>
        <w:rPr>
          <w:spacing w:val="6"/>
        </w:rPr>
        <w:t xml:space="preserve"> </w:t>
      </w:r>
      <w:r>
        <w:t>statement</w:t>
      </w:r>
      <w:r>
        <w:rPr>
          <w:spacing w:val="8"/>
        </w:rPr>
        <w:t xml:space="preserve"> </w:t>
      </w:r>
      <w:r>
        <w:t>fails:</w:t>
      </w:r>
    </w:p>
    <w:p>
      <w:pPr>
        <w:pStyle w:val="6"/>
        <w:spacing w:before="6"/>
        <w:rPr>
          <w:sz w:val="24"/>
        </w:rPr>
      </w:pPr>
    </w:p>
    <w:p>
      <w:pPr>
        <w:pStyle w:val="6"/>
        <w:spacing w:before="1"/>
        <w:ind w:left="1001"/>
      </w:pPr>
      <w:r>
        <w:rPr>
          <w:w w:val="125"/>
        </w:rPr>
        <w:t>A</w:t>
      </w:r>
      <w:r>
        <w:rPr>
          <w:spacing w:val="19"/>
          <w:w w:val="125"/>
        </w:rPr>
        <w:t xml:space="preserve"> </w:t>
      </w:r>
      <w:r>
        <w:rPr>
          <w:w w:val="125"/>
        </w:rPr>
        <w:t>=</w:t>
      </w:r>
      <w:r>
        <w:rPr>
          <w:spacing w:val="16"/>
          <w:w w:val="125"/>
        </w:rPr>
        <w:t xml:space="preserve"> </w:t>
      </w:r>
      <w:r>
        <w:rPr>
          <w:w w:val="125"/>
        </w:rPr>
        <w:t>{(1,2),(3,4)};</w:t>
      </w:r>
      <w:r>
        <w:rPr>
          <w:spacing w:val="36"/>
          <w:w w:val="125"/>
        </w:rPr>
        <w:t xml:space="preserve"> </w:t>
      </w:r>
      <w:r>
        <w:rPr>
          <w:w w:val="125"/>
        </w:rPr>
        <w:t>--</w:t>
      </w:r>
      <w:r>
        <w:rPr>
          <w:spacing w:val="31"/>
          <w:w w:val="125"/>
        </w:rPr>
        <w:t xml:space="preserve"> </w:t>
      </w:r>
      <w:r>
        <w:rPr>
          <w:w w:val="125"/>
        </w:rPr>
        <w:t>Error</w:t>
      </w:r>
    </w:p>
    <w:p>
      <w:pPr>
        <w:pStyle w:val="6"/>
        <w:spacing w:before="7"/>
        <w:rPr>
          <w:sz w:val="27"/>
        </w:rPr>
      </w:pPr>
    </w:p>
    <w:p>
      <w:pPr>
        <w:pStyle w:val="6"/>
        <w:spacing w:line="273" w:lineRule="auto"/>
        <w:ind w:left="1001" w:right="235"/>
        <w:jc w:val="both"/>
      </w:pPr>
      <w:r>
        <w:rPr>
          <w:w w:val="105"/>
        </w:rPr>
        <w:t>The simplest workaround in this case is to load the data from</w:t>
      </w:r>
      <w:r>
        <w:rPr>
          <w:spacing w:val="1"/>
          <w:w w:val="105"/>
        </w:rPr>
        <w:t xml:space="preserve"> </w:t>
      </w:r>
      <w:r>
        <w:rPr>
          <w:w w:val="105"/>
        </w:rPr>
        <w:t>a file using the LOAD</w:t>
      </w:r>
      <w:r>
        <w:rPr>
          <w:spacing w:val="1"/>
          <w:w w:val="105"/>
        </w:rPr>
        <w:t xml:space="preserve"> </w:t>
      </w:r>
      <w:r>
        <w:rPr>
          <w:w w:val="105"/>
        </w:rPr>
        <w:t>statement.</w:t>
      </w:r>
    </w:p>
    <w:p>
      <w:pPr>
        <w:pStyle w:val="6"/>
        <w:spacing w:before="7"/>
        <w:rPr>
          <w:sz w:val="24"/>
        </w:rPr>
      </w:pPr>
    </w:p>
    <w:p>
      <w:pPr>
        <w:pStyle w:val="6"/>
        <w:spacing w:line="278" w:lineRule="auto"/>
        <w:ind w:left="1001" w:right="230"/>
        <w:jc w:val="both"/>
      </w:pPr>
      <w:r>
        <w:t>As</w:t>
      </w:r>
      <w:r>
        <w:rPr>
          <w:spacing w:val="55"/>
        </w:rPr>
        <w:t xml:space="preserve"> </w:t>
      </w:r>
      <w:r>
        <w:t>another</w:t>
      </w:r>
      <w:r>
        <w:rPr>
          <w:spacing w:val="55"/>
        </w:rPr>
        <w:t xml:space="preserve"> </w:t>
      </w:r>
      <w:r>
        <w:t>example, you can’t treat a relation like a bag and project a field into a new relation</w:t>
      </w:r>
      <w:r>
        <w:rPr>
          <w:spacing w:val="1"/>
        </w:rPr>
        <w:t xml:space="preserve"> </w:t>
      </w:r>
      <w:r>
        <w:rPr>
          <w:spacing w:val="-1"/>
        </w:rPr>
        <w:t>($0</w:t>
      </w:r>
      <w:r>
        <w:rPr>
          <w:spacing w:val="5"/>
        </w:rPr>
        <w:t xml:space="preserve"> </w:t>
      </w:r>
      <w:r>
        <w:rPr>
          <w:spacing w:val="-1"/>
        </w:rPr>
        <w:t>refers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first</w:t>
      </w:r>
      <w:r>
        <w:rPr>
          <w:spacing w:val="14"/>
        </w:rPr>
        <w:t xml:space="preserve"> </w:t>
      </w:r>
      <w:r>
        <w:rPr>
          <w:spacing w:val="-1"/>
        </w:rPr>
        <w:t>field</w:t>
      </w:r>
      <w:r>
        <w:rPr>
          <w:spacing w:val="10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A,</w:t>
      </w:r>
      <w:r>
        <w:rPr>
          <w:spacing w:val="12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positional</w:t>
      </w:r>
      <w:r>
        <w:rPr>
          <w:spacing w:val="-15"/>
        </w:rPr>
        <w:t xml:space="preserve"> </w:t>
      </w:r>
      <w:r>
        <w:t>notation):</w:t>
      </w:r>
    </w:p>
    <w:p>
      <w:pPr>
        <w:pStyle w:val="6"/>
        <w:spacing w:before="11"/>
        <w:rPr>
          <w:sz w:val="23"/>
        </w:rPr>
      </w:pPr>
    </w:p>
    <w:p>
      <w:pPr>
        <w:pStyle w:val="6"/>
        <w:ind w:left="1001"/>
      </w:pPr>
      <w:r>
        <w:t>B</w:t>
      </w:r>
      <w:r>
        <w:rPr>
          <w:spacing w:val="11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A.$0;</w:t>
      </w:r>
    </w:p>
    <w:p>
      <w:pPr>
        <w:pStyle w:val="6"/>
        <w:spacing w:before="8"/>
        <w:rPr>
          <w:sz w:val="27"/>
        </w:rPr>
      </w:pPr>
    </w:p>
    <w:p>
      <w:pPr>
        <w:pStyle w:val="6"/>
        <w:spacing w:line="542" w:lineRule="auto"/>
        <w:ind w:left="1001" w:right="1317"/>
      </w:pPr>
      <w:r>
        <w:t>Instead,</w:t>
      </w:r>
      <w:r>
        <w:rPr>
          <w:spacing w:val="22"/>
        </w:rPr>
        <w:t xml:space="preserve"> </w:t>
      </w:r>
      <w:r>
        <w:t>you</w:t>
      </w:r>
      <w:r>
        <w:rPr>
          <w:spacing w:val="25"/>
        </w:rPr>
        <w:t xml:space="preserve"> </w:t>
      </w:r>
      <w:r>
        <w:t>have</w:t>
      </w:r>
      <w:r>
        <w:rPr>
          <w:spacing w:val="11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use</w:t>
      </w:r>
      <w:r>
        <w:rPr>
          <w:spacing w:val="13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relational</w:t>
      </w:r>
      <w:r>
        <w:rPr>
          <w:spacing w:val="20"/>
        </w:rPr>
        <w:t xml:space="preserve"> </w:t>
      </w:r>
      <w:r>
        <w:t>operator</w:t>
      </w:r>
      <w:r>
        <w:rPr>
          <w:spacing w:val="18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turn</w:t>
      </w:r>
      <w:r>
        <w:rPr>
          <w:spacing w:val="2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relation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into</w:t>
      </w:r>
      <w:r>
        <w:rPr>
          <w:spacing w:val="15"/>
        </w:rPr>
        <w:t xml:space="preserve"> </w:t>
      </w:r>
      <w:r>
        <w:t>relation</w:t>
      </w:r>
      <w:r>
        <w:rPr>
          <w:spacing w:val="21"/>
        </w:rPr>
        <w:t xml:space="preserve"> </w:t>
      </w:r>
      <w:r>
        <w:t>B:</w:t>
      </w:r>
      <w:r>
        <w:rPr>
          <w:spacing w:val="-52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FOREACH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GENERATE</w:t>
      </w:r>
      <w:r>
        <w:rPr>
          <w:spacing w:val="3"/>
        </w:rPr>
        <w:t xml:space="preserve"> </w:t>
      </w:r>
      <w:r>
        <w:t>$0;</w:t>
      </w:r>
    </w:p>
    <w:p>
      <w:pPr>
        <w:pStyle w:val="6"/>
        <w:spacing w:line="273" w:lineRule="auto"/>
        <w:ind w:left="1001" w:right="234" w:hanging="1"/>
        <w:jc w:val="both"/>
      </w:pPr>
      <w:r>
        <w:t>It’s</w:t>
      </w:r>
      <w:r>
        <w:rPr>
          <w:spacing w:val="1"/>
        </w:rPr>
        <w:t xml:space="preserve"> </w:t>
      </w:r>
      <w:r>
        <w:t>possible that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Pig</w:t>
      </w:r>
      <w:r>
        <w:rPr>
          <w:spacing w:val="1"/>
        </w:rPr>
        <w:t xml:space="preserve"> </w:t>
      </w:r>
      <w:r>
        <w:t>Latin will</w:t>
      </w:r>
      <w:r>
        <w:rPr>
          <w:spacing w:val="1"/>
        </w:rPr>
        <w:t xml:space="preserve"> </w:t>
      </w:r>
      <w:r>
        <w:t>remove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inconsistencies</w:t>
      </w:r>
      <w:r>
        <w:rPr>
          <w:spacing w:val="55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treat</w:t>
      </w:r>
      <w:r>
        <w:rPr>
          <w:spacing w:val="1"/>
        </w:rPr>
        <w:t xml:space="preserve"> </w:t>
      </w:r>
      <w:r>
        <w:t>relations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bags</w:t>
      </w:r>
      <w:r>
        <w:rPr>
          <w:spacing w:val="8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same</w:t>
      </w:r>
      <w:r>
        <w:rPr>
          <w:spacing w:val="10"/>
        </w:rPr>
        <w:t xml:space="preserve"> </w:t>
      </w:r>
      <w:r>
        <w:t>way.</w:t>
      </w:r>
    </w:p>
    <w:p>
      <w:pPr>
        <w:pStyle w:val="6"/>
        <w:spacing w:before="4"/>
        <w:rPr>
          <w:sz w:val="24"/>
        </w:rPr>
      </w:pPr>
    </w:p>
    <w:p>
      <w:pPr>
        <w:pStyle w:val="6"/>
        <w:ind w:left="1001"/>
      </w:pPr>
      <w:r>
        <w:t>Functions</w:t>
      </w:r>
    </w:p>
    <w:p>
      <w:pPr>
        <w:pStyle w:val="6"/>
        <w:spacing w:before="8"/>
        <w:rPr>
          <w:sz w:val="27"/>
        </w:rPr>
      </w:pPr>
    </w:p>
    <w:p>
      <w:pPr>
        <w:pStyle w:val="6"/>
        <w:ind w:left="1001"/>
      </w:pPr>
      <w:r>
        <w:t>Functions</w:t>
      </w:r>
      <w:r>
        <w:rPr>
          <w:spacing w:val="21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Pig</w:t>
      </w:r>
      <w:r>
        <w:rPr>
          <w:spacing w:val="18"/>
        </w:rPr>
        <w:t xml:space="preserve"> </w:t>
      </w:r>
      <w:r>
        <w:t>come</w:t>
      </w:r>
      <w:r>
        <w:rPr>
          <w:spacing w:val="14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four</w:t>
      </w:r>
      <w:r>
        <w:rPr>
          <w:spacing w:val="20"/>
        </w:rPr>
        <w:t xml:space="preserve"> </w:t>
      </w:r>
      <w:r>
        <w:t>types:</w:t>
      </w:r>
    </w:p>
    <w:p>
      <w:pPr>
        <w:pStyle w:val="6"/>
        <w:spacing w:before="7"/>
        <w:rPr>
          <w:sz w:val="27"/>
        </w:rPr>
      </w:pPr>
    </w:p>
    <w:p>
      <w:pPr>
        <w:spacing w:before="1"/>
        <w:ind w:left="1001" w:right="0" w:firstLine="0"/>
        <w:jc w:val="left"/>
        <w:rPr>
          <w:i/>
          <w:sz w:val="22"/>
        </w:rPr>
      </w:pPr>
      <w:r>
        <w:rPr>
          <w:i/>
          <w:sz w:val="22"/>
        </w:rPr>
        <w:t>Eval</w:t>
      </w:r>
      <w:r>
        <w:rPr>
          <w:i/>
          <w:spacing w:val="23"/>
          <w:sz w:val="22"/>
        </w:rPr>
        <w:t xml:space="preserve"> </w:t>
      </w:r>
      <w:r>
        <w:rPr>
          <w:i/>
          <w:sz w:val="22"/>
        </w:rPr>
        <w:t>function</w:t>
      </w:r>
    </w:p>
    <w:p>
      <w:pPr>
        <w:pStyle w:val="6"/>
        <w:spacing w:before="7"/>
        <w:rPr>
          <w:i/>
          <w:sz w:val="27"/>
        </w:rPr>
      </w:pPr>
    </w:p>
    <w:p>
      <w:pPr>
        <w:pStyle w:val="6"/>
        <w:spacing w:line="276" w:lineRule="auto"/>
        <w:ind w:left="1001" w:right="224"/>
        <w:jc w:val="both"/>
      </w:pPr>
      <w:r>
        <w:t>A function that takes one or more expressions and returns another expression. An example of a</w:t>
      </w:r>
      <w:r>
        <w:rPr>
          <w:spacing w:val="1"/>
        </w:rPr>
        <w:t xml:space="preserve"> </w:t>
      </w:r>
      <w:r>
        <w:t>built-in</w:t>
      </w:r>
      <w:r>
        <w:rPr>
          <w:spacing w:val="-7"/>
        </w:rPr>
        <w:t xml:space="preserve"> </w:t>
      </w:r>
      <w:r>
        <w:t>eval</w:t>
      </w:r>
      <w:r>
        <w:rPr>
          <w:spacing w:val="-8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MAX,</w:t>
      </w:r>
      <w:r>
        <w:rPr>
          <w:spacing w:val="-6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returns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maximum</w:t>
      </w:r>
      <w:r>
        <w:rPr>
          <w:spacing w:val="-12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entries</w:t>
      </w:r>
      <w:r>
        <w:rPr>
          <w:spacing w:val="-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bag.</w:t>
      </w:r>
      <w:r>
        <w:rPr>
          <w:spacing w:val="-5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eval</w:t>
      </w:r>
      <w:r>
        <w:rPr>
          <w:spacing w:val="-52"/>
        </w:rPr>
        <w:t xml:space="preserve"> </w:t>
      </w:r>
      <w:r>
        <w:t xml:space="preserve">functions are </w:t>
      </w:r>
      <w:r>
        <w:rPr>
          <w:i/>
        </w:rPr>
        <w:t>aggregate functions</w:t>
      </w:r>
      <w:r>
        <w:t>, which means they operate on a bag of data to produce a scalar</w:t>
      </w:r>
      <w:r>
        <w:rPr>
          <w:spacing w:val="1"/>
        </w:rPr>
        <w:t xml:space="preserve"> </w:t>
      </w:r>
      <w:r>
        <w:t>value; MAX is an example of an aggregate function. Furthermore, many aggregate functions are</w:t>
      </w:r>
      <w:r>
        <w:rPr>
          <w:spacing w:val="1"/>
        </w:rPr>
        <w:t xml:space="preserve"> </w:t>
      </w:r>
      <w:r>
        <w:rPr>
          <w:i/>
        </w:rPr>
        <w:t>algebraic</w:t>
      </w:r>
      <w:r>
        <w:t>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calculated</w:t>
      </w:r>
      <w:r>
        <w:rPr>
          <w:spacing w:val="1"/>
        </w:rPr>
        <w:t xml:space="preserve"> </w:t>
      </w:r>
      <w:r>
        <w:t>incrementally.</w:t>
      </w:r>
      <w:r>
        <w:rPr>
          <w:spacing w:val="1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MapReduce terms, algebraic functions make use of the combiner and are much more efficient to</w:t>
      </w:r>
      <w:r>
        <w:rPr>
          <w:spacing w:val="1"/>
        </w:rPr>
        <w:t xml:space="preserve"> </w:t>
      </w:r>
      <w:r>
        <w:t>calculate MAX is an algebraic function, whereas a function to calculate the median of a collection</w:t>
      </w:r>
      <w:r>
        <w:rPr>
          <w:spacing w:val="-5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values is</w:t>
      </w:r>
      <w:r>
        <w:rPr>
          <w:spacing w:val="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example of a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is not</w:t>
      </w:r>
      <w:r>
        <w:rPr>
          <w:spacing w:val="14"/>
        </w:rPr>
        <w:t xml:space="preserve"> </w:t>
      </w:r>
      <w:r>
        <w:t>algebraic.</w:t>
      </w:r>
    </w:p>
    <w:p>
      <w:pPr>
        <w:spacing w:after="0" w:line="276" w:lineRule="auto"/>
        <w:jc w:val="both"/>
        <w:sectPr>
          <w:pgSz w:w="12240" w:h="15840"/>
          <w:pgMar w:top="144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spacing w:before="63"/>
        <w:ind w:left="1001" w:right="0" w:firstLine="0"/>
        <w:jc w:val="left"/>
        <w:rPr>
          <w:i/>
          <w:sz w:val="22"/>
        </w:rPr>
      </w:pPr>
      <w:r>
        <w:rPr>
          <w:i/>
          <w:sz w:val="22"/>
        </w:rPr>
        <w:t>Filter</w:t>
      </w:r>
      <w:r>
        <w:rPr>
          <w:i/>
          <w:spacing w:val="-4"/>
          <w:sz w:val="22"/>
        </w:rPr>
        <w:t xml:space="preserve"> </w:t>
      </w:r>
      <w:r>
        <w:rPr>
          <w:i/>
          <w:sz w:val="22"/>
        </w:rPr>
        <w:t>function</w:t>
      </w:r>
    </w:p>
    <w:p>
      <w:pPr>
        <w:pStyle w:val="6"/>
        <w:spacing w:before="8"/>
        <w:rPr>
          <w:i/>
          <w:sz w:val="27"/>
        </w:rPr>
      </w:pPr>
    </w:p>
    <w:p>
      <w:pPr>
        <w:pStyle w:val="6"/>
        <w:spacing w:line="276" w:lineRule="auto"/>
        <w:ind w:left="1001" w:right="229"/>
        <w:jc w:val="both"/>
      </w:pPr>
      <w:r>
        <w:t>A special type of eval</w:t>
      </w:r>
      <w:r>
        <w:rPr>
          <w:spacing w:val="55"/>
        </w:rPr>
        <w:t xml:space="preserve"> </w:t>
      </w:r>
      <w:r>
        <w:t>function that returns a</w:t>
      </w:r>
      <w:r>
        <w:rPr>
          <w:spacing w:val="55"/>
        </w:rPr>
        <w:t xml:space="preserve"> </w:t>
      </w:r>
      <w:r>
        <w:t>logical boolean result.</w:t>
      </w:r>
      <w:r>
        <w:rPr>
          <w:spacing w:val="55"/>
        </w:rPr>
        <w:t xml:space="preserve"> </w:t>
      </w:r>
      <w:r>
        <w:t>As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name</w:t>
      </w:r>
      <w:r>
        <w:rPr>
          <w:spacing w:val="55"/>
        </w:rPr>
        <w:t xml:space="preserve"> </w:t>
      </w:r>
      <w:r>
        <w:t>suggests,</w:t>
      </w:r>
      <w:r>
        <w:rPr>
          <w:spacing w:val="1"/>
        </w:rPr>
        <w:t xml:space="preserve"> </w:t>
      </w:r>
      <w:r>
        <w:t>filter functions are used in the FILTER</w:t>
      </w:r>
      <w:r>
        <w:rPr>
          <w:spacing w:val="55"/>
        </w:rPr>
        <w:t xml:space="preserve"> </w:t>
      </w:r>
      <w:r>
        <w:t>operator to remove unwanted rows. They can</w:t>
      </w:r>
      <w:r>
        <w:rPr>
          <w:spacing w:val="55"/>
        </w:rPr>
        <w:t xml:space="preserve"> </w:t>
      </w:r>
      <w:r>
        <w:t>also be</w:t>
      </w:r>
      <w:r>
        <w:rPr>
          <w:spacing w:val="1"/>
        </w:rPr>
        <w:t xml:space="preserve"> </w:t>
      </w:r>
      <w:r>
        <w:t>used in other relational operators that take boolean con-</w:t>
      </w:r>
      <w:r>
        <w:rPr>
          <w:spacing w:val="55"/>
        </w:rPr>
        <w:t xml:space="preserve"> </w:t>
      </w:r>
      <w:r>
        <w:t>ditions and,</w:t>
      </w:r>
      <w:r>
        <w:rPr>
          <w:spacing w:val="55"/>
        </w:rPr>
        <w:t xml:space="preserve"> </w:t>
      </w:r>
      <w:r>
        <w:t>in general,</w:t>
      </w:r>
      <w:r>
        <w:rPr>
          <w:spacing w:val="55"/>
        </w:rPr>
        <w:t xml:space="preserve"> </w:t>
      </w:r>
      <w:r>
        <w:t>expressions</w:t>
      </w:r>
      <w:r>
        <w:rPr>
          <w:spacing w:val="1"/>
        </w:rPr>
        <w:t xml:space="preserve"> </w:t>
      </w:r>
      <w:r>
        <w:t>using boolean or conditional expressions. An example of a built-in filter function is IsEmpty,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tests</w:t>
      </w:r>
      <w:r>
        <w:rPr>
          <w:spacing w:val="9"/>
        </w:rPr>
        <w:t xml:space="preserve"> </w:t>
      </w:r>
      <w:r>
        <w:t>whether</w:t>
      </w:r>
      <w:r>
        <w:rPr>
          <w:spacing w:val="9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bag</w:t>
      </w:r>
      <w:r>
        <w:rPr>
          <w:spacing w:val="4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map</w:t>
      </w:r>
      <w:r>
        <w:rPr>
          <w:spacing w:val="13"/>
        </w:rPr>
        <w:t xml:space="preserve"> </w:t>
      </w:r>
      <w:r>
        <w:t>contains</w:t>
      </w:r>
      <w:r>
        <w:rPr>
          <w:spacing w:val="8"/>
        </w:rPr>
        <w:t xml:space="preserve"> </w:t>
      </w:r>
      <w:r>
        <w:t>any</w:t>
      </w:r>
      <w:r>
        <w:rPr>
          <w:spacing w:val="9"/>
        </w:rPr>
        <w:t xml:space="preserve"> </w:t>
      </w:r>
      <w:r>
        <w:t>items.</w:t>
      </w:r>
    </w:p>
    <w:p>
      <w:pPr>
        <w:pStyle w:val="6"/>
        <w:spacing w:before="2"/>
        <w:rPr>
          <w:sz w:val="24"/>
        </w:rPr>
      </w:pPr>
    </w:p>
    <w:p>
      <w:pPr>
        <w:spacing w:before="0"/>
        <w:ind w:left="1001" w:right="0" w:firstLine="0"/>
        <w:jc w:val="left"/>
        <w:rPr>
          <w:i/>
          <w:sz w:val="22"/>
        </w:rPr>
      </w:pPr>
      <w:r>
        <w:rPr>
          <w:i/>
          <w:sz w:val="22"/>
        </w:rPr>
        <w:t>Load</w:t>
      </w:r>
      <w:r>
        <w:rPr>
          <w:i/>
          <w:spacing w:val="15"/>
          <w:sz w:val="22"/>
        </w:rPr>
        <w:t xml:space="preserve"> </w:t>
      </w:r>
      <w:r>
        <w:rPr>
          <w:i/>
          <w:sz w:val="22"/>
        </w:rPr>
        <w:t>function</w:t>
      </w:r>
    </w:p>
    <w:p>
      <w:pPr>
        <w:pStyle w:val="6"/>
        <w:spacing w:before="8"/>
        <w:rPr>
          <w:i/>
          <w:sz w:val="27"/>
        </w:rPr>
      </w:pPr>
    </w:p>
    <w:p>
      <w:pPr>
        <w:pStyle w:val="6"/>
        <w:ind w:left="1001"/>
      </w:pPr>
      <w:r>
        <w:t>A</w:t>
      </w:r>
      <w:r>
        <w:rPr>
          <w:spacing w:val="18"/>
        </w:rPr>
        <w:t xml:space="preserve"> </w:t>
      </w:r>
      <w:r>
        <w:t>function</w:t>
      </w:r>
      <w:r>
        <w:rPr>
          <w:spacing w:val="14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specifies</w:t>
      </w:r>
      <w:r>
        <w:rPr>
          <w:spacing w:val="24"/>
        </w:rPr>
        <w:t xml:space="preserve"> </w:t>
      </w:r>
      <w:r>
        <w:t>how</w:t>
      </w:r>
      <w:r>
        <w:rPr>
          <w:spacing w:val="1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load</w:t>
      </w:r>
      <w:r>
        <w:rPr>
          <w:spacing w:val="20"/>
        </w:rPr>
        <w:t xml:space="preserve"> </w:t>
      </w:r>
      <w:r>
        <w:t>data</w:t>
      </w:r>
      <w:r>
        <w:rPr>
          <w:spacing w:val="23"/>
        </w:rPr>
        <w:t xml:space="preserve"> </w:t>
      </w:r>
      <w:r>
        <w:t>into</w:t>
      </w:r>
      <w:r>
        <w:rPr>
          <w:spacing w:val="14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relation</w:t>
      </w:r>
      <w:r>
        <w:rPr>
          <w:spacing w:val="20"/>
        </w:rPr>
        <w:t xml:space="preserve"> </w:t>
      </w:r>
      <w:r>
        <w:t>from</w:t>
      </w:r>
      <w:r>
        <w:rPr>
          <w:spacing w:val="20"/>
        </w:rPr>
        <w:t xml:space="preserve"> </w:t>
      </w:r>
      <w:r>
        <w:t>external</w:t>
      </w:r>
      <w:r>
        <w:rPr>
          <w:spacing w:val="21"/>
        </w:rPr>
        <w:t xml:space="preserve"> </w:t>
      </w:r>
      <w:r>
        <w:t>storage.</w:t>
      </w:r>
    </w:p>
    <w:p>
      <w:pPr>
        <w:pStyle w:val="6"/>
        <w:spacing w:before="9"/>
        <w:rPr>
          <w:sz w:val="27"/>
        </w:rPr>
      </w:pPr>
    </w:p>
    <w:p>
      <w:pPr>
        <w:spacing w:before="0"/>
        <w:ind w:left="1001" w:right="0" w:firstLine="0"/>
        <w:jc w:val="left"/>
        <w:rPr>
          <w:i/>
          <w:sz w:val="22"/>
        </w:rPr>
      </w:pPr>
      <w:r>
        <w:rPr>
          <w:i/>
          <w:sz w:val="22"/>
        </w:rPr>
        <w:t>Store</w:t>
      </w:r>
      <w:r>
        <w:rPr>
          <w:i/>
          <w:spacing w:val="-5"/>
          <w:sz w:val="22"/>
        </w:rPr>
        <w:t xml:space="preserve"> </w:t>
      </w:r>
      <w:r>
        <w:rPr>
          <w:i/>
          <w:sz w:val="22"/>
        </w:rPr>
        <w:t>function</w:t>
      </w:r>
    </w:p>
    <w:p>
      <w:pPr>
        <w:pStyle w:val="6"/>
        <w:spacing w:before="7"/>
        <w:rPr>
          <w:i/>
          <w:sz w:val="27"/>
        </w:rPr>
      </w:pPr>
    </w:p>
    <w:p>
      <w:pPr>
        <w:pStyle w:val="6"/>
        <w:spacing w:line="276" w:lineRule="auto"/>
        <w:ind w:left="1001" w:right="228"/>
        <w:jc w:val="both"/>
      </w:pPr>
      <w:r>
        <w:t>A function that specifies how to save the contents of a relation to external storage.</w:t>
      </w:r>
      <w:r>
        <w:rPr>
          <w:spacing w:val="55"/>
        </w:rPr>
        <w:t xml:space="preserve"> </w:t>
      </w:r>
      <w:r>
        <w:t>Often,</w:t>
      </w:r>
      <w:r>
        <w:rPr>
          <w:spacing w:val="55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and store functions are implemented by the same type. For</w:t>
      </w:r>
      <w:r>
        <w:rPr>
          <w:spacing w:val="55"/>
        </w:rPr>
        <w:t xml:space="preserve"> </w:t>
      </w:r>
      <w:r>
        <w:t>example, PigStorage,</w:t>
      </w:r>
      <w:r>
        <w:rPr>
          <w:spacing w:val="55"/>
        </w:rPr>
        <w:t xml:space="preserve"> </w:t>
      </w:r>
      <w:r>
        <w:t>which loads</w:t>
      </w:r>
      <w:r>
        <w:rPr>
          <w:spacing w:val="1"/>
        </w:rPr>
        <w:t xml:space="preserve"> </w:t>
      </w:r>
      <w:r>
        <w:t>data</w:t>
      </w:r>
      <w:r>
        <w:rPr>
          <w:spacing w:val="10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delimited</w:t>
      </w:r>
      <w:r>
        <w:rPr>
          <w:spacing w:val="9"/>
        </w:rPr>
        <w:t xml:space="preserve"> </w:t>
      </w:r>
      <w:r>
        <w:t>text</w:t>
      </w:r>
      <w:r>
        <w:rPr>
          <w:spacing w:val="15"/>
        </w:rPr>
        <w:t xml:space="preserve"> </w:t>
      </w:r>
      <w:r>
        <w:t>files,</w:t>
      </w:r>
      <w:r>
        <w:rPr>
          <w:spacing w:val="12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store</w:t>
      </w:r>
      <w:r>
        <w:rPr>
          <w:spacing w:val="8"/>
        </w:rPr>
        <w:t xml:space="preserve"> </w:t>
      </w:r>
      <w:r>
        <w:t>data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same</w:t>
      </w:r>
      <w:r>
        <w:rPr>
          <w:spacing w:val="7"/>
        </w:rPr>
        <w:t xml:space="preserve"> </w:t>
      </w:r>
      <w:r>
        <w:t>format.</w:t>
      </w:r>
    </w:p>
    <w:p>
      <w:pPr>
        <w:pStyle w:val="6"/>
        <w:spacing w:before="5"/>
        <w:rPr>
          <w:sz w:val="24"/>
        </w:rPr>
      </w:pPr>
    </w:p>
    <w:p>
      <w:pPr>
        <w:pStyle w:val="6"/>
        <w:spacing w:line="276" w:lineRule="auto"/>
        <w:ind w:left="1001" w:right="232"/>
        <w:jc w:val="both"/>
      </w:pPr>
      <w:r>
        <w:t>Pig comes with a collection of built-in functions. The complete list of built-in functions, which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math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string</w:t>
      </w:r>
      <w:r>
        <w:rPr>
          <w:spacing w:val="1"/>
        </w:rPr>
        <w:t xml:space="preserve"> </w:t>
      </w:r>
      <w:r>
        <w:t>functions,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found</w:t>
      </w:r>
      <w:r>
        <w:rPr>
          <w:spacing w:val="56"/>
        </w:rPr>
        <w:t xml:space="preserve"> </w:t>
      </w:r>
      <w:r>
        <w:t>in</w:t>
      </w:r>
      <w:r>
        <w:rPr>
          <w:spacing w:val="5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documentation</w:t>
      </w:r>
      <w:r>
        <w:rPr>
          <w:spacing w:val="7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Pig</w:t>
      </w:r>
      <w:r>
        <w:rPr>
          <w:spacing w:val="4"/>
        </w:rPr>
        <w:t xml:space="preserve"> </w:t>
      </w:r>
      <w:r>
        <w:t>release.</w:t>
      </w:r>
    </w:p>
    <w:p>
      <w:pPr>
        <w:pStyle w:val="6"/>
        <w:spacing w:before="2"/>
        <w:rPr>
          <w:sz w:val="24"/>
        </w:rPr>
      </w:pPr>
    </w:p>
    <w:p>
      <w:pPr>
        <w:pStyle w:val="6"/>
        <w:spacing w:line="276" w:lineRule="auto"/>
        <w:ind w:left="1001" w:right="222"/>
        <w:jc w:val="both"/>
      </w:pPr>
      <w:r>
        <w:t>If the function you need is not available, you can write your own. Before you do that, however,</w:t>
      </w:r>
      <w:r>
        <w:rPr>
          <w:spacing w:val="1"/>
        </w:rPr>
        <w:t xml:space="preserve"> </w:t>
      </w:r>
      <w:r>
        <w:t xml:space="preserve">have a look in the </w:t>
      </w:r>
      <w:r>
        <w:rPr>
          <w:i/>
        </w:rPr>
        <w:t>Piggy Bank</w:t>
      </w:r>
      <w:r>
        <w:t>, a repository of Pig functions shared by the Pig community. For</w:t>
      </w:r>
      <w:r>
        <w:rPr>
          <w:spacing w:val="1"/>
        </w:rPr>
        <w:t xml:space="preserve"> </w:t>
      </w:r>
      <w:r>
        <w:t>example, there are load and store functions in the Piggy Bank for Avro data files, CSV files, Hive</w:t>
      </w:r>
      <w:r>
        <w:rPr>
          <w:spacing w:val="-52"/>
        </w:rPr>
        <w:t xml:space="preserve"> </w:t>
      </w:r>
      <w:r>
        <w:t>RCFiles, Sequence</w:t>
      </w:r>
      <w:r>
        <w:rPr>
          <w:spacing w:val="55"/>
        </w:rPr>
        <w:t xml:space="preserve"> </w:t>
      </w:r>
      <w:r>
        <w:t>Files, and XML files. The Pig website has instructions</w:t>
      </w:r>
      <w:r>
        <w:rPr>
          <w:spacing w:val="55"/>
        </w:rPr>
        <w:t xml:space="preserve"> </w:t>
      </w:r>
      <w:r>
        <w:t>on</w:t>
      </w:r>
      <w:r>
        <w:rPr>
          <w:spacing w:val="55"/>
        </w:rPr>
        <w:t xml:space="preserve"> </w:t>
      </w:r>
      <w:r>
        <w:t>how to</w:t>
      </w:r>
      <w:r>
        <w:rPr>
          <w:spacing w:val="55"/>
        </w:rPr>
        <w:t xml:space="preserve"> </w:t>
      </w:r>
      <w:r>
        <w:t>browse</w:t>
      </w:r>
      <w:r>
        <w:rPr>
          <w:spacing w:val="1"/>
        </w:rPr>
        <w:t xml:space="preserve"> </w:t>
      </w:r>
      <w:r>
        <w:t>and obtain the Piggy Bank functions. If the Piggy Bank doesn’t have what you need,</w:t>
      </w:r>
      <w:r>
        <w:rPr>
          <w:spacing w:val="55"/>
        </w:rPr>
        <w:t xml:space="preserve"> </w:t>
      </w:r>
      <w:r>
        <w:t>you can</w:t>
      </w:r>
      <w:r>
        <w:rPr>
          <w:spacing w:val="1"/>
        </w:rPr>
        <w:t xml:space="preserve"> </w:t>
      </w:r>
      <w:r>
        <w:t>write your</w:t>
      </w:r>
      <w:r>
        <w:rPr>
          <w:spacing w:val="55"/>
        </w:rPr>
        <w:t xml:space="preserve"> </w:t>
      </w:r>
      <w:r>
        <w:t>own function (and if it</w:t>
      </w:r>
      <w:r>
        <w:rPr>
          <w:spacing w:val="55"/>
        </w:rPr>
        <w:t xml:space="preserve"> </w:t>
      </w:r>
      <w:r>
        <w:t>is sufficiently general,</w:t>
      </w:r>
      <w:r>
        <w:rPr>
          <w:spacing w:val="55"/>
        </w:rPr>
        <w:t xml:space="preserve"> </w:t>
      </w:r>
      <w:r>
        <w:t>you might consider contributing it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Piggy</w:t>
      </w:r>
      <w:r>
        <w:rPr>
          <w:spacing w:val="1"/>
        </w:rPr>
        <w:t xml:space="preserve"> </w:t>
      </w:r>
      <w:r>
        <w:t>Bank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others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benefit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it,</w:t>
      </w:r>
      <w:r>
        <w:rPr>
          <w:spacing w:val="1"/>
        </w:rPr>
        <w:t xml:space="preserve"> </w:t>
      </w:r>
      <w:r>
        <w:t>too).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55"/>
        </w:rPr>
        <w:t xml:space="preserve"> </w:t>
      </w:r>
      <w:r>
        <w:rPr>
          <w:i/>
        </w:rPr>
        <w:t>user-defined</w:t>
      </w:r>
      <w:r>
        <w:rPr>
          <w:i/>
          <w:spacing w:val="1"/>
        </w:rPr>
        <w:t xml:space="preserve"> </w:t>
      </w:r>
      <w:r>
        <w:rPr>
          <w:i/>
        </w:rPr>
        <w:t>functions</w:t>
      </w:r>
      <w:r>
        <w:t>,</w:t>
      </w:r>
      <w:r>
        <w:rPr>
          <w:spacing w:val="7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UDFs.</w:t>
      </w:r>
    </w:p>
    <w:p>
      <w:pPr>
        <w:pStyle w:val="6"/>
        <w:spacing w:before="4"/>
        <w:rPr>
          <w:sz w:val="24"/>
        </w:rPr>
      </w:pPr>
    </w:p>
    <w:p>
      <w:pPr>
        <w:pStyle w:val="2"/>
        <w:ind w:left="1001"/>
        <w:jc w:val="both"/>
      </w:pPr>
      <w:bookmarkStart w:id="106" w:name="DATA PROCESSING OPERATORS"/>
      <w:bookmarkEnd w:id="106"/>
      <w:r>
        <w:rPr>
          <w:spacing w:val="-1"/>
          <w:w w:val="90"/>
        </w:rPr>
        <w:t>DATA</w:t>
      </w:r>
      <w:r>
        <w:rPr>
          <w:spacing w:val="-8"/>
          <w:w w:val="90"/>
        </w:rPr>
        <w:t xml:space="preserve"> </w:t>
      </w:r>
      <w:r>
        <w:rPr>
          <w:spacing w:val="-1"/>
          <w:w w:val="90"/>
        </w:rPr>
        <w:t>PROCESSING</w:t>
      </w:r>
      <w:r>
        <w:rPr>
          <w:spacing w:val="-2"/>
          <w:w w:val="90"/>
        </w:rPr>
        <w:t xml:space="preserve"> </w:t>
      </w:r>
      <w:r>
        <w:rPr>
          <w:w w:val="90"/>
        </w:rPr>
        <w:t>OPERATORS</w:t>
      </w:r>
    </w:p>
    <w:p>
      <w:pPr>
        <w:pStyle w:val="6"/>
        <w:rPr>
          <w:b/>
          <w:sz w:val="26"/>
        </w:rPr>
      </w:pPr>
    </w:p>
    <w:p>
      <w:pPr>
        <w:pStyle w:val="3"/>
      </w:pPr>
      <w:bookmarkStart w:id="107" w:name="Loading and Storing Data"/>
      <w:bookmarkEnd w:id="107"/>
      <w:r>
        <w:rPr>
          <w:spacing w:val="-1"/>
          <w:w w:val="90"/>
        </w:rPr>
        <w:t>Loading</w:t>
      </w:r>
      <w:r>
        <w:rPr>
          <w:spacing w:val="-8"/>
          <w:w w:val="90"/>
        </w:rPr>
        <w:t xml:space="preserve"> </w:t>
      </w:r>
      <w:r>
        <w:rPr>
          <w:spacing w:val="-1"/>
          <w:w w:val="90"/>
        </w:rPr>
        <w:t>and</w:t>
      </w:r>
      <w:r>
        <w:rPr>
          <w:w w:val="90"/>
        </w:rPr>
        <w:t xml:space="preserve"> Storing</w:t>
      </w:r>
      <w:r>
        <w:rPr>
          <w:spacing w:val="-1"/>
          <w:w w:val="90"/>
        </w:rPr>
        <w:t xml:space="preserve"> </w:t>
      </w:r>
      <w:r>
        <w:rPr>
          <w:w w:val="90"/>
        </w:rPr>
        <w:t>Data</w:t>
      </w:r>
    </w:p>
    <w:p>
      <w:pPr>
        <w:pStyle w:val="6"/>
        <w:spacing w:before="3"/>
        <w:rPr>
          <w:b/>
          <w:sz w:val="27"/>
        </w:rPr>
      </w:pPr>
    </w:p>
    <w:p>
      <w:pPr>
        <w:pStyle w:val="6"/>
        <w:spacing w:line="278" w:lineRule="auto"/>
        <w:ind w:left="1001" w:right="230" w:hanging="1"/>
        <w:jc w:val="both"/>
      </w:pPr>
      <w:r>
        <w:t>Throughout this chapter,</w:t>
      </w:r>
      <w:r>
        <w:rPr>
          <w:spacing w:val="55"/>
        </w:rPr>
        <w:t xml:space="preserve"> </w:t>
      </w:r>
      <w:r>
        <w:t>we have seen</w:t>
      </w:r>
      <w:r>
        <w:rPr>
          <w:spacing w:val="55"/>
        </w:rPr>
        <w:t xml:space="preserve"> </w:t>
      </w:r>
      <w:r>
        <w:t>how to</w:t>
      </w:r>
      <w:r>
        <w:rPr>
          <w:spacing w:val="55"/>
        </w:rPr>
        <w:t xml:space="preserve"> </w:t>
      </w:r>
      <w:r>
        <w:t>load data</w:t>
      </w:r>
      <w:r>
        <w:rPr>
          <w:spacing w:val="55"/>
        </w:rPr>
        <w:t xml:space="preserve"> </w:t>
      </w:r>
      <w:r>
        <w:t>from</w:t>
      </w:r>
      <w:r>
        <w:rPr>
          <w:spacing w:val="55"/>
        </w:rPr>
        <w:t xml:space="preserve"> </w:t>
      </w:r>
      <w:r>
        <w:t>external storage</w:t>
      </w:r>
      <w:r>
        <w:rPr>
          <w:spacing w:val="55"/>
        </w:rPr>
        <w:t xml:space="preserve"> </w:t>
      </w:r>
      <w:r>
        <w:t>for processing</w:t>
      </w:r>
      <w:r>
        <w:rPr>
          <w:spacing w:val="1"/>
        </w:rPr>
        <w:t xml:space="preserve"> </w:t>
      </w:r>
      <w:r>
        <w:t>in Pig. Storing the results is straightforward, too. Here’s an example of using PigStorage to store</w:t>
      </w:r>
      <w:r>
        <w:rPr>
          <w:spacing w:val="1"/>
        </w:rPr>
        <w:t xml:space="preserve"> </w:t>
      </w:r>
      <w:r>
        <w:t>tuples</w:t>
      </w:r>
      <w:r>
        <w:rPr>
          <w:spacing w:val="8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plain-text</w:t>
      </w:r>
      <w:r>
        <w:rPr>
          <w:spacing w:val="8"/>
        </w:rPr>
        <w:t xml:space="preserve"> </w:t>
      </w:r>
      <w:r>
        <w:t>values</w:t>
      </w:r>
      <w:r>
        <w:rPr>
          <w:spacing w:val="14"/>
        </w:rPr>
        <w:t xml:space="preserve"> </w:t>
      </w:r>
      <w:r>
        <w:t>separated</w:t>
      </w:r>
      <w:r>
        <w:rPr>
          <w:spacing w:val="9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colon</w:t>
      </w:r>
      <w:r>
        <w:rPr>
          <w:spacing w:val="-18"/>
        </w:rPr>
        <w:t xml:space="preserve"> </w:t>
      </w:r>
      <w:r>
        <w:t>character:</w:t>
      </w:r>
    </w:p>
    <w:p>
      <w:pPr>
        <w:pStyle w:val="6"/>
        <w:spacing w:before="7"/>
        <w:rPr>
          <w:sz w:val="23"/>
        </w:rPr>
      </w:pPr>
    </w:p>
    <w:p>
      <w:pPr>
        <w:pStyle w:val="3"/>
        <w:jc w:val="both"/>
      </w:pPr>
      <w:bookmarkStart w:id="108" w:name="grunt&gt; STORE A INTO 'out' USING PigStora"/>
      <w:bookmarkEnd w:id="108"/>
      <w:r>
        <w:rPr>
          <w:b w:val="0"/>
          <w:w w:val="110"/>
        </w:rPr>
        <w:t>grunt&gt;</w:t>
      </w:r>
      <w:r>
        <w:rPr>
          <w:b w:val="0"/>
          <w:spacing w:val="-3"/>
          <w:w w:val="110"/>
        </w:rPr>
        <w:t xml:space="preserve"> </w:t>
      </w:r>
      <w:r>
        <w:rPr>
          <w:w w:val="110"/>
        </w:rPr>
        <w:t>STORE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3"/>
          <w:w w:val="110"/>
        </w:rPr>
        <w:t xml:space="preserve"> </w:t>
      </w:r>
      <w:r>
        <w:rPr>
          <w:w w:val="110"/>
        </w:rPr>
        <w:t>INTO</w:t>
      </w:r>
      <w:r>
        <w:rPr>
          <w:spacing w:val="-9"/>
          <w:w w:val="110"/>
        </w:rPr>
        <w:t xml:space="preserve"> </w:t>
      </w:r>
      <w:r>
        <w:rPr>
          <w:w w:val="110"/>
        </w:rPr>
        <w:t>'out'</w:t>
      </w:r>
      <w:r>
        <w:rPr>
          <w:spacing w:val="-6"/>
          <w:w w:val="110"/>
        </w:rPr>
        <w:t xml:space="preserve"> </w:t>
      </w:r>
      <w:r>
        <w:rPr>
          <w:w w:val="110"/>
        </w:rPr>
        <w:t>USING</w:t>
      </w:r>
      <w:r>
        <w:rPr>
          <w:spacing w:val="-7"/>
          <w:w w:val="110"/>
        </w:rPr>
        <w:t xml:space="preserve"> </w:t>
      </w:r>
      <w:r>
        <w:rPr>
          <w:w w:val="110"/>
        </w:rPr>
        <w:t>PigStorage(':');</w:t>
      </w:r>
    </w:p>
    <w:p>
      <w:pPr>
        <w:pStyle w:val="6"/>
        <w:rPr>
          <w:b/>
          <w:sz w:val="21"/>
        </w:rPr>
      </w:pPr>
    </w:p>
    <w:p>
      <w:pPr>
        <w:pStyle w:val="6"/>
        <w:ind w:left="1001"/>
      </w:pPr>
      <w:r>
        <w:rPr>
          <w:w w:val="110"/>
        </w:rPr>
        <w:t>grunt&gt;</w:t>
      </w:r>
      <w:r>
        <w:rPr>
          <w:spacing w:val="23"/>
          <w:w w:val="110"/>
        </w:rPr>
        <w:t xml:space="preserve"> </w:t>
      </w:r>
      <w:r>
        <w:rPr>
          <w:b/>
          <w:w w:val="110"/>
        </w:rPr>
        <w:t>cat</w:t>
      </w:r>
      <w:r>
        <w:rPr>
          <w:b/>
          <w:spacing w:val="29"/>
          <w:w w:val="110"/>
        </w:rPr>
        <w:t xml:space="preserve"> </w:t>
      </w:r>
      <w:r>
        <w:rPr>
          <w:b/>
          <w:w w:val="110"/>
        </w:rPr>
        <w:t>out</w:t>
      </w:r>
      <w:r>
        <w:rPr>
          <w:b/>
          <w:spacing w:val="30"/>
          <w:w w:val="110"/>
        </w:rPr>
        <w:t xml:space="preserve"> </w:t>
      </w:r>
      <w:r>
        <w:rPr>
          <w:w w:val="110"/>
        </w:rPr>
        <w:t>Joe:cherry:2</w:t>
      </w:r>
      <w:r>
        <w:rPr>
          <w:spacing w:val="30"/>
          <w:w w:val="110"/>
        </w:rPr>
        <w:t xml:space="preserve"> </w:t>
      </w:r>
      <w:r>
        <w:rPr>
          <w:w w:val="110"/>
        </w:rPr>
        <w:t>Ali:apple:3</w:t>
      </w:r>
      <w:r>
        <w:rPr>
          <w:spacing w:val="36"/>
          <w:w w:val="110"/>
        </w:rPr>
        <w:t xml:space="preserve"> </w:t>
      </w:r>
      <w:r>
        <w:rPr>
          <w:w w:val="110"/>
        </w:rPr>
        <w:t>Joe:banana:2</w:t>
      </w:r>
      <w:r>
        <w:rPr>
          <w:spacing w:val="34"/>
          <w:w w:val="110"/>
        </w:rPr>
        <w:t xml:space="preserve"> </w:t>
      </w:r>
      <w:r>
        <w:rPr>
          <w:w w:val="110"/>
        </w:rPr>
        <w:t>Eve:apple:7</w:t>
      </w:r>
    </w:p>
    <w:p>
      <w:pPr>
        <w:spacing w:after="0"/>
        <w:sectPr>
          <w:pgSz w:w="12240" w:h="15840"/>
          <w:pgMar w:top="144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/>
        <w:ind w:left="1001"/>
      </w:pPr>
      <w:r>
        <w:rPr>
          <w:w w:val="85"/>
        </w:rPr>
        <w:t>Filtering</w:t>
      </w:r>
      <w:r>
        <w:rPr>
          <w:spacing w:val="15"/>
          <w:w w:val="85"/>
        </w:rPr>
        <w:t xml:space="preserve"> </w:t>
      </w:r>
      <w:r>
        <w:rPr>
          <w:w w:val="85"/>
        </w:rPr>
        <w:t>Data</w:t>
      </w:r>
    </w:p>
    <w:p>
      <w:pPr>
        <w:pStyle w:val="6"/>
        <w:spacing w:before="3"/>
        <w:rPr>
          <w:sz w:val="27"/>
        </w:rPr>
      </w:pPr>
    </w:p>
    <w:p>
      <w:pPr>
        <w:pStyle w:val="6"/>
        <w:spacing w:line="278" w:lineRule="auto"/>
        <w:ind w:left="1001" w:right="228"/>
        <w:jc w:val="both"/>
      </w:pPr>
      <w:r>
        <w:t>Once you have some data loaded into a relation, the next step is often to filter it</w:t>
      </w:r>
      <w:r>
        <w:rPr>
          <w:spacing w:val="55"/>
        </w:rPr>
        <w:t xml:space="preserve"> </w:t>
      </w:r>
      <w:r>
        <w:t>to remove the</w:t>
      </w:r>
      <w:r>
        <w:rPr>
          <w:spacing w:val="1"/>
        </w:rPr>
        <w:t xml:space="preserve"> </w:t>
      </w:r>
      <w:r>
        <w:t>data that you are not interested in. By filtering</w:t>
      </w:r>
      <w:r>
        <w:rPr>
          <w:spacing w:val="55"/>
        </w:rPr>
        <w:t xml:space="preserve"> </w:t>
      </w:r>
      <w:r>
        <w:t>early in the processing pipe- line, you</w:t>
      </w:r>
      <w:r>
        <w:rPr>
          <w:spacing w:val="55"/>
        </w:rPr>
        <w:t xml:space="preserve"> </w:t>
      </w:r>
      <w:r>
        <w:t>minimize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amount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data</w:t>
      </w:r>
      <w:r>
        <w:rPr>
          <w:spacing w:val="10"/>
        </w:rPr>
        <w:t xml:space="preserve"> </w:t>
      </w:r>
      <w:r>
        <w:t>flowing</w:t>
      </w:r>
      <w:r>
        <w:rPr>
          <w:spacing w:val="4"/>
        </w:rPr>
        <w:t xml:space="preserve"> </w:t>
      </w:r>
      <w:r>
        <w:t>through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system,</w:t>
      </w:r>
      <w:r>
        <w:rPr>
          <w:spacing w:val="21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improve</w:t>
      </w:r>
      <w:r>
        <w:rPr>
          <w:spacing w:val="14"/>
        </w:rPr>
        <w:t xml:space="preserve"> </w:t>
      </w:r>
      <w:r>
        <w:t>efficiency.</w:t>
      </w:r>
    </w:p>
    <w:p>
      <w:pPr>
        <w:pStyle w:val="6"/>
        <w:rPr>
          <w:sz w:val="24"/>
        </w:rPr>
      </w:pPr>
    </w:p>
    <w:p>
      <w:pPr>
        <w:pStyle w:val="2"/>
        <w:spacing w:before="1"/>
        <w:ind w:left="1001"/>
      </w:pPr>
      <w:bookmarkStart w:id="109" w:name="FOREACH...GENERATE"/>
      <w:bookmarkEnd w:id="109"/>
      <w:r>
        <w:t>FOREACH...GENERATE</w:t>
      </w: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line="276" w:lineRule="auto"/>
        <w:ind w:left="1001" w:right="230"/>
        <w:jc w:val="both"/>
      </w:pPr>
      <w:r>
        <w:t>We have already seen how to remove rows from a relation using the FILTER operator</w:t>
      </w:r>
      <w:r>
        <w:rPr>
          <w:spacing w:val="5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simple expressions and a UDF. The FOREACH...GENERATE operator is used to act on every</w:t>
      </w:r>
      <w:r>
        <w:rPr>
          <w:spacing w:val="1"/>
        </w:rPr>
        <w:t xml:space="preserve"> </w:t>
      </w:r>
      <w:r>
        <w:t>row in a relation. It can be used to remove fields</w:t>
      </w:r>
      <w:r>
        <w:rPr>
          <w:spacing w:val="55"/>
        </w:rPr>
        <w:t xml:space="preserve"> </w:t>
      </w:r>
      <w:r>
        <w:t>or to generate new</w:t>
      </w:r>
      <w:r>
        <w:rPr>
          <w:spacing w:val="55"/>
        </w:rPr>
        <w:t xml:space="preserve"> </w:t>
      </w:r>
      <w:r>
        <w:t>ones. In this</w:t>
      </w:r>
      <w:r>
        <w:rPr>
          <w:spacing w:val="55"/>
        </w:rPr>
        <w:t xml:space="preserve"> </w:t>
      </w:r>
      <w:r>
        <w:t>example,</w:t>
      </w:r>
      <w:r>
        <w:rPr>
          <w:spacing w:val="55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both:</w:t>
      </w:r>
    </w:p>
    <w:p>
      <w:pPr>
        <w:pStyle w:val="6"/>
        <w:spacing w:before="6"/>
        <w:rPr>
          <w:sz w:val="24"/>
        </w:rPr>
      </w:pPr>
    </w:p>
    <w:p>
      <w:pPr>
        <w:spacing w:before="1" w:line="470" w:lineRule="auto"/>
        <w:ind w:left="1001" w:right="1517" w:firstLine="0"/>
        <w:jc w:val="left"/>
        <w:rPr>
          <w:b/>
          <w:sz w:val="22"/>
        </w:rPr>
      </w:pPr>
      <w:r>
        <w:rPr>
          <w:w w:val="105"/>
          <w:sz w:val="22"/>
        </w:rPr>
        <w:t>grunt&gt;</w:t>
      </w:r>
      <w:r>
        <w:rPr>
          <w:spacing w:val="45"/>
          <w:w w:val="105"/>
          <w:sz w:val="22"/>
        </w:rPr>
        <w:t xml:space="preserve"> </w:t>
      </w:r>
      <w:r>
        <w:rPr>
          <w:b/>
          <w:w w:val="105"/>
          <w:sz w:val="22"/>
        </w:rPr>
        <w:t>DUMP</w:t>
      </w:r>
      <w:r>
        <w:rPr>
          <w:b/>
          <w:spacing w:val="45"/>
          <w:w w:val="105"/>
          <w:sz w:val="22"/>
        </w:rPr>
        <w:t xml:space="preserve"> </w:t>
      </w:r>
      <w:r>
        <w:rPr>
          <w:b/>
          <w:w w:val="105"/>
          <w:sz w:val="22"/>
        </w:rPr>
        <w:t>A;</w:t>
      </w:r>
      <w:r>
        <w:rPr>
          <w:b/>
          <w:spacing w:val="47"/>
          <w:w w:val="105"/>
          <w:sz w:val="22"/>
        </w:rPr>
        <w:t xml:space="preserve"> </w:t>
      </w:r>
      <w:r>
        <w:rPr>
          <w:w w:val="105"/>
          <w:sz w:val="22"/>
        </w:rPr>
        <w:t>(Joe,cherry,2)</w:t>
      </w:r>
      <w:r>
        <w:rPr>
          <w:spacing w:val="44"/>
          <w:w w:val="105"/>
          <w:sz w:val="22"/>
        </w:rPr>
        <w:t xml:space="preserve"> </w:t>
      </w:r>
      <w:r>
        <w:rPr>
          <w:w w:val="105"/>
          <w:sz w:val="22"/>
        </w:rPr>
        <w:t>(Ali,apple,3)</w:t>
      </w:r>
      <w:r>
        <w:rPr>
          <w:spacing w:val="46"/>
          <w:w w:val="105"/>
          <w:sz w:val="22"/>
        </w:rPr>
        <w:t xml:space="preserve"> </w:t>
      </w:r>
      <w:r>
        <w:rPr>
          <w:w w:val="105"/>
          <w:sz w:val="22"/>
        </w:rPr>
        <w:t>(Joe,banana,2)</w:t>
      </w:r>
      <w:r>
        <w:rPr>
          <w:spacing w:val="43"/>
          <w:w w:val="105"/>
          <w:sz w:val="22"/>
        </w:rPr>
        <w:t xml:space="preserve"> </w:t>
      </w:r>
      <w:r>
        <w:rPr>
          <w:w w:val="105"/>
          <w:sz w:val="22"/>
        </w:rPr>
        <w:t>(Eve,apple,7)</w:t>
      </w:r>
      <w:r>
        <w:rPr>
          <w:spacing w:val="1"/>
          <w:w w:val="105"/>
          <w:sz w:val="22"/>
        </w:rPr>
        <w:t xml:space="preserve"> </w:t>
      </w:r>
      <w:r>
        <w:rPr>
          <w:w w:val="105"/>
          <w:sz w:val="22"/>
        </w:rPr>
        <w:t xml:space="preserve">grunt&gt; </w:t>
      </w:r>
      <w:r>
        <w:rPr>
          <w:b/>
          <w:w w:val="105"/>
          <w:sz w:val="22"/>
        </w:rPr>
        <w:t>B</w:t>
      </w:r>
      <w:r>
        <w:rPr>
          <w:b/>
          <w:spacing w:val="1"/>
          <w:w w:val="105"/>
          <w:sz w:val="22"/>
        </w:rPr>
        <w:t xml:space="preserve"> </w:t>
      </w:r>
      <w:r>
        <w:rPr>
          <w:b/>
          <w:w w:val="105"/>
          <w:sz w:val="22"/>
        </w:rPr>
        <w:t>=</w:t>
      </w:r>
      <w:r>
        <w:rPr>
          <w:b/>
          <w:spacing w:val="-2"/>
          <w:w w:val="105"/>
          <w:sz w:val="22"/>
        </w:rPr>
        <w:t xml:space="preserve"> </w:t>
      </w:r>
      <w:r>
        <w:rPr>
          <w:b/>
          <w:w w:val="105"/>
          <w:sz w:val="22"/>
        </w:rPr>
        <w:t>FOREACH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3"/>
          <w:w w:val="105"/>
          <w:sz w:val="22"/>
        </w:rPr>
        <w:t xml:space="preserve"> </w:t>
      </w:r>
      <w:r>
        <w:rPr>
          <w:b/>
          <w:w w:val="105"/>
          <w:sz w:val="22"/>
        </w:rPr>
        <w:t>GENERATE</w:t>
      </w:r>
      <w:r>
        <w:rPr>
          <w:b/>
          <w:spacing w:val="-10"/>
          <w:w w:val="105"/>
          <w:sz w:val="22"/>
        </w:rPr>
        <w:t xml:space="preserve"> </w:t>
      </w:r>
      <w:r>
        <w:rPr>
          <w:b/>
          <w:w w:val="105"/>
          <w:sz w:val="22"/>
        </w:rPr>
        <w:t>$0,</w:t>
      </w:r>
      <w:r>
        <w:rPr>
          <w:b/>
          <w:spacing w:val="-10"/>
          <w:w w:val="105"/>
          <w:sz w:val="22"/>
        </w:rPr>
        <w:t xml:space="preserve"> </w:t>
      </w:r>
      <w:r>
        <w:rPr>
          <w:b/>
          <w:w w:val="105"/>
          <w:sz w:val="22"/>
        </w:rPr>
        <w:t>$2+1,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'Constant';</w:t>
      </w:r>
    </w:p>
    <w:p>
      <w:pPr>
        <w:pStyle w:val="6"/>
        <w:spacing w:line="273" w:lineRule="auto"/>
        <w:ind w:left="1001" w:right="491" w:hanging="1"/>
      </w:pPr>
      <w:r>
        <w:rPr>
          <w:w w:val="110"/>
        </w:rPr>
        <w:t>grunt&gt;</w:t>
      </w:r>
      <w:r>
        <w:rPr>
          <w:spacing w:val="25"/>
          <w:w w:val="110"/>
        </w:rPr>
        <w:t xml:space="preserve"> </w:t>
      </w:r>
      <w:r>
        <w:rPr>
          <w:b/>
          <w:w w:val="110"/>
        </w:rPr>
        <w:t>DUMP</w:t>
      </w:r>
      <w:r>
        <w:rPr>
          <w:b/>
          <w:spacing w:val="22"/>
          <w:w w:val="110"/>
        </w:rPr>
        <w:t xml:space="preserve"> </w:t>
      </w:r>
      <w:r>
        <w:rPr>
          <w:b/>
          <w:w w:val="110"/>
        </w:rPr>
        <w:t>B;</w:t>
      </w:r>
      <w:r>
        <w:rPr>
          <w:b/>
          <w:spacing w:val="32"/>
          <w:w w:val="110"/>
        </w:rPr>
        <w:t xml:space="preserve"> </w:t>
      </w:r>
      <w:r>
        <w:rPr>
          <w:w w:val="110"/>
        </w:rPr>
        <w:t>(Joe,3,Constant)</w:t>
      </w:r>
      <w:r>
        <w:rPr>
          <w:spacing w:val="42"/>
          <w:w w:val="110"/>
        </w:rPr>
        <w:t xml:space="preserve"> </w:t>
      </w:r>
      <w:r>
        <w:rPr>
          <w:w w:val="110"/>
        </w:rPr>
        <w:t>(Ali,4,Constant)</w:t>
      </w:r>
      <w:r>
        <w:rPr>
          <w:spacing w:val="29"/>
          <w:w w:val="110"/>
        </w:rPr>
        <w:t xml:space="preserve"> </w:t>
      </w:r>
      <w:r>
        <w:rPr>
          <w:w w:val="110"/>
        </w:rPr>
        <w:t>(Joe,3,Constant)</w:t>
      </w:r>
      <w:r>
        <w:rPr>
          <w:spacing w:val="-58"/>
          <w:w w:val="110"/>
        </w:rPr>
        <w:t xml:space="preserve"> </w:t>
      </w:r>
      <w:r>
        <w:rPr>
          <w:w w:val="110"/>
        </w:rPr>
        <w:t>(Eve,8,Constant)</w:t>
      </w:r>
    </w:p>
    <w:p>
      <w:pPr>
        <w:pStyle w:val="6"/>
        <w:spacing w:before="1"/>
        <w:rPr>
          <w:sz w:val="24"/>
        </w:rPr>
      </w:pPr>
    </w:p>
    <w:p>
      <w:pPr>
        <w:pStyle w:val="6"/>
        <w:spacing w:line="276" w:lineRule="auto"/>
        <w:ind w:left="1000" w:right="228" w:firstLine="1"/>
        <w:jc w:val="both"/>
      </w:pPr>
      <w:r>
        <w:t>Here we have created a new relation B with three fields. Its first field is a projection of the first</w:t>
      </w:r>
      <w:r>
        <w:rPr>
          <w:spacing w:val="1"/>
        </w:rPr>
        <w:t xml:space="preserve"> </w:t>
      </w:r>
      <w:r>
        <w:t>field ($0) of A.</w:t>
      </w:r>
      <w:r>
        <w:rPr>
          <w:spacing w:val="55"/>
        </w:rPr>
        <w:t xml:space="preserve"> </w:t>
      </w:r>
      <w:r>
        <w:t>B’s second field is the third field of A ($2) with one added to it.</w:t>
      </w:r>
      <w:r>
        <w:rPr>
          <w:spacing w:val="55"/>
        </w:rPr>
        <w:t xml:space="preserve"> </w:t>
      </w:r>
      <w:r>
        <w:t>B’s</w:t>
      </w:r>
      <w:r>
        <w:rPr>
          <w:spacing w:val="55"/>
        </w:rPr>
        <w:t xml:space="preserve"> </w:t>
      </w:r>
      <w:r>
        <w:t>third</w:t>
      </w:r>
      <w:r>
        <w:rPr>
          <w:spacing w:val="55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constant</w:t>
      </w:r>
      <w:r>
        <w:rPr>
          <w:spacing w:val="19"/>
        </w:rPr>
        <w:t xml:space="preserve"> </w:t>
      </w:r>
      <w:r>
        <w:t>field</w:t>
      </w:r>
      <w:r>
        <w:rPr>
          <w:spacing w:val="19"/>
        </w:rPr>
        <w:t xml:space="preserve"> </w:t>
      </w:r>
      <w:r>
        <w:t>(every</w:t>
      </w:r>
      <w:r>
        <w:rPr>
          <w:spacing w:val="12"/>
        </w:rPr>
        <w:t xml:space="preserve"> </w:t>
      </w:r>
      <w:r>
        <w:t>row</w:t>
      </w:r>
      <w:r>
        <w:rPr>
          <w:spacing w:val="17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B</w:t>
      </w:r>
      <w:r>
        <w:rPr>
          <w:spacing w:val="18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same</w:t>
      </w:r>
      <w:r>
        <w:rPr>
          <w:spacing w:val="15"/>
        </w:rPr>
        <w:t xml:space="preserve"> </w:t>
      </w:r>
      <w:r>
        <w:t>third</w:t>
      </w:r>
      <w:r>
        <w:rPr>
          <w:spacing w:val="19"/>
        </w:rPr>
        <w:t xml:space="preserve"> </w:t>
      </w:r>
      <w:r>
        <w:t>field)</w:t>
      </w:r>
      <w:r>
        <w:rPr>
          <w:spacing w:val="26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chararray</w:t>
      </w:r>
      <w:r>
        <w:rPr>
          <w:spacing w:val="19"/>
        </w:rPr>
        <w:t xml:space="preserve"> </w:t>
      </w:r>
      <w:r>
        <w:t>value</w:t>
      </w:r>
      <w:r>
        <w:rPr>
          <w:spacing w:val="40"/>
        </w:rPr>
        <w:t xml:space="preserve"> </w:t>
      </w:r>
      <w:r>
        <w:t>Constant.</w:t>
      </w:r>
    </w:p>
    <w:p>
      <w:pPr>
        <w:pStyle w:val="6"/>
        <w:spacing w:before="4"/>
        <w:rPr>
          <w:sz w:val="24"/>
        </w:rPr>
      </w:pPr>
    </w:p>
    <w:p>
      <w:pPr>
        <w:pStyle w:val="6"/>
        <w:spacing w:line="273" w:lineRule="auto"/>
        <w:ind w:left="1001" w:right="495"/>
      </w:pPr>
      <w:r>
        <w:t>The FOREACH...GENERATE operator has a nested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processing.</w:t>
      </w:r>
      <w:r>
        <w:rPr>
          <w:spacing w:val="22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following</w:t>
      </w:r>
      <w:r>
        <w:rPr>
          <w:spacing w:val="21"/>
        </w:rPr>
        <w:t xml:space="preserve"> </w:t>
      </w:r>
      <w:r>
        <w:t>example,</w:t>
      </w:r>
      <w:r>
        <w:rPr>
          <w:spacing w:val="34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compute</w:t>
      </w:r>
      <w:r>
        <w:rPr>
          <w:spacing w:val="19"/>
        </w:rPr>
        <w:t xml:space="preserve"> </w:t>
      </w:r>
      <w:r>
        <w:t>various</w:t>
      </w:r>
      <w:r>
        <w:rPr>
          <w:spacing w:val="20"/>
        </w:rPr>
        <w:t xml:space="preserve"> </w:t>
      </w:r>
      <w:r>
        <w:t>statistics</w:t>
      </w:r>
      <w:r>
        <w:rPr>
          <w:spacing w:val="19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weather</w:t>
      </w:r>
      <w:r>
        <w:rPr>
          <w:spacing w:val="29"/>
        </w:rPr>
        <w:t xml:space="preserve"> </w:t>
      </w:r>
      <w:r>
        <w:t>dataset:</w:t>
      </w:r>
    </w:p>
    <w:p>
      <w:pPr>
        <w:pStyle w:val="6"/>
        <w:spacing w:before="6"/>
        <w:rPr>
          <w:sz w:val="24"/>
        </w:rPr>
      </w:pPr>
    </w:p>
    <w:p>
      <w:pPr>
        <w:pStyle w:val="6"/>
        <w:tabs>
          <w:tab w:val="left" w:pos="1390"/>
        </w:tabs>
        <w:spacing w:before="1" w:line="465" w:lineRule="auto"/>
        <w:ind w:left="1001" w:right="5937"/>
      </w:pPr>
      <w:r>
        <w:rPr>
          <w:w w:val="120"/>
        </w:rPr>
        <w:t>--</w:t>
      </w:r>
      <w:r>
        <w:rPr>
          <w:w w:val="120"/>
        </w:rPr>
        <w:tab/>
      </w:r>
      <w:r>
        <w:rPr>
          <w:w w:val="120"/>
        </w:rPr>
        <w:t>year_stats.pig</w:t>
      </w:r>
      <w:r>
        <w:rPr>
          <w:spacing w:val="1"/>
          <w:w w:val="120"/>
        </w:rPr>
        <w:t xml:space="preserve"> </w:t>
      </w:r>
      <w:r>
        <w:rPr>
          <w:w w:val="110"/>
        </w:rPr>
        <w:t>REGISTER</w:t>
      </w:r>
      <w:r>
        <w:rPr>
          <w:spacing w:val="27"/>
          <w:w w:val="110"/>
        </w:rPr>
        <w:t xml:space="preserve"> </w:t>
      </w:r>
      <w:r>
        <w:rPr>
          <w:w w:val="110"/>
        </w:rPr>
        <w:t>pig-examples.jar;</w:t>
      </w:r>
    </w:p>
    <w:p>
      <w:pPr>
        <w:pStyle w:val="6"/>
        <w:spacing w:line="273" w:lineRule="auto"/>
        <w:ind w:left="1001" w:right="2355"/>
      </w:pPr>
      <w:r>
        <w:t>DEFINE isGood com.hadoopbook.pig.IsGoodQuality(); records = LOAD</w:t>
      </w:r>
      <w:r>
        <w:rPr>
          <w:spacing w:val="-52"/>
        </w:rPr>
        <w:t xml:space="preserve"> </w:t>
      </w:r>
      <w:r>
        <w:t>'input/ncdc/all/19{1,2,3,4,5}0*'</w:t>
      </w:r>
    </w:p>
    <w:p>
      <w:pPr>
        <w:pStyle w:val="6"/>
        <w:tabs>
          <w:tab w:val="left" w:pos="1990"/>
        </w:tabs>
        <w:spacing w:before="204"/>
        <w:ind w:left="1001"/>
      </w:pPr>
      <w:r>
        <w:rPr>
          <w:w w:val="105"/>
        </w:rPr>
        <w:t>USING</w:t>
      </w:r>
      <w:r>
        <w:rPr>
          <w:w w:val="105"/>
        </w:rPr>
        <w:tab/>
      </w:r>
      <w:r>
        <w:rPr>
          <w:w w:val="105"/>
        </w:rPr>
        <w:t>com.hadoopbook.pig.CutLoadFunc('5-10,11-15,16-19,88-92,93-93')</w:t>
      </w:r>
    </w:p>
    <w:p>
      <w:pPr>
        <w:pStyle w:val="6"/>
        <w:spacing w:before="8"/>
        <w:rPr>
          <w:sz w:val="20"/>
        </w:rPr>
      </w:pPr>
    </w:p>
    <w:p>
      <w:pPr>
        <w:pStyle w:val="6"/>
        <w:spacing w:line="271" w:lineRule="auto"/>
        <w:ind w:left="1002" w:right="1349" w:hanging="1"/>
      </w:pPr>
      <w:r>
        <w:rPr>
          <w:w w:val="115"/>
        </w:rPr>
        <w:t>AS (usaf:chararray, wban:chararray, year:int, temperature:int, quality:int);</w:t>
      </w:r>
      <w:r>
        <w:rPr>
          <w:spacing w:val="-61"/>
          <w:w w:val="115"/>
        </w:rPr>
        <w:t xml:space="preserve"> </w:t>
      </w:r>
      <w:r>
        <w:rPr>
          <w:w w:val="115"/>
        </w:rPr>
        <w:t>grouped_records</w:t>
      </w:r>
      <w:r>
        <w:rPr>
          <w:spacing w:val="7"/>
          <w:w w:val="115"/>
        </w:rPr>
        <w:t xml:space="preserve"> </w:t>
      </w:r>
      <w:r>
        <w:rPr>
          <w:w w:val="115"/>
        </w:rPr>
        <w:t>=</w:t>
      </w:r>
      <w:r>
        <w:rPr>
          <w:spacing w:val="14"/>
          <w:w w:val="115"/>
        </w:rPr>
        <w:t xml:space="preserve"> </w:t>
      </w:r>
      <w:r>
        <w:rPr>
          <w:w w:val="115"/>
        </w:rPr>
        <w:t>GROUP</w:t>
      </w:r>
      <w:r>
        <w:rPr>
          <w:spacing w:val="11"/>
          <w:w w:val="115"/>
        </w:rPr>
        <w:t xml:space="preserve"> </w:t>
      </w:r>
      <w:r>
        <w:rPr>
          <w:w w:val="115"/>
        </w:rPr>
        <w:t>records</w:t>
      </w:r>
      <w:r>
        <w:rPr>
          <w:spacing w:val="13"/>
          <w:w w:val="115"/>
        </w:rPr>
        <w:t xml:space="preserve"> </w:t>
      </w:r>
      <w:r>
        <w:rPr>
          <w:w w:val="115"/>
        </w:rPr>
        <w:t>BY</w:t>
      </w:r>
      <w:r>
        <w:rPr>
          <w:spacing w:val="12"/>
          <w:w w:val="115"/>
        </w:rPr>
        <w:t xml:space="preserve"> </w:t>
      </w:r>
      <w:r>
        <w:rPr>
          <w:w w:val="115"/>
        </w:rPr>
        <w:t>year</w:t>
      </w:r>
      <w:r>
        <w:rPr>
          <w:spacing w:val="7"/>
          <w:w w:val="115"/>
        </w:rPr>
        <w:t xml:space="preserve"> </w:t>
      </w:r>
      <w:r>
        <w:rPr>
          <w:w w:val="115"/>
        </w:rPr>
        <w:t>PARALLEL</w:t>
      </w:r>
      <w:r>
        <w:rPr>
          <w:spacing w:val="12"/>
          <w:w w:val="115"/>
        </w:rPr>
        <w:t xml:space="preserve"> </w:t>
      </w:r>
      <w:r>
        <w:rPr>
          <w:w w:val="115"/>
        </w:rPr>
        <w:t>30;</w:t>
      </w:r>
    </w:p>
    <w:p>
      <w:pPr>
        <w:pStyle w:val="6"/>
        <w:spacing w:before="209" w:line="273" w:lineRule="auto"/>
        <w:ind w:left="1001" w:right="246"/>
        <w:jc w:val="both"/>
      </w:pPr>
      <w:r>
        <w:rPr>
          <w:w w:val="110"/>
        </w:rPr>
        <w:t>year_stats = FOREACH grouped_records { uniq_stations = DISTINCT records.usaf;</w:t>
      </w:r>
      <w:r>
        <w:rPr>
          <w:spacing w:val="1"/>
          <w:w w:val="110"/>
        </w:rPr>
        <w:t xml:space="preserve"> </w:t>
      </w:r>
      <w:r>
        <w:rPr>
          <w:w w:val="110"/>
        </w:rPr>
        <w:t>good_records</w:t>
      </w:r>
      <w:r>
        <w:rPr>
          <w:spacing w:val="6"/>
          <w:w w:val="110"/>
        </w:rPr>
        <w:t xml:space="preserve"> </w:t>
      </w:r>
      <w:r>
        <w:rPr>
          <w:w w:val="110"/>
        </w:rPr>
        <w:t>=</w:t>
      </w:r>
      <w:r>
        <w:rPr>
          <w:spacing w:val="5"/>
          <w:w w:val="110"/>
        </w:rPr>
        <w:t xml:space="preserve"> </w:t>
      </w:r>
      <w:r>
        <w:rPr>
          <w:w w:val="110"/>
        </w:rPr>
        <w:t>FILTER</w:t>
      </w:r>
      <w:r>
        <w:rPr>
          <w:spacing w:val="5"/>
          <w:w w:val="110"/>
        </w:rPr>
        <w:t xml:space="preserve"> </w:t>
      </w:r>
      <w:r>
        <w:rPr>
          <w:w w:val="110"/>
        </w:rPr>
        <w:t>records</w:t>
      </w:r>
      <w:r>
        <w:rPr>
          <w:spacing w:val="13"/>
          <w:w w:val="110"/>
        </w:rPr>
        <w:t xml:space="preserve"> </w:t>
      </w:r>
      <w:r>
        <w:rPr>
          <w:w w:val="110"/>
        </w:rPr>
        <w:t>BY</w:t>
      </w:r>
      <w:r>
        <w:rPr>
          <w:spacing w:val="-11"/>
          <w:w w:val="110"/>
        </w:rPr>
        <w:t xml:space="preserve"> </w:t>
      </w:r>
      <w:r>
        <w:rPr>
          <w:w w:val="110"/>
        </w:rPr>
        <w:t>isGood(quality);</w:t>
      </w:r>
    </w:p>
    <w:p>
      <w:pPr>
        <w:pStyle w:val="6"/>
        <w:spacing w:before="205" w:line="273" w:lineRule="auto"/>
        <w:ind w:left="1001" w:right="491"/>
      </w:pPr>
      <w:r>
        <w:t>GENERATE FLATTEN(group), COUNT(uniq_stations) AS station_count,</w:t>
      </w:r>
      <w:r>
        <w:rPr>
          <w:spacing w:val="1"/>
        </w:rPr>
        <w:t xml:space="preserve"> </w:t>
      </w:r>
      <w:r>
        <w:t>COUNT(good_records)</w:t>
      </w:r>
      <w:r>
        <w:rPr>
          <w:spacing w:val="-3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good_record_count,</w:t>
      </w:r>
      <w:r>
        <w:rPr>
          <w:spacing w:val="-4"/>
        </w:rPr>
        <w:t xml:space="preserve"> </w:t>
      </w:r>
      <w:r>
        <w:t>COUNT(records)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record_count;</w:t>
      </w:r>
    </w:p>
    <w:p>
      <w:pPr>
        <w:spacing w:before="203"/>
        <w:ind w:left="1001" w:right="0" w:firstLine="0"/>
        <w:jc w:val="left"/>
        <w:rPr>
          <w:sz w:val="22"/>
        </w:rPr>
      </w:pPr>
      <w:r>
        <w:rPr>
          <w:w w:val="154"/>
          <w:sz w:val="22"/>
        </w:rPr>
        <w:t>}</w:t>
      </w:r>
    </w:p>
    <w:p>
      <w:pPr>
        <w:pStyle w:val="6"/>
        <w:spacing w:before="8"/>
        <w:rPr>
          <w:sz w:val="20"/>
        </w:rPr>
      </w:pPr>
    </w:p>
    <w:p>
      <w:pPr>
        <w:pStyle w:val="6"/>
        <w:ind w:left="1001"/>
      </w:pPr>
      <w:r>
        <w:t>DUMP</w:t>
      </w:r>
      <w:r>
        <w:rPr>
          <w:spacing w:val="33"/>
        </w:rPr>
        <w:t xml:space="preserve"> </w:t>
      </w:r>
      <w:r>
        <w:t>year_stats;</w:t>
      </w:r>
    </w:p>
    <w:p>
      <w:pPr>
        <w:spacing w:after="0"/>
        <w:sectPr>
          <w:pgSz w:w="12240" w:h="15840"/>
          <w:pgMar w:top="144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 w:line="276" w:lineRule="auto"/>
        <w:ind w:left="1001" w:right="225"/>
        <w:jc w:val="both"/>
      </w:pPr>
      <w:r>
        <w:t>Using the cut UDF we developed earlier, we load various fields from the input dataset into the</w:t>
      </w:r>
      <w:r>
        <w:rPr>
          <w:spacing w:val="1"/>
        </w:rPr>
        <w:t xml:space="preserve"> </w:t>
      </w:r>
      <w:r>
        <w:t>records relation. Next</w:t>
      </w:r>
      <w:r>
        <w:rPr>
          <w:spacing w:val="55"/>
        </w:rPr>
        <w:t xml:space="preserve"> </w:t>
      </w:r>
      <w:r>
        <w:t>we group records by year. Notice the PARALLEL</w:t>
      </w:r>
      <w:r>
        <w:rPr>
          <w:spacing w:val="55"/>
        </w:rPr>
        <w:t xml:space="preserve"> </w:t>
      </w:r>
      <w:r>
        <w:t>key- word for setting</w:t>
      </w:r>
      <w:r>
        <w:rPr>
          <w:spacing w:val="1"/>
        </w:rPr>
        <w:t xml:space="preserve"> </w:t>
      </w:r>
      <w:r>
        <w:t>the number of reducers to use; this is vital when running on a cluster. Then</w:t>
      </w:r>
      <w:r>
        <w:rPr>
          <w:spacing w:val="55"/>
        </w:rPr>
        <w:t xml:space="preserve"> </w:t>
      </w:r>
      <w:r>
        <w:t>we process</w:t>
      </w:r>
      <w:r>
        <w:rPr>
          <w:spacing w:val="55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group using a nested FOREACH...GENERATE operator. The first nested statement creates a</w:t>
      </w:r>
      <w:r>
        <w:rPr>
          <w:spacing w:val="1"/>
        </w:rPr>
        <w:t xml:space="preserve"> </w:t>
      </w:r>
      <w:r>
        <w:t>relation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distinct</w:t>
      </w:r>
      <w:r>
        <w:rPr>
          <w:spacing w:val="1"/>
        </w:rPr>
        <w:t xml:space="preserve"> </w:t>
      </w:r>
      <w:r>
        <w:t>USAF</w:t>
      </w:r>
      <w:r>
        <w:rPr>
          <w:spacing w:val="1"/>
        </w:rPr>
        <w:t xml:space="preserve"> </w:t>
      </w:r>
      <w:r>
        <w:t>identifiers</w:t>
      </w:r>
      <w:r>
        <w:rPr>
          <w:spacing w:val="1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stations</w:t>
      </w:r>
      <w:r>
        <w:rPr>
          <w:spacing w:val="55"/>
        </w:rPr>
        <w:t xml:space="preserve"> </w:t>
      </w:r>
      <w:r>
        <w:t>using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DISTINCT</w:t>
      </w:r>
      <w:r>
        <w:rPr>
          <w:spacing w:val="55"/>
        </w:rPr>
        <w:t xml:space="preserve"> </w:t>
      </w:r>
      <w:r>
        <w:t>operator.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second</w:t>
      </w:r>
      <w:r>
        <w:rPr>
          <w:spacing w:val="20"/>
        </w:rPr>
        <w:t xml:space="preserve"> </w:t>
      </w:r>
      <w:r>
        <w:t>nested</w:t>
      </w:r>
      <w:r>
        <w:rPr>
          <w:spacing w:val="14"/>
        </w:rPr>
        <w:t xml:space="preserve"> </w:t>
      </w:r>
      <w:r>
        <w:t>statement</w:t>
      </w:r>
      <w:r>
        <w:rPr>
          <w:spacing w:val="20"/>
        </w:rPr>
        <w:t xml:space="preserve"> </w:t>
      </w:r>
      <w:r>
        <w:t>creates</w:t>
      </w:r>
      <w:r>
        <w:rPr>
          <w:spacing w:val="2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relation</w:t>
      </w:r>
      <w:r>
        <w:rPr>
          <w:spacing w:val="15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the</w:t>
      </w:r>
    </w:p>
    <w:p>
      <w:pPr>
        <w:pStyle w:val="6"/>
        <w:rPr>
          <w:sz w:val="24"/>
        </w:rPr>
      </w:pPr>
    </w:p>
    <w:p>
      <w:pPr>
        <w:pStyle w:val="6"/>
        <w:spacing w:before="1" w:line="276" w:lineRule="auto"/>
        <w:ind w:left="1000" w:right="231"/>
        <w:jc w:val="both"/>
      </w:pPr>
      <w:r>
        <w:t>records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“good”</w:t>
      </w:r>
      <w:r>
        <w:rPr>
          <w:spacing w:val="1"/>
        </w:rPr>
        <w:t xml:space="preserve"> </w:t>
      </w:r>
      <w:r>
        <w:t>readings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FILTER</w:t>
      </w:r>
      <w:r>
        <w:rPr>
          <w:spacing w:val="1"/>
        </w:rPr>
        <w:t xml:space="preserve"> </w:t>
      </w:r>
      <w:r>
        <w:t>operator</w:t>
      </w:r>
      <w:r>
        <w:rPr>
          <w:spacing w:val="1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UDF.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final</w:t>
      </w:r>
      <w:r>
        <w:rPr>
          <w:spacing w:val="55"/>
        </w:rPr>
        <w:t xml:space="preserve"> </w:t>
      </w:r>
      <w:r>
        <w:t>nested</w:t>
      </w:r>
      <w:r>
        <w:rPr>
          <w:spacing w:val="1"/>
        </w:rPr>
        <w:t xml:space="preserve"> </w:t>
      </w:r>
      <w:r>
        <w:t>statement is a GENERATE statement (a nested FOREACH...GENERATE must always have a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statement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nested</w:t>
      </w:r>
      <w:r>
        <w:rPr>
          <w:spacing w:val="1"/>
        </w:rPr>
        <w:t xml:space="preserve"> </w:t>
      </w:r>
      <w:r>
        <w:t>statement)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generates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summary</w:t>
      </w:r>
      <w:r>
        <w:rPr>
          <w:spacing w:val="55"/>
        </w:rPr>
        <w:t xml:space="preserve"> </w:t>
      </w:r>
      <w:r>
        <w:t>fields</w:t>
      </w:r>
      <w:r>
        <w:rPr>
          <w:spacing w:val="5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interest</w:t>
      </w:r>
      <w:r>
        <w:rPr>
          <w:spacing w:val="5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grouped</w:t>
      </w:r>
      <w:r>
        <w:rPr>
          <w:spacing w:val="-1"/>
        </w:rPr>
        <w:t xml:space="preserve"> </w:t>
      </w:r>
      <w:r>
        <w:t>records,</w:t>
      </w:r>
      <w:r>
        <w:rPr>
          <w:spacing w:val="2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well as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relations</w:t>
      </w:r>
      <w:r>
        <w:rPr>
          <w:spacing w:val="10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nested</w:t>
      </w:r>
      <w:r>
        <w:rPr>
          <w:spacing w:val="3"/>
        </w:rPr>
        <w:t xml:space="preserve"> </w:t>
      </w:r>
      <w:r>
        <w:t>block.</w:t>
      </w:r>
    </w:p>
    <w:p>
      <w:pPr>
        <w:pStyle w:val="6"/>
        <w:spacing w:before="3"/>
        <w:rPr>
          <w:sz w:val="24"/>
        </w:rPr>
      </w:pPr>
    </w:p>
    <w:p>
      <w:pPr>
        <w:pStyle w:val="6"/>
        <w:spacing w:before="1"/>
        <w:ind w:left="1001"/>
        <w:jc w:val="both"/>
      </w:pPr>
      <w:r>
        <w:t>Running</w:t>
      </w:r>
      <w:r>
        <w:rPr>
          <w:spacing w:val="14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few</w:t>
      </w:r>
      <w:r>
        <w:rPr>
          <w:spacing w:val="19"/>
        </w:rPr>
        <w:t xml:space="preserve"> </w:t>
      </w:r>
      <w:r>
        <w:t>years</w:t>
      </w:r>
      <w:r>
        <w:rPr>
          <w:spacing w:val="14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data,</w:t>
      </w:r>
      <w:r>
        <w:rPr>
          <w:spacing w:val="23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get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following:</w:t>
      </w:r>
    </w:p>
    <w:p>
      <w:pPr>
        <w:pStyle w:val="6"/>
        <w:spacing w:before="8"/>
        <w:rPr>
          <w:sz w:val="27"/>
        </w:rPr>
      </w:pPr>
    </w:p>
    <w:p>
      <w:pPr>
        <w:pStyle w:val="6"/>
        <w:spacing w:line="278" w:lineRule="auto"/>
        <w:ind w:left="1001" w:right="274"/>
        <w:jc w:val="both"/>
      </w:pPr>
      <w:r>
        <w:t>(1920,8L,8595L,8595L)</w:t>
      </w:r>
      <w:r>
        <w:rPr>
          <w:spacing w:val="1"/>
        </w:rPr>
        <w:t xml:space="preserve"> </w:t>
      </w:r>
      <w:r>
        <w:t>(1950,1988L,8635452L,8641353L)</w:t>
      </w:r>
      <w:r>
        <w:rPr>
          <w:spacing w:val="1"/>
        </w:rPr>
        <w:t xml:space="preserve"> </w:t>
      </w:r>
      <w:r>
        <w:t>(1930,121L,89245L,89262L)</w:t>
      </w:r>
      <w:r>
        <w:rPr>
          <w:spacing w:val="1"/>
        </w:rPr>
        <w:t xml:space="preserve"> </w:t>
      </w:r>
      <w:r>
        <w:t>(1910,7L,7650L,7650L)</w:t>
      </w:r>
      <w:r>
        <w:rPr>
          <w:spacing w:val="19"/>
        </w:rPr>
        <w:t xml:space="preserve"> </w:t>
      </w:r>
      <w:r>
        <w:t>(1940,732L,1052333L,1052976L)</w:t>
      </w:r>
    </w:p>
    <w:p>
      <w:pPr>
        <w:pStyle w:val="6"/>
        <w:spacing w:before="1"/>
        <w:rPr>
          <w:sz w:val="24"/>
        </w:rPr>
      </w:pPr>
    </w:p>
    <w:p>
      <w:pPr>
        <w:pStyle w:val="6"/>
        <w:spacing w:before="1" w:line="271" w:lineRule="auto"/>
        <w:ind w:left="1001" w:right="235"/>
        <w:jc w:val="both"/>
      </w:pPr>
      <w:r>
        <w:t>The fields are year, number of unique stations,</w:t>
      </w:r>
      <w:r>
        <w:rPr>
          <w:spacing w:val="55"/>
        </w:rPr>
        <w:t xml:space="preserve"> </w:t>
      </w:r>
      <w:r>
        <w:t>total number of good readings, and total 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readings.</w:t>
      </w:r>
      <w:r>
        <w:rPr>
          <w:spacing w:val="7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can see</w:t>
      </w:r>
      <w:r>
        <w:rPr>
          <w:spacing w:val="1"/>
        </w:rPr>
        <w:t xml:space="preserve"> </w:t>
      </w:r>
      <w:r>
        <w:t>how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number</w:t>
      </w:r>
      <w:r>
        <w:rPr>
          <w:spacing w:val="14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weather</w:t>
      </w:r>
      <w:r>
        <w:rPr>
          <w:spacing w:val="11"/>
        </w:rPr>
        <w:t xml:space="preserve"> </w:t>
      </w:r>
      <w:r>
        <w:t>stations</w:t>
      </w:r>
      <w:r>
        <w:rPr>
          <w:spacing w:val="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readings</w:t>
      </w:r>
      <w:r>
        <w:rPr>
          <w:spacing w:val="7"/>
        </w:rPr>
        <w:t xml:space="preserve"> </w:t>
      </w:r>
      <w:r>
        <w:t>grew</w:t>
      </w:r>
      <w:r>
        <w:rPr>
          <w:spacing w:val="19"/>
        </w:rPr>
        <w:t xml:space="preserve"> </w:t>
      </w:r>
      <w:r>
        <w:t>over</w:t>
      </w:r>
      <w:r>
        <w:rPr>
          <w:spacing w:val="14"/>
        </w:rPr>
        <w:t xml:space="preserve"> </w:t>
      </w:r>
      <w:r>
        <w:t>time.</w:t>
      </w:r>
    </w:p>
    <w:p>
      <w:pPr>
        <w:pStyle w:val="6"/>
        <w:spacing w:before="8"/>
        <w:rPr>
          <w:sz w:val="24"/>
        </w:rPr>
      </w:pPr>
    </w:p>
    <w:p>
      <w:pPr>
        <w:pStyle w:val="2"/>
        <w:spacing w:before="1"/>
        <w:ind w:left="1001"/>
      </w:pPr>
      <w:bookmarkStart w:id="110" w:name="STREAM"/>
      <w:bookmarkEnd w:id="110"/>
      <w:r>
        <w:t>STREAM</w:t>
      </w:r>
    </w:p>
    <w:p>
      <w:pPr>
        <w:pStyle w:val="6"/>
        <w:spacing w:before="7"/>
        <w:rPr>
          <w:b/>
          <w:sz w:val="27"/>
        </w:rPr>
      </w:pPr>
    </w:p>
    <w:p>
      <w:pPr>
        <w:pStyle w:val="6"/>
        <w:spacing w:line="276" w:lineRule="auto"/>
        <w:ind w:left="1001" w:right="223" w:hanging="1"/>
        <w:jc w:val="both"/>
      </w:pPr>
      <w:r>
        <w:t>The STREAM</w:t>
      </w:r>
      <w:r>
        <w:rPr>
          <w:spacing w:val="55"/>
        </w:rPr>
        <w:t xml:space="preserve"> </w:t>
      </w:r>
      <w:r>
        <w:t>operator</w:t>
      </w:r>
      <w:r>
        <w:rPr>
          <w:spacing w:val="55"/>
        </w:rPr>
        <w:t xml:space="preserve"> </w:t>
      </w:r>
      <w:r>
        <w:t>allows</w:t>
      </w:r>
      <w:r>
        <w:rPr>
          <w:spacing w:val="55"/>
        </w:rPr>
        <w:t xml:space="preserve"> </w:t>
      </w:r>
      <w:r>
        <w:t>you</w:t>
      </w:r>
      <w:r>
        <w:rPr>
          <w:spacing w:val="55"/>
        </w:rPr>
        <w:t xml:space="preserve"> </w:t>
      </w:r>
      <w:r>
        <w:t>to transform data</w:t>
      </w:r>
      <w:r>
        <w:rPr>
          <w:spacing w:val="55"/>
        </w:rPr>
        <w:t xml:space="preserve"> </w:t>
      </w:r>
      <w:r>
        <w:t>in a relation</w:t>
      </w:r>
      <w:r>
        <w:rPr>
          <w:spacing w:val="55"/>
        </w:rPr>
        <w:t xml:space="preserve"> </w:t>
      </w:r>
      <w:r>
        <w:t>using an</w:t>
      </w:r>
      <w:r>
        <w:rPr>
          <w:spacing w:val="55"/>
        </w:rPr>
        <w:t xml:space="preserve"> </w:t>
      </w:r>
      <w:r>
        <w:t>external program</w:t>
      </w:r>
      <w:r>
        <w:rPr>
          <w:spacing w:val="1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t>script.</w:t>
      </w:r>
      <w:r>
        <w:rPr>
          <w:spacing w:val="27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named</w:t>
      </w:r>
      <w:r>
        <w:rPr>
          <w:spacing w:val="31"/>
        </w:rPr>
        <w:t xml:space="preserve"> </w:t>
      </w:r>
      <w:r>
        <w:t>by</w:t>
      </w:r>
      <w:r>
        <w:rPr>
          <w:spacing w:val="25"/>
        </w:rPr>
        <w:t xml:space="preserve"> </w:t>
      </w:r>
      <w:r>
        <w:t>analogy</w:t>
      </w:r>
      <w:r>
        <w:rPr>
          <w:spacing w:val="31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Hadoop</w:t>
      </w:r>
      <w:r>
        <w:rPr>
          <w:spacing w:val="29"/>
        </w:rPr>
        <w:t xml:space="preserve"> </w:t>
      </w:r>
      <w:r>
        <w:t>Streaming,</w:t>
      </w:r>
      <w:r>
        <w:rPr>
          <w:spacing w:val="33"/>
        </w:rPr>
        <w:t xml:space="preserve"> </w:t>
      </w:r>
      <w:r>
        <w:t>which</w:t>
      </w:r>
      <w:r>
        <w:rPr>
          <w:spacing w:val="29"/>
        </w:rPr>
        <w:t xml:space="preserve"> </w:t>
      </w:r>
      <w:r>
        <w:t>provides</w:t>
      </w:r>
      <w:r>
        <w:rPr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similar</w:t>
      </w:r>
      <w:r>
        <w:rPr>
          <w:spacing w:val="32"/>
        </w:rPr>
        <w:t xml:space="preserve"> </w:t>
      </w:r>
      <w:r>
        <w:t>capability</w:t>
      </w:r>
      <w:r>
        <w:rPr>
          <w:spacing w:val="-52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MapReduce.</w:t>
      </w:r>
    </w:p>
    <w:p>
      <w:pPr>
        <w:pStyle w:val="6"/>
        <w:spacing w:before="5"/>
        <w:rPr>
          <w:sz w:val="24"/>
        </w:rPr>
      </w:pPr>
    </w:p>
    <w:p>
      <w:pPr>
        <w:pStyle w:val="6"/>
        <w:spacing w:line="278" w:lineRule="auto"/>
        <w:ind w:left="1001" w:right="230" w:hanging="1"/>
        <w:jc w:val="both"/>
      </w:pPr>
      <w:r>
        <w:t>STREAM can use built-in commands</w:t>
      </w:r>
      <w:r>
        <w:rPr>
          <w:spacing w:val="55"/>
        </w:rPr>
        <w:t xml:space="preserve"> </w:t>
      </w:r>
      <w:r>
        <w:t>with arguments.</w:t>
      </w:r>
      <w:r>
        <w:rPr>
          <w:spacing w:val="55"/>
        </w:rPr>
        <w:t xml:space="preserve"> </w:t>
      </w:r>
      <w:r>
        <w:t>Here is an</w:t>
      </w:r>
      <w:r>
        <w:rPr>
          <w:spacing w:val="55"/>
        </w:rPr>
        <w:t xml:space="preserve"> </w:t>
      </w:r>
      <w:r>
        <w:t>example that uses the</w:t>
      </w:r>
      <w:r>
        <w:rPr>
          <w:spacing w:val="55"/>
        </w:rPr>
        <w:t xml:space="preserve"> </w:t>
      </w:r>
      <w:r>
        <w:t>Unix</w:t>
      </w:r>
      <w:r>
        <w:rPr>
          <w:spacing w:val="1"/>
        </w:rPr>
        <w:t xml:space="preserve"> </w:t>
      </w:r>
      <w:r>
        <w:t>cut command to extract the second field of each tuple in A. Note that the com- mand and its</w:t>
      </w:r>
      <w:r>
        <w:rPr>
          <w:spacing w:val="1"/>
        </w:rPr>
        <w:t xml:space="preserve"> </w:t>
      </w:r>
      <w:r>
        <w:t>arguments</w:t>
      </w:r>
      <w:r>
        <w:rPr>
          <w:spacing w:val="7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enclosed</w:t>
      </w:r>
      <w:r>
        <w:rPr>
          <w:spacing w:val="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backticks:</w:t>
      </w:r>
    </w:p>
    <w:p>
      <w:pPr>
        <w:pStyle w:val="6"/>
        <w:spacing w:before="10"/>
        <w:rPr>
          <w:sz w:val="23"/>
        </w:rPr>
      </w:pPr>
    </w:p>
    <w:p>
      <w:pPr>
        <w:pStyle w:val="3"/>
        <w:spacing w:before="1"/>
      </w:pPr>
      <w:bookmarkStart w:id="111" w:name="grunt&gt; C = STREAM A THROUGH `cut -f 2`;"/>
      <w:bookmarkEnd w:id="111"/>
      <w:r>
        <w:rPr>
          <w:b w:val="0"/>
          <w:w w:val="105"/>
        </w:rPr>
        <w:t>grunt&gt;</w:t>
      </w:r>
      <w:r>
        <w:rPr>
          <w:b w:val="0"/>
          <w:spacing w:val="14"/>
          <w:w w:val="105"/>
        </w:rPr>
        <w:t xml:space="preserve"> </w:t>
      </w:r>
      <w:r>
        <w:rPr>
          <w:w w:val="105"/>
        </w:rPr>
        <w:t>C</w:t>
      </w:r>
      <w:r>
        <w:rPr>
          <w:spacing w:val="4"/>
          <w:w w:val="105"/>
        </w:rPr>
        <w:t xml:space="preserve"> </w:t>
      </w:r>
      <w:r>
        <w:rPr>
          <w:w w:val="105"/>
        </w:rPr>
        <w:t>=</w:t>
      </w:r>
      <w:r>
        <w:rPr>
          <w:spacing w:val="3"/>
          <w:w w:val="105"/>
        </w:rPr>
        <w:t xml:space="preserve"> </w:t>
      </w:r>
      <w:r>
        <w:rPr>
          <w:w w:val="105"/>
        </w:rPr>
        <w:t>STREAM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THROUGH</w:t>
      </w:r>
      <w:r>
        <w:rPr>
          <w:spacing w:val="5"/>
          <w:w w:val="105"/>
        </w:rPr>
        <w:t xml:space="preserve"> </w:t>
      </w:r>
      <w:r>
        <w:rPr>
          <w:w w:val="105"/>
        </w:rPr>
        <w:t>`cut</w:t>
      </w:r>
      <w:r>
        <w:rPr>
          <w:spacing w:val="18"/>
          <w:w w:val="105"/>
        </w:rPr>
        <w:t xml:space="preserve"> </w:t>
      </w:r>
      <w:r>
        <w:rPr>
          <w:w w:val="105"/>
        </w:rPr>
        <w:t>-f</w:t>
      </w:r>
      <w:r>
        <w:rPr>
          <w:spacing w:val="22"/>
          <w:w w:val="105"/>
        </w:rPr>
        <w:t xml:space="preserve"> </w:t>
      </w:r>
      <w:r>
        <w:rPr>
          <w:w w:val="105"/>
        </w:rPr>
        <w:t>2`;</w:t>
      </w:r>
    </w:p>
    <w:p>
      <w:pPr>
        <w:pStyle w:val="6"/>
        <w:spacing w:before="6"/>
        <w:rPr>
          <w:b/>
          <w:sz w:val="20"/>
        </w:rPr>
      </w:pPr>
    </w:p>
    <w:p>
      <w:pPr>
        <w:pStyle w:val="6"/>
        <w:ind w:left="1001"/>
        <w:jc w:val="both"/>
      </w:pPr>
      <w:r>
        <w:rPr>
          <w:w w:val="105"/>
        </w:rPr>
        <w:t>grunt&gt;</w:t>
      </w:r>
      <w:r>
        <w:rPr>
          <w:spacing w:val="45"/>
          <w:w w:val="105"/>
        </w:rPr>
        <w:t xml:space="preserve"> </w:t>
      </w:r>
      <w:r>
        <w:rPr>
          <w:b/>
          <w:w w:val="105"/>
        </w:rPr>
        <w:t>DUMP C;</w:t>
      </w:r>
      <w:r>
        <w:rPr>
          <w:b/>
          <w:spacing w:val="15"/>
          <w:w w:val="105"/>
        </w:rPr>
        <w:t xml:space="preserve"> </w:t>
      </w:r>
      <w:r>
        <w:rPr>
          <w:w w:val="105"/>
        </w:rPr>
        <w:t>(cherry)</w:t>
      </w:r>
      <w:r>
        <w:rPr>
          <w:spacing w:val="46"/>
          <w:w w:val="105"/>
        </w:rPr>
        <w:t xml:space="preserve"> </w:t>
      </w:r>
      <w:r>
        <w:rPr>
          <w:w w:val="105"/>
        </w:rPr>
        <w:t>(apple)</w:t>
      </w:r>
      <w:r>
        <w:rPr>
          <w:spacing w:val="47"/>
          <w:w w:val="105"/>
        </w:rPr>
        <w:t xml:space="preserve"> </w:t>
      </w:r>
      <w:r>
        <w:rPr>
          <w:w w:val="105"/>
        </w:rPr>
        <w:t>(banana)</w:t>
      </w:r>
      <w:r>
        <w:rPr>
          <w:spacing w:val="46"/>
          <w:w w:val="105"/>
        </w:rPr>
        <w:t xml:space="preserve"> </w:t>
      </w:r>
      <w:r>
        <w:rPr>
          <w:w w:val="105"/>
        </w:rPr>
        <w:t>(apple)</w:t>
      </w:r>
    </w:p>
    <w:p>
      <w:pPr>
        <w:pStyle w:val="6"/>
        <w:spacing w:before="9"/>
        <w:rPr>
          <w:sz w:val="27"/>
        </w:rPr>
      </w:pPr>
    </w:p>
    <w:p>
      <w:pPr>
        <w:pStyle w:val="6"/>
        <w:spacing w:line="276" w:lineRule="auto"/>
        <w:ind w:left="1001" w:right="227"/>
        <w:jc w:val="both"/>
      </w:pPr>
      <w:r>
        <w:t>The STREAM operator uses PigStorage to serialize and deserialize relations to and from the</w:t>
      </w:r>
      <w:r>
        <w:rPr>
          <w:spacing w:val="1"/>
        </w:rPr>
        <w:t xml:space="preserve"> </w:t>
      </w:r>
      <w:r>
        <w:t>program’s standard input and output streams. Tuples in A are converted to</w:t>
      </w:r>
      <w:r>
        <w:rPr>
          <w:spacing w:val="55"/>
        </w:rPr>
        <w:t xml:space="preserve"> </w:t>
      </w:r>
      <w:r>
        <w:t>tab- delimited lines</w:t>
      </w:r>
      <w:r>
        <w:rPr>
          <w:spacing w:val="1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passed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script.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output</w:t>
      </w:r>
      <w:r>
        <w:rPr>
          <w:spacing w:val="5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script</w:t>
      </w:r>
      <w:r>
        <w:rPr>
          <w:spacing w:val="4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read</w:t>
      </w:r>
      <w:r>
        <w:rPr>
          <w:spacing w:val="48"/>
        </w:rPr>
        <w:t xml:space="preserve"> </w:t>
      </w:r>
      <w:r>
        <w:t>one</w:t>
      </w:r>
      <w:r>
        <w:rPr>
          <w:spacing w:val="7"/>
        </w:rPr>
        <w:t xml:space="preserve"> </w:t>
      </w:r>
      <w:r>
        <w:t>line</w:t>
      </w:r>
      <w:r>
        <w:rPr>
          <w:spacing w:val="7"/>
        </w:rPr>
        <w:t xml:space="preserve"> </w:t>
      </w:r>
      <w:r>
        <w:t>at</w:t>
      </w:r>
      <w:r>
        <w:rPr>
          <w:spacing w:val="8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time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split</w:t>
      </w:r>
      <w:r>
        <w:rPr>
          <w:spacing w:val="8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tabs</w:t>
      </w:r>
      <w:r>
        <w:rPr>
          <w:spacing w:val="-5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tuples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relation</w:t>
      </w:r>
      <w:r>
        <w:rPr>
          <w:spacing w:val="1"/>
        </w:rPr>
        <w:t xml:space="preserve"> </w:t>
      </w:r>
      <w:r>
        <w:t>C.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custom</w:t>
      </w:r>
      <w:r>
        <w:rPr>
          <w:spacing w:val="1"/>
        </w:rPr>
        <w:t xml:space="preserve"> </w:t>
      </w:r>
      <w:r>
        <w:t>serializer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deserializer,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PigToStream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StreamToPig</w:t>
      </w:r>
      <w:r>
        <w:rPr>
          <w:spacing w:val="1"/>
        </w:rPr>
        <w:t xml:space="preserve"> </w:t>
      </w:r>
      <w:r>
        <w:t>respectively</w:t>
      </w:r>
      <w:r>
        <w:rPr>
          <w:spacing w:val="1"/>
        </w:rPr>
        <w:t xml:space="preserve"> </w:t>
      </w:r>
      <w:r>
        <w:t>(both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org.apache.pig</w:t>
      </w:r>
      <w:r>
        <w:rPr>
          <w:spacing w:val="9"/>
        </w:rPr>
        <w:t xml:space="preserve"> </w:t>
      </w:r>
      <w:r>
        <w:t>package),</w:t>
      </w:r>
      <w:r>
        <w:rPr>
          <w:spacing w:val="11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DEFINE</w:t>
      </w:r>
      <w:r>
        <w:rPr>
          <w:spacing w:val="47"/>
        </w:rPr>
        <w:t xml:space="preserve"> </w:t>
      </w:r>
      <w:r>
        <w:t>command.</w:t>
      </w:r>
    </w:p>
    <w:p>
      <w:pPr>
        <w:pStyle w:val="6"/>
        <w:spacing w:before="4"/>
        <w:rPr>
          <w:sz w:val="24"/>
        </w:rPr>
      </w:pPr>
    </w:p>
    <w:p>
      <w:pPr>
        <w:pStyle w:val="6"/>
        <w:spacing w:line="273" w:lineRule="auto"/>
        <w:ind w:left="1001" w:right="230"/>
        <w:jc w:val="both"/>
      </w:pPr>
      <w:r>
        <w:t>Pig streaming is most powerful when you write custom processing scripts. The follow-</w:t>
      </w:r>
      <w:r>
        <w:rPr>
          <w:spacing w:val="55"/>
        </w:rPr>
        <w:t xml:space="preserve"> </w:t>
      </w:r>
      <w:r>
        <w:t>ing</w:t>
      </w:r>
      <w:r>
        <w:rPr>
          <w:spacing w:val="1"/>
        </w:rPr>
        <w:t xml:space="preserve"> </w:t>
      </w:r>
      <w:r>
        <w:t>Python</w:t>
      </w:r>
      <w:r>
        <w:rPr>
          <w:spacing w:val="7"/>
        </w:rPr>
        <w:t xml:space="preserve"> </w:t>
      </w:r>
      <w:r>
        <w:t>script</w:t>
      </w:r>
      <w:r>
        <w:rPr>
          <w:spacing w:val="8"/>
        </w:rPr>
        <w:t xml:space="preserve"> </w:t>
      </w:r>
      <w:r>
        <w:t>filters</w:t>
      </w:r>
      <w:r>
        <w:rPr>
          <w:spacing w:val="14"/>
        </w:rPr>
        <w:t xml:space="preserve"> </w:t>
      </w:r>
      <w:r>
        <w:t>out</w:t>
      </w:r>
      <w:r>
        <w:rPr>
          <w:spacing w:val="8"/>
        </w:rPr>
        <w:t xml:space="preserve"> </w:t>
      </w:r>
      <w:r>
        <w:t>bad</w:t>
      </w:r>
      <w:r>
        <w:rPr>
          <w:spacing w:val="13"/>
        </w:rPr>
        <w:t xml:space="preserve"> </w:t>
      </w:r>
      <w:r>
        <w:t>weather</w:t>
      </w:r>
      <w:r>
        <w:rPr>
          <w:spacing w:val="-1"/>
        </w:rPr>
        <w:t xml:space="preserve"> </w:t>
      </w:r>
      <w:r>
        <w:t>records:</w:t>
      </w:r>
    </w:p>
    <w:p>
      <w:pPr>
        <w:pStyle w:val="6"/>
        <w:spacing w:before="5"/>
        <w:rPr>
          <w:sz w:val="24"/>
        </w:rPr>
      </w:pPr>
    </w:p>
    <w:p>
      <w:pPr>
        <w:pStyle w:val="6"/>
        <w:spacing w:before="1" w:line="468" w:lineRule="auto"/>
        <w:ind w:left="1001" w:right="6768"/>
      </w:pPr>
      <w:r>
        <w:rPr>
          <w:w w:val="110"/>
        </w:rPr>
        <w:t>#!/usr/bin/env python</w:t>
      </w:r>
      <w:r>
        <w:rPr>
          <w:spacing w:val="-58"/>
          <w:w w:val="110"/>
        </w:rPr>
        <w:t xml:space="preserve"> </w:t>
      </w:r>
      <w:r>
        <w:rPr>
          <w:w w:val="110"/>
        </w:rPr>
        <w:t>import</w:t>
      </w:r>
      <w:r>
        <w:rPr>
          <w:spacing w:val="13"/>
          <w:w w:val="110"/>
        </w:rPr>
        <w:t xml:space="preserve"> </w:t>
      </w:r>
      <w:r>
        <w:rPr>
          <w:w w:val="110"/>
        </w:rPr>
        <w:t>re</w:t>
      </w:r>
      <w:r>
        <w:rPr>
          <w:spacing w:val="12"/>
          <w:w w:val="110"/>
        </w:rPr>
        <w:t xml:space="preserve"> </w:t>
      </w:r>
      <w:r>
        <w:rPr>
          <w:w w:val="110"/>
        </w:rPr>
        <w:t>import</w:t>
      </w:r>
      <w:r>
        <w:rPr>
          <w:spacing w:val="14"/>
          <w:w w:val="110"/>
        </w:rPr>
        <w:t xml:space="preserve"> </w:t>
      </w:r>
      <w:r>
        <w:rPr>
          <w:w w:val="110"/>
        </w:rPr>
        <w:t>sys</w:t>
      </w:r>
    </w:p>
    <w:p>
      <w:pPr>
        <w:spacing w:after="0" w:line="468" w:lineRule="auto"/>
        <w:sectPr>
          <w:pgSz w:w="12240" w:h="15840"/>
          <w:pgMar w:top="144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/>
        <w:ind w:left="1001"/>
      </w:pPr>
      <w:r>
        <w:rPr>
          <w:w w:val="130"/>
        </w:rPr>
        <w:t>for</w:t>
      </w:r>
      <w:r>
        <w:rPr>
          <w:spacing w:val="-7"/>
          <w:w w:val="130"/>
        </w:rPr>
        <w:t xml:space="preserve"> </w:t>
      </w:r>
      <w:r>
        <w:rPr>
          <w:w w:val="130"/>
        </w:rPr>
        <w:t>line</w:t>
      </w:r>
      <w:r>
        <w:rPr>
          <w:spacing w:val="-8"/>
          <w:w w:val="130"/>
        </w:rPr>
        <w:t xml:space="preserve"> </w:t>
      </w:r>
      <w:r>
        <w:rPr>
          <w:w w:val="130"/>
        </w:rPr>
        <w:t>in</w:t>
      </w:r>
      <w:r>
        <w:rPr>
          <w:spacing w:val="-6"/>
          <w:w w:val="130"/>
        </w:rPr>
        <w:t xml:space="preserve"> </w:t>
      </w:r>
      <w:r>
        <w:rPr>
          <w:w w:val="130"/>
        </w:rPr>
        <w:t>sys.stdin:</w:t>
      </w:r>
    </w:p>
    <w:p>
      <w:pPr>
        <w:pStyle w:val="6"/>
        <w:spacing w:before="7"/>
        <w:rPr>
          <w:sz w:val="20"/>
        </w:rPr>
      </w:pPr>
    </w:p>
    <w:p>
      <w:pPr>
        <w:pStyle w:val="6"/>
        <w:ind w:left="1001"/>
      </w:pPr>
      <w:r>
        <w:rPr>
          <w:w w:val="125"/>
        </w:rPr>
        <w:t>(year,</w:t>
      </w:r>
      <w:r>
        <w:rPr>
          <w:spacing w:val="17"/>
          <w:w w:val="125"/>
        </w:rPr>
        <w:t xml:space="preserve"> </w:t>
      </w:r>
      <w:r>
        <w:rPr>
          <w:w w:val="125"/>
        </w:rPr>
        <w:t>temp,</w:t>
      </w:r>
      <w:r>
        <w:rPr>
          <w:spacing w:val="15"/>
          <w:w w:val="125"/>
        </w:rPr>
        <w:t xml:space="preserve"> </w:t>
      </w:r>
      <w:r>
        <w:rPr>
          <w:w w:val="125"/>
        </w:rPr>
        <w:t>q)</w:t>
      </w:r>
      <w:r>
        <w:rPr>
          <w:spacing w:val="19"/>
          <w:w w:val="125"/>
        </w:rPr>
        <w:t xml:space="preserve"> </w:t>
      </w:r>
      <w:r>
        <w:rPr>
          <w:w w:val="125"/>
        </w:rPr>
        <w:t>=</w:t>
      </w:r>
      <w:r>
        <w:rPr>
          <w:spacing w:val="9"/>
          <w:w w:val="125"/>
        </w:rPr>
        <w:t xml:space="preserve"> </w:t>
      </w:r>
      <w:r>
        <w:rPr>
          <w:w w:val="125"/>
        </w:rPr>
        <w:t>line.strip().split()</w:t>
      </w:r>
    </w:p>
    <w:p>
      <w:pPr>
        <w:pStyle w:val="6"/>
        <w:spacing w:before="6"/>
        <w:rPr>
          <w:sz w:val="20"/>
        </w:rPr>
      </w:pPr>
    </w:p>
    <w:p>
      <w:pPr>
        <w:pStyle w:val="6"/>
        <w:ind w:left="1001"/>
      </w:pPr>
      <w:r>
        <w:rPr>
          <w:w w:val="120"/>
        </w:rPr>
        <w:t>if</w:t>
      </w:r>
      <w:r>
        <w:rPr>
          <w:spacing w:val="17"/>
          <w:w w:val="120"/>
        </w:rPr>
        <w:t xml:space="preserve"> </w:t>
      </w:r>
      <w:r>
        <w:rPr>
          <w:w w:val="120"/>
        </w:rPr>
        <w:t>(temp</w:t>
      </w:r>
      <w:r>
        <w:rPr>
          <w:spacing w:val="1"/>
          <w:w w:val="120"/>
        </w:rPr>
        <w:t xml:space="preserve"> </w:t>
      </w:r>
      <w:r>
        <w:rPr>
          <w:w w:val="120"/>
        </w:rPr>
        <w:t>!=</w:t>
      </w:r>
      <w:r>
        <w:rPr>
          <w:spacing w:val="7"/>
          <w:w w:val="120"/>
        </w:rPr>
        <w:t xml:space="preserve"> </w:t>
      </w:r>
      <w:r>
        <w:rPr>
          <w:w w:val="120"/>
        </w:rPr>
        <w:t>"9999" and</w:t>
      </w:r>
      <w:r>
        <w:rPr>
          <w:spacing w:val="1"/>
          <w:w w:val="120"/>
        </w:rPr>
        <w:t xml:space="preserve"> </w:t>
      </w:r>
      <w:r>
        <w:rPr>
          <w:w w:val="120"/>
        </w:rPr>
        <w:t>re.match("[01459]",</w:t>
      </w:r>
      <w:r>
        <w:rPr>
          <w:spacing w:val="1"/>
          <w:w w:val="120"/>
        </w:rPr>
        <w:t xml:space="preserve"> </w:t>
      </w:r>
      <w:r>
        <w:rPr>
          <w:w w:val="120"/>
        </w:rPr>
        <w:t>q)):</w:t>
      </w:r>
    </w:p>
    <w:p>
      <w:pPr>
        <w:pStyle w:val="6"/>
        <w:spacing w:before="7"/>
        <w:rPr>
          <w:sz w:val="20"/>
        </w:rPr>
      </w:pPr>
    </w:p>
    <w:p>
      <w:pPr>
        <w:pStyle w:val="6"/>
        <w:ind w:left="1001"/>
      </w:pPr>
      <w:r>
        <w:rPr>
          <w:w w:val="105"/>
        </w:rPr>
        <w:t>print</w:t>
      </w:r>
      <w:r>
        <w:rPr>
          <w:spacing w:val="17"/>
          <w:w w:val="105"/>
        </w:rPr>
        <w:t xml:space="preserve"> </w:t>
      </w:r>
      <w:r>
        <w:rPr>
          <w:w w:val="105"/>
        </w:rPr>
        <w:t>"%s\t%s"</w:t>
      </w:r>
      <w:r>
        <w:rPr>
          <w:spacing w:val="18"/>
          <w:w w:val="105"/>
        </w:rPr>
        <w:t xml:space="preserve"> </w:t>
      </w:r>
      <w:r>
        <w:rPr>
          <w:w w:val="105"/>
        </w:rPr>
        <w:t>%</w:t>
      </w:r>
      <w:r>
        <w:rPr>
          <w:spacing w:val="7"/>
          <w:w w:val="105"/>
        </w:rPr>
        <w:t xml:space="preserve"> </w:t>
      </w:r>
      <w:r>
        <w:rPr>
          <w:w w:val="105"/>
        </w:rPr>
        <w:t>(year,</w:t>
      </w:r>
      <w:r>
        <w:rPr>
          <w:spacing w:val="20"/>
          <w:w w:val="105"/>
        </w:rPr>
        <w:t xml:space="preserve"> </w:t>
      </w:r>
      <w:r>
        <w:rPr>
          <w:w w:val="105"/>
        </w:rPr>
        <w:t>temp)</w:t>
      </w:r>
    </w:p>
    <w:p>
      <w:pPr>
        <w:pStyle w:val="6"/>
        <w:spacing w:before="1"/>
        <w:rPr>
          <w:sz w:val="28"/>
        </w:rPr>
      </w:pPr>
    </w:p>
    <w:p>
      <w:pPr>
        <w:pStyle w:val="6"/>
        <w:spacing w:line="273" w:lineRule="auto"/>
        <w:ind w:left="1001" w:right="237" w:hanging="1"/>
        <w:jc w:val="both"/>
      </w:pPr>
      <w:r>
        <w:t>To use the script, you need to ship it to the cluster. This</w:t>
      </w:r>
      <w:r>
        <w:rPr>
          <w:spacing w:val="55"/>
        </w:rPr>
        <w:t xml:space="preserve"> </w:t>
      </w:r>
      <w:r>
        <w:t>is achieved</w:t>
      </w:r>
      <w:r>
        <w:rPr>
          <w:spacing w:val="55"/>
        </w:rPr>
        <w:t xml:space="preserve"> </w:t>
      </w:r>
      <w:r>
        <w:t>via a</w:t>
      </w:r>
      <w:r>
        <w:rPr>
          <w:spacing w:val="55"/>
        </w:rPr>
        <w:t xml:space="preserve"> </w:t>
      </w:r>
      <w:r>
        <w:t>DEFINE</w:t>
      </w:r>
      <w:r>
        <w:rPr>
          <w:spacing w:val="55"/>
        </w:rPr>
        <w:t xml:space="preserve"> </w:t>
      </w:r>
      <w:r>
        <w:t>clause,</w:t>
      </w:r>
      <w:r>
        <w:rPr>
          <w:spacing w:val="1"/>
        </w:rPr>
        <w:t xml:space="preserve"> </w:t>
      </w:r>
      <w:r>
        <w:t>which also creates an alias for the STREAM command. The STREAM statement can</w:t>
      </w:r>
      <w:r>
        <w:rPr>
          <w:spacing w:val="55"/>
        </w:rPr>
        <w:t xml:space="preserve"> </w:t>
      </w:r>
      <w:r>
        <w:t>then</w:t>
      </w:r>
      <w:r>
        <w:rPr>
          <w:spacing w:val="55"/>
        </w:rPr>
        <w:t xml:space="preserve"> </w:t>
      </w:r>
      <w:r>
        <w:t>refer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alias,</w:t>
      </w:r>
      <w:r>
        <w:rPr>
          <w:spacing w:val="9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following</w:t>
      </w:r>
      <w:r>
        <w:rPr>
          <w:spacing w:val="10"/>
        </w:rPr>
        <w:t xml:space="preserve"> </w:t>
      </w:r>
      <w:r>
        <w:t>Pig</w:t>
      </w:r>
      <w:r>
        <w:rPr>
          <w:spacing w:val="3"/>
        </w:rPr>
        <w:t xml:space="preserve"> </w:t>
      </w:r>
      <w:r>
        <w:t>script</w:t>
      </w:r>
      <w:r>
        <w:rPr>
          <w:spacing w:val="-22"/>
        </w:rPr>
        <w:t xml:space="preserve"> </w:t>
      </w:r>
      <w:r>
        <w:t>shows:</w:t>
      </w:r>
    </w:p>
    <w:p>
      <w:pPr>
        <w:pStyle w:val="6"/>
        <w:spacing w:before="5"/>
        <w:rPr>
          <w:sz w:val="24"/>
        </w:rPr>
      </w:pPr>
    </w:p>
    <w:p>
      <w:pPr>
        <w:pStyle w:val="6"/>
        <w:ind w:left="1001"/>
      </w:pPr>
      <w:r>
        <w:rPr>
          <w:w w:val="130"/>
        </w:rPr>
        <w:t>--</w:t>
      </w:r>
      <w:r>
        <w:rPr>
          <w:spacing w:val="-11"/>
          <w:w w:val="130"/>
        </w:rPr>
        <w:t xml:space="preserve"> </w:t>
      </w:r>
      <w:r>
        <w:rPr>
          <w:w w:val="130"/>
        </w:rPr>
        <w:t>max_temp_filter_stream.pig</w:t>
      </w:r>
    </w:p>
    <w:p>
      <w:pPr>
        <w:pStyle w:val="6"/>
        <w:rPr>
          <w:sz w:val="21"/>
        </w:rPr>
      </w:pPr>
    </w:p>
    <w:p>
      <w:pPr>
        <w:pStyle w:val="6"/>
        <w:ind w:left="1001"/>
      </w:pPr>
      <w:r>
        <w:rPr>
          <w:w w:val="110"/>
        </w:rPr>
        <w:t>DEFINE</w:t>
      </w:r>
      <w:r>
        <w:rPr>
          <w:spacing w:val="47"/>
          <w:w w:val="110"/>
        </w:rPr>
        <w:t xml:space="preserve"> </w:t>
      </w:r>
      <w:r>
        <w:rPr>
          <w:w w:val="110"/>
        </w:rPr>
        <w:t>is_good_quality</w:t>
      </w:r>
      <w:r>
        <w:rPr>
          <w:spacing w:val="45"/>
          <w:w w:val="110"/>
        </w:rPr>
        <w:t xml:space="preserve"> </w:t>
      </w:r>
      <w:r>
        <w:rPr>
          <w:w w:val="110"/>
        </w:rPr>
        <w:t>`is_good_quality.py`</w:t>
      </w:r>
    </w:p>
    <w:p>
      <w:pPr>
        <w:pStyle w:val="6"/>
        <w:spacing w:before="8"/>
        <w:rPr>
          <w:sz w:val="20"/>
        </w:rPr>
      </w:pPr>
    </w:p>
    <w:p>
      <w:pPr>
        <w:pStyle w:val="6"/>
        <w:spacing w:line="278" w:lineRule="auto"/>
        <w:ind w:left="1001" w:right="342"/>
        <w:jc w:val="both"/>
      </w:pPr>
      <w:r>
        <w:rPr>
          <w:w w:val="105"/>
        </w:rPr>
        <w:t>SHIP</w:t>
      </w:r>
      <w:r>
        <w:rPr>
          <w:spacing w:val="1"/>
          <w:w w:val="105"/>
        </w:rPr>
        <w:t xml:space="preserve"> </w:t>
      </w:r>
      <w:r>
        <w:rPr>
          <w:w w:val="105"/>
        </w:rPr>
        <w:t>('ch11/src/main/python/is_good_quality.py');</w:t>
      </w:r>
      <w:r>
        <w:rPr>
          <w:spacing w:val="1"/>
          <w:w w:val="105"/>
        </w:rPr>
        <w:t xml:space="preserve"> </w:t>
      </w:r>
      <w:r>
        <w:rPr>
          <w:w w:val="105"/>
        </w:rPr>
        <w:t>records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1"/>
          <w:w w:val="105"/>
        </w:rPr>
        <w:t xml:space="preserve"> </w:t>
      </w:r>
      <w:r>
        <w:rPr>
          <w:w w:val="105"/>
        </w:rPr>
        <w:t>LOAD</w:t>
      </w:r>
      <w:r>
        <w:rPr>
          <w:spacing w:val="1"/>
          <w:w w:val="105"/>
        </w:rPr>
        <w:t xml:space="preserve"> </w:t>
      </w:r>
      <w:r>
        <w:rPr>
          <w:w w:val="105"/>
        </w:rPr>
        <w:t>'input/ncdc/micro-</w:t>
      </w:r>
      <w:r>
        <w:rPr>
          <w:spacing w:val="1"/>
          <w:w w:val="105"/>
        </w:rPr>
        <w:t xml:space="preserve"> </w:t>
      </w:r>
      <w:r>
        <w:rPr>
          <w:w w:val="105"/>
        </w:rPr>
        <w:t>tab/sample.txt'</w:t>
      </w:r>
    </w:p>
    <w:p>
      <w:pPr>
        <w:pStyle w:val="6"/>
        <w:spacing w:before="194" w:line="273" w:lineRule="auto"/>
        <w:ind w:left="1001" w:right="1317"/>
      </w:pPr>
      <w:r>
        <w:rPr>
          <w:w w:val="110"/>
        </w:rPr>
        <w:t>AS (year:chararray, temperature:int, quality:int); filtered_records = STREAM</w:t>
      </w:r>
      <w:r>
        <w:rPr>
          <w:spacing w:val="-58"/>
          <w:w w:val="110"/>
        </w:rPr>
        <w:t xml:space="preserve"> </w:t>
      </w:r>
      <w:r>
        <w:rPr>
          <w:w w:val="110"/>
        </w:rPr>
        <w:t>records</w:t>
      </w:r>
      <w:r>
        <w:rPr>
          <w:spacing w:val="3"/>
          <w:w w:val="110"/>
        </w:rPr>
        <w:t xml:space="preserve"> </w:t>
      </w:r>
      <w:r>
        <w:rPr>
          <w:w w:val="110"/>
        </w:rPr>
        <w:t>THROUGH</w:t>
      </w:r>
      <w:r>
        <w:rPr>
          <w:spacing w:val="8"/>
          <w:w w:val="110"/>
        </w:rPr>
        <w:t xml:space="preserve"> </w:t>
      </w:r>
      <w:r>
        <w:rPr>
          <w:w w:val="110"/>
        </w:rPr>
        <w:t>is_good_quality</w:t>
      </w:r>
    </w:p>
    <w:p>
      <w:pPr>
        <w:pStyle w:val="6"/>
        <w:spacing w:before="204" w:line="271" w:lineRule="auto"/>
        <w:ind w:left="1001" w:right="491"/>
      </w:pPr>
      <w:r>
        <w:rPr>
          <w:w w:val="105"/>
        </w:rPr>
        <w:t>AS</w:t>
      </w:r>
      <w:r>
        <w:rPr>
          <w:spacing w:val="26"/>
          <w:w w:val="105"/>
        </w:rPr>
        <w:t xml:space="preserve"> </w:t>
      </w:r>
      <w:r>
        <w:rPr>
          <w:w w:val="105"/>
        </w:rPr>
        <w:t>(year:chararray,</w:t>
      </w:r>
      <w:r>
        <w:rPr>
          <w:spacing w:val="19"/>
          <w:w w:val="105"/>
        </w:rPr>
        <w:t xml:space="preserve"> </w:t>
      </w:r>
      <w:r>
        <w:rPr>
          <w:w w:val="105"/>
        </w:rPr>
        <w:t>temperature:int);</w:t>
      </w:r>
      <w:r>
        <w:rPr>
          <w:spacing w:val="29"/>
          <w:w w:val="105"/>
        </w:rPr>
        <w:t xml:space="preserve"> </w:t>
      </w:r>
      <w:r>
        <w:rPr>
          <w:w w:val="105"/>
        </w:rPr>
        <w:t>grouped_records</w:t>
      </w:r>
      <w:r>
        <w:rPr>
          <w:spacing w:val="29"/>
          <w:w w:val="105"/>
        </w:rPr>
        <w:t xml:space="preserve"> </w:t>
      </w:r>
      <w:r>
        <w:rPr>
          <w:w w:val="105"/>
        </w:rPr>
        <w:t>=</w:t>
      </w:r>
      <w:r>
        <w:rPr>
          <w:spacing w:val="37"/>
          <w:w w:val="105"/>
        </w:rPr>
        <w:t xml:space="preserve"> </w:t>
      </w:r>
      <w:r>
        <w:rPr>
          <w:w w:val="105"/>
        </w:rPr>
        <w:t>GROUP</w:t>
      </w:r>
      <w:r>
        <w:rPr>
          <w:spacing w:val="27"/>
          <w:w w:val="105"/>
        </w:rPr>
        <w:t xml:space="preserve"> </w:t>
      </w:r>
      <w:r>
        <w:rPr>
          <w:w w:val="105"/>
        </w:rPr>
        <w:t>filtered_records</w:t>
      </w:r>
      <w:r>
        <w:rPr>
          <w:spacing w:val="34"/>
          <w:w w:val="105"/>
        </w:rPr>
        <w:t xml:space="preserve"> </w:t>
      </w:r>
      <w:r>
        <w:rPr>
          <w:w w:val="105"/>
        </w:rPr>
        <w:t>BY</w:t>
      </w:r>
      <w:r>
        <w:rPr>
          <w:spacing w:val="-55"/>
          <w:w w:val="105"/>
        </w:rPr>
        <w:t xml:space="preserve"> </w:t>
      </w:r>
      <w:r>
        <w:rPr>
          <w:w w:val="105"/>
        </w:rPr>
        <w:t>year;</w:t>
      </w:r>
      <w:r>
        <w:rPr>
          <w:spacing w:val="10"/>
          <w:w w:val="105"/>
        </w:rPr>
        <w:t xml:space="preserve"> </w:t>
      </w:r>
      <w:r>
        <w:rPr>
          <w:w w:val="105"/>
        </w:rPr>
        <w:t>max_temp</w:t>
      </w:r>
      <w:r>
        <w:rPr>
          <w:spacing w:val="6"/>
          <w:w w:val="105"/>
        </w:rPr>
        <w:t xml:space="preserve"> </w:t>
      </w:r>
      <w:r>
        <w:rPr>
          <w:w w:val="105"/>
        </w:rPr>
        <w:t>=</w:t>
      </w:r>
      <w:r>
        <w:rPr>
          <w:spacing w:val="2"/>
          <w:w w:val="105"/>
        </w:rPr>
        <w:t xml:space="preserve"> </w:t>
      </w:r>
      <w:r>
        <w:rPr>
          <w:w w:val="105"/>
        </w:rPr>
        <w:t>FOREACH</w:t>
      </w:r>
      <w:r>
        <w:rPr>
          <w:spacing w:val="4"/>
          <w:w w:val="105"/>
        </w:rPr>
        <w:t xml:space="preserve"> </w:t>
      </w:r>
      <w:r>
        <w:rPr>
          <w:w w:val="105"/>
        </w:rPr>
        <w:t>grouped_records</w:t>
      </w:r>
      <w:r>
        <w:rPr>
          <w:spacing w:val="9"/>
          <w:w w:val="105"/>
        </w:rPr>
        <w:t xml:space="preserve"> </w:t>
      </w:r>
      <w:r>
        <w:rPr>
          <w:w w:val="105"/>
        </w:rPr>
        <w:t>GENERATE</w:t>
      </w:r>
      <w:r>
        <w:rPr>
          <w:spacing w:val="6"/>
          <w:w w:val="105"/>
        </w:rPr>
        <w:t xml:space="preserve"> </w:t>
      </w:r>
      <w:r>
        <w:rPr>
          <w:w w:val="105"/>
        </w:rPr>
        <w:t>group,</w:t>
      </w:r>
    </w:p>
    <w:p>
      <w:pPr>
        <w:pStyle w:val="6"/>
        <w:spacing w:before="210" w:line="465" w:lineRule="auto"/>
        <w:ind w:left="1001" w:right="3403"/>
      </w:pPr>
      <w:r>
        <w:rPr>
          <w:spacing w:val="-1"/>
        </w:rPr>
        <w:t xml:space="preserve">MAX(filtered_records.temperature); </w:t>
      </w:r>
      <w:r>
        <w:t>DUMP max_temp;</w:t>
      </w:r>
      <w:r>
        <w:rPr>
          <w:spacing w:val="-52"/>
        </w:rPr>
        <w:t xml:space="preserve"> </w:t>
      </w:r>
      <w:r>
        <w:rPr>
          <w:w w:val="95"/>
        </w:rPr>
        <w:t>Grouping</w:t>
      </w:r>
      <w:r>
        <w:rPr>
          <w:spacing w:val="-11"/>
          <w:w w:val="95"/>
        </w:rPr>
        <w:t xml:space="preserve"> </w:t>
      </w:r>
      <w:r>
        <w:rPr>
          <w:w w:val="95"/>
        </w:rPr>
        <w:t>and</w:t>
      </w:r>
      <w:r>
        <w:rPr>
          <w:spacing w:val="-9"/>
          <w:w w:val="95"/>
        </w:rPr>
        <w:t xml:space="preserve"> </w:t>
      </w:r>
      <w:r>
        <w:rPr>
          <w:w w:val="95"/>
        </w:rPr>
        <w:t>Joining</w:t>
      </w:r>
      <w:r>
        <w:rPr>
          <w:spacing w:val="-4"/>
          <w:w w:val="95"/>
        </w:rPr>
        <w:t xml:space="preserve"> </w:t>
      </w:r>
      <w:r>
        <w:rPr>
          <w:w w:val="95"/>
        </w:rPr>
        <w:t>Data</w:t>
      </w:r>
    </w:p>
    <w:p>
      <w:pPr>
        <w:pStyle w:val="6"/>
        <w:spacing w:before="79" w:line="276" w:lineRule="auto"/>
        <w:ind w:left="1001" w:right="233"/>
        <w:jc w:val="both"/>
      </w:pPr>
      <w:r>
        <w:t>Joining datasets in MapReduce takes some work on the part of the, whereas Pig has very good</w:t>
      </w:r>
      <w:r>
        <w:rPr>
          <w:spacing w:val="1"/>
        </w:rPr>
        <w:t xml:space="preserve"> </w:t>
      </w:r>
      <w:r>
        <w:t>built-in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join</w:t>
      </w:r>
      <w:r>
        <w:rPr>
          <w:spacing w:val="1"/>
        </w:rPr>
        <w:t xml:space="preserve"> </w:t>
      </w:r>
      <w:r>
        <w:t>operations,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much</w:t>
      </w:r>
      <w:r>
        <w:rPr>
          <w:spacing w:val="55"/>
        </w:rPr>
        <w:t xml:space="preserve"> </w:t>
      </w:r>
      <w:r>
        <w:t>more</w:t>
      </w:r>
      <w:r>
        <w:rPr>
          <w:spacing w:val="55"/>
        </w:rPr>
        <w:t xml:space="preserve"> </w:t>
      </w:r>
      <w:r>
        <w:t>approachable.</w:t>
      </w:r>
      <w:r>
        <w:rPr>
          <w:spacing w:val="55"/>
        </w:rPr>
        <w:t xml:space="preserve"> </w:t>
      </w:r>
      <w:r>
        <w:t>Since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datasets that are suitable for</w:t>
      </w:r>
      <w:r>
        <w:rPr>
          <w:spacing w:val="55"/>
        </w:rPr>
        <w:t xml:space="preserve"> </w:t>
      </w:r>
      <w:r>
        <w:t>analysis by Pig (and MapReduce in general) are not normalized,</w:t>
      </w:r>
      <w:r>
        <w:rPr>
          <w:spacing w:val="1"/>
        </w:rPr>
        <w:t xml:space="preserve"> </w:t>
      </w:r>
      <w:r>
        <w:t>joins</w:t>
      </w:r>
      <w:r>
        <w:rPr>
          <w:spacing w:val="8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used</w:t>
      </w:r>
      <w:r>
        <w:rPr>
          <w:spacing w:val="13"/>
        </w:rPr>
        <w:t xml:space="preserve"> </w:t>
      </w:r>
      <w:r>
        <w:t>more</w:t>
      </w:r>
      <w:r>
        <w:rPr>
          <w:spacing w:val="8"/>
        </w:rPr>
        <w:t xml:space="preserve"> </w:t>
      </w:r>
      <w:r>
        <w:t>infrequently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Pig</w:t>
      </w:r>
      <w:r>
        <w:rPr>
          <w:spacing w:val="9"/>
        </w:rPr>
        <w:t xml:space="preserve"> </w:t>
      </w:r>
      <w:r>
        <w:t>than</w:t>
      </w:r>
      <w:r>
        <w:rPr>
          <w:spacing w:val="5"/>
        </w:rPr>
        <w:t xml:space="preserve"> </w:t>
      </w:r>
      <w:r>
        <w:t>they</w:t>
      </w:r>
      <w:r>
        <w:rPr>
          <w:spacing w:val="5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SQL.</w:t>
      </w:r>
    </w:p>
    <w:p>
      <w:pPr>
        <w:pStyle w:val="6"/>
        <w:spacing w:before="4"/>
        <w:rPr>
          <w:sz w:val="24"/>
        </w:rPr>
      </w:pPr>
    </w:p>
    <w:p>
      <w:pPr>
        <w:pStyle w:val="2"/>
        <w:ind w:left="1001"/>
      </w:pPr>
      <w:bookmarkStart w:id="112" w:name="JOIN"/>
      <w:bookmarkEnd w:id="112"/>
      <w:r>
        <w:t>JOIN</w:t>
      </w:r>
    </w:p>
    <w:p>
      <w:pPr>
        <w:pStyle w:val="6"/>
        <w:spacing w:before="59" w:line="576" w:lineRule="exact"/>
        <w:ind w:left="1001" w:right="2388"/>
        <w:rPr>
          <w:b/>
        </w:rPr>
      </w:pPr>
      <w:r>
        <w:t>Let’s look at an example of an inner join. Consider the relations A and B:</w:t>
      </w:r>
      <w:r>
        <w:rPr>
          <w:spacing w:val="-52"/>
        </w:rPr>
        <w:t xml:space="preserve"> </w:t>
      </w:r>
      <w:r>
        <w:t>grunt&gt;</w:t>
      </w:r>
      <w:r>
        <w:rPr>
          <w:spacing w:val="1"/>
        </w:rPr>
        <w:t xml:space="preserve"> </w:t>
      </w:r>
      <w:r>
        <w:rPr>
          <w:b/>
        </w:rPr>
        <w:t>DUMP</w:t>
      </w:r>
      <w:r>
        <w:rPr>
          <w:b/>
          <w:spacing w:val="-3"/>
        </w:rPr>
        <w:t xml:space="preserve"> </w:t>
      </w:r>
      <w:r>
        <w:rPr>
          <w:b/>
        </w:rPr>
        <w:t>A;</w:t>
      </w:r>
    </w:p>
    <w:p>
      <w:pPr>
        <w:pStyle w:val="6"/>
        <w:spacing w:before="169"/>
        <w:ind w:left="1001"/>
      </w:pPr>
      <w:r>
        <w:rPr>
          <w:w w:val="135"/>
        </w:rPr>
        <w:t>(2,Tie)</w:t>
      </w:r>
    </w:p>
    <w:p>
      <w:pPr>
        <w:pStyle w:val="6"/>
        <w:spacing w:before="7"/>
        <w:rPr>
          <w:sz w:val="20"/>
        </w:rPr>
      </w:pPr>
    </w:p>
    <w:p>
      <w:pPr>
        <w:pStyle w:val="6"/>
        <w:ind w:left="1001"/>
      </w:pPr>
      <w:r>
        <w:rPr>
          <w:w w:val="125"/>
        </w:rPr>
        <w:t>(4,Coat)</w:t>
      </w:r>
    </w:p>
    <w:p>
      <w:pPr>
        <w:pStyle w:val="6"/>
        <w:spacing w:before="6"/>
        <w:rPr>
          <w:sz w:val="20"/>
        </w:rPr>
      </w:pPr>
    </w:p>
    <w:p>
      <w:pPr>
        <w:pStyle w:val="6"/>
        <w:spacing w:before="1"/>
        <w:ind w:left="1001"/>
      </w:pPr>
      <w:r>
        <w:rPr>
          <w:w w:val="125"/>
        </w:rPr>
        <w:t>(3,Hat)</w:t>
      </w:r>
    </w:p>
    <w:p>
      <w:pPr>
        <w:pStyle w:val="6"/>
        <w:spacing w:before="11"/>
        <w:rPr>
          <w:sz w:val="20"/>
        </w:rPr>
      </w:pPr>
    </w:p>
    <w:p>
      <w:pPr>
        <w:pStyle w:val="6"/>
        <w:spacing w:line="465" w:lineRule="auto"/>
        <w:ind w:left="1001" w:right="5467"/>
      </w:pPr>
      <w:r>
        <w:rPr>
          <w:w w:val="110"/>
        </w:rPr>
        <w:t>(1,Scarf)</w:t>
      </w:r>
      <w:r>
        <w:rPr>
          <w:spacing w:val="14"/>
          <w:w w:val="110"/>
        </w:rPr>
        <w:t xml:space="preserve"> </w:t>
      </w:r>
      <w:r>
        <w:rPr>
          <w:w w:val="110"/>
        </w:rPr>
        <w:t>grunt&gt;</w:t>
      </w:r>
      <w:r>
        <w:rPr>
          <w:spacing w:val="11"/>
          <w:w w:val="110"/>
        </w:rPr>
        <w:t xml:space="preserve"> </w:t>
      </w:r>
      <w:r>
        <w:rPr>
          <w:b/>
          <w:w w:val="110"/>
        </w:rPr>
        <w:t>DUMP</w:t>
      </w:r>
      <w:r>
        <w:rPr>
          <w:b/>
          <w:spacing w:val="-4"/>
          <w:w w:val="110"/>
        </w:rPr>
        <w:t xml:space="preserve"> </w:t>
      </w:r>
      <w:r>
        <w:rPr>
          <w:b/>
          <w:w w:val="110"/>
        </w:rPr>
        <w:t>B;</w:t>
      </w:r>
      <w:r>
        <w:rPr>
          <w:b/>
          <w:spacing w:val="-5"/>
          <w:w w:val="110"/>
        </w:rPr>
        <w:t xml:space="preserve"> </w:t>
      </w:r>
      <w:r>
        <w:rPr>
          <w:w w:val="110"/>
        </w:rPr>
        <w:t>(Joe,2)</w:t>
      </w:r>
      <w:r>
        <w:rPr>
          <w:spacing w:val="-58"/>
          <w:w w:val="110"/>
        </w:rPr>
        <w:t xml:space="preserve"> </w:t>
      </w:r>
      <w:r>
        <w:rPr>
          <w:w w:val="110"/>
        </w:rPr>
        <w:t>(Hank,4)</w:t>
      </w:r>
    </w:p>
    <w:p>
      <w:pPr>
        <w:spacing w:after="0" w:line="465" w:lineRule="auto"/>
        <w:sectPr>
          <w:pgSz w:w="12240" w:h="15840"/>
          <w:pgMar w:top="144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/>
        <w:ind w:left="1001"/>
      </w:pPr>
      <w:r>
        <w:rPr>
          <w:w w:val="145"/>
        </w:rPr>
        <w:t>(Ali,0)</w:t>
      </w:r>
    </w:p>
    <w:p>
      <w:pPr>
        <w:pStyle w:val="6"/>
        <w:spacing w:before="7"/>
        <w:rPr>
          <w:sz w:val="20"/>
        </w:rPr>
      </w:pPr>
    </w:p>
    <w:p>
      <w:pPr>
        <w:pStyle w:val="6"/>
        <w:ind w:left="1001"/>
      </w:pPr>
      <w:r>
        <w:rPr>
          <w:w w:val="125"/>
        </w:rPr>
        <w:t>(Eve,3)</w:t>
      </w:r>
    </w:p>
    <w:p>
      <w:pPr>
        <w:pStyle w:val="6"/>
        <w:spacing w:before="6"/>
        <w:rPr>
          <w:sz w:val="20"/>
        </w:rPr>
      </w:pPr>
    </w:p>
    <w:p>
      <w:pPr>
        <w:pStyle w:val="6"/>
        <w:ind w:left="1001"/>
      </w:pPr>
      <w:r>
        <w:rPr>
          <w:w w:val="110"/>
        </w:rPr>
        <w:t>(Hank,2)</w:t>
      </w:r>
    </w:p>
    <w:p>
      <w:pPr>
        <w:spacing w:before="3" w:line="570" w:lineRule="atLeast"/>
        <w:ind w:left="1002" w:right="2254" w:hanging="1"/>
        <w:jc w:val="left"/>
        <w:rPr>
          <w:b/>
          <w:sz w:val="22"/>
        </w:rPr>
      </w:pPr>
      <w:r>
        <w:rPr>
          <w:sz w:val="22"/>
        </w:rPr>
        <w:t>We</w:t>
      </w:r>
      <w:r>
        <w:rPr>
          <w:spacing w:val="17"/>
          <w:sz w:val="22"/>
        </w:rPr>
        <w:t xml:space="preserve"> </w:t>
      </w:r>
      <w:r>
        <w:rPr>
          <w:sz w:val="22"/>
        </w:rPr>
        <w:t>can</w:t>
      </w:r>
      <w:r>
        <w:rPr>
          <w:spacing w:val="21"/>
          <w:sz w:val="22"/>
        </w:rPr>
        <w:t xml:space="preserve"> </w:t>
      </w:r>
      <w:r>
        <w:rPr>
          <w:sz w:val="22"/>
        </w:rPr>
        <w:t>join</w:t>
      </w:r>
      <w:r>
        <w:rPr>
          <w:spacing w:val="20"/>
          <w:sz w:val="22"/>
        </w:rPr>
        <w:t xml:space="preserve"> </w:t>
      </w:r>
      <w:r>
        <w:rPr>
          <w:sz w:val="22"/>
        </w:rPr>
        <w:t>the</w:t>
      </w:r>
      <w:r>
        <w:rPr>
          <w:spacing w:val="18"/>
          <w:sz w:val="22"/>
        </w:rPr>
        <w:t xml:space="preserve"> </w:t>
      </w:r>
      <w:r>
        <w:rPr>
          <w:sz w:val="22"/>
        </w:rPr>
        <w:t>two</w:t>
      </w:r>
      <w:r>
        <w:rPr>
          <w:spacing w:val="15"/>
          <w:sz w:val="22"/>
        </w:rPr>
        <w:t xml:space="preserve"> </w:t>
      </w:r>
      <w:r>
        <w:rPr>
          <w:sz w:val="22"/>
        </w:rPr>
        <w:t>relations</w:t>
      </w:r>
      <w:r>
        <w:rPr>
          <w:spacing w:val="25"/>
          <w:sz w:val="22"/>
        </w:rPr>
        <w:t xml:space="preserve"> </w:t>
      </w:r>
      <w:r>
        <w:rPr>
          <w:sz w:val="22"/>
        </w:rPr>
        <w:t>on</w:t>
      </w:r>
      <w:r>
        <w:rPr>
          <w:spacing w:val="21"/>
          <w:sz w:val="22"/>
        </w:rPr>
        <w:t xml:space="preserve"> </w:t>
      </w:r>
      <w:r>
        <w:rPr>
          <w:sz w:val="22"/>
        </w:rPr>
        <w:t>the</w:t>
      </w:r>
      <w:r>
        <w:rPr>
          <w:spacing w:val="17"/>
          <w:sz w:val="22"/>
        </w:rPr>
        <w:t xml:space="preserve"> </w:t>
      </w:r>
      <w:r>
        <w:rPr>
          <w:sz w:val="22"/>
        </w:rPr>
        <w:t>numerical</w:t>
      </w:r>
      <w:r>
        <w:rPr>
          <w:spacing w:val="16"/>
          <w:sz w:val="22"/>
        </w:rPr>
        <w:t xml:space="preserve"> </w:t>
      </w:r>
      <w:r>
        <w:rPr>
          <w:sz w:val="22"/>
        </w:rPr>
        <w:t>(identity)</w:t>
      </w:r>
      <w:r>
        <w:rPr>
          <w:spacing w:val="25"/>
          <w:sz w:val="22"/>
        </w:rPr>
        <w:t xml:space="preserve"> </w:t>
      </w:r>
      <w:r>
        <w:rPr>
          <w:sz w:val="22"/>
        </w:rPr>
        <w:t>field</w:t>
      </w:r>
      <w:r>
        <w:rPr>
          <w:spacing w:val="21"/>
          <w:sz w:val="22"/>
        </w:rPr>
        <w:t xml:space="preserve"> </w:t>
      </w:r>
      <w:r>
        <w:rPr>
          <w:sz w:val="22"/>
        </w:rPr>
        <w:t>in</w:t>
      </w:r>
      <w:r>
        <w:rPr>
          <w:spacing w:val="18"/>
          <w:sz w:val="22"/>
        </w:rPr>
        <w:t xml:space="preserve"> </w:t>
      </w:r>
      <w:r>
        <w:rPr>
          <w:sz w:val="22"/>
        </w:rPr>
        <w:t>each:</w:t>
      </w:r>
      <w:r>
        <w:rPr>
          <w:spacing w:val="-52"/>
          <w:sz w:val="22"/>
        </w:rPr>
        <w:t xml:space="preserve"> </w:t>
      </w:r>
      <w:r>
        <w:rPr>
          <w:sz w:val="22"/>
        </w:rPr>
        <w:t>grunt&gt;</w:t>
      </w:r>
      <w:r>
        <w:rPr>
          <w:spacing w:val="1"/>
          <w:sz w:val="22"/>
        </w:rPr>
        <w:t xml:space="preserve"> </w:t>
      </w:r>
      <w:r>
        <w:rPr>
          <w:b/>
          <w:sz w:val="22"/>
        </w:rPr>
        <w:t>C</w:t>
      </w:r>
      <w:r>
        <w:rPr>
          <w:b/>
          <w:spacing w:val="1"/>
          <w:sz w:val="22"/>
        </w:rPr>
        <w:t xml:space="preserve"> </w:t>
      </w:r>
      <w:r>
        <w:rPr>
          <w:b/>
          <w:sz w:val="22"/>
        </w:rPr>
        <w:t>=</w:t>
      </w:r>
      <w:r>
        <w:rPr>
          <w:b/>
          <w:spacing w:val="1"/>
          <w:sz w:val="22"/>
        </w:rPr>
        <w:t xml:space="preserve"> </w:t>
      </w:r>
      <w:r>
        <w:rPr>
          <w:b/>
          <w:sz w:val="22"/>
        </w:rPr>
        <w:t>JOIN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BY</w:t>
      </w:r>
      <w:r>
        <w:rPr>
          <w:b/>
          <w:spacing w:val="1"/>
          <w:sz w:val="22"/>
        </w:rPr>
        <w:t xml:space="preserve"> </w:t>
      </w:r>
      <w:r>
        <w:rPr>
          <w:b/>
          <w:sz w:val="22"/>
        </w:rPr>
        <w:t>$0,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B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BY</w:t>
      </w:r>
      <w:r>
        <w:rPr>
          <w:b/>
          <w:spacing w:val="1"/>
          <w:sz w:val="22"/>
        </w:rPr>
        <w:t xml:space="preserve"> </w:t>
      </w:r>
      <w:r>
        <w:rPr>
          <w:b/>
          <w:sz w:val="22"/>
        </w:rPr>
        <w:t>$1;</w:t>
      </w:r>
    </w:p>
    <w:p>
      <w:pPr>
        <w:pStyle w:val="6"/>
        <w:spacing w:before="7"/>
        <w:rPr>
          <w:b/>
          <w:sz w:val="20"/>
        </w:rPr>
      </w:pPr>
    </w:p>
    <w:p>
      <w:pPr>
        <w:spacing w:before="1"/>
        <w:ind w:left="1001" w:right="0" w:firstLine="0"/>
        <w:jc w:val="left"/>
        <w:rPr>
          <w:b/>
          <w:sz w:val="22"/>
        </w:rPr>
      </w:pPr>
      <w:r>
        <w:rPr>
          <w:sz w:val="22"/>
        </w:rPr>
        <w:t>grunt&gt;</w:t>
      </w:r>
      <w:r>
        <w:rPr>
          <w:spacing w:val="-5"/>
          <w:sz w:val="22"/>
        </w:rPr>
        <w:t xml:space="preserve"> </w:t>
      </w:r>
      <w:r>
        <w:rPr>
          <w:b/>
          <w:sz w:val="22"/>
        </w:rPr>
        <w:t>DUMP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C;</w:t>
      </w:r>
    </w:p>
    <w:p>
      <w:pPr>
        <w:pStyle w:val="6"/>
        <w:spacing w:before="5"/>
        <w:rPr>
          <w:b/>
          <w:sz w:val="20"/>
        </w:rPr>
      </w:pPr>
    </w:p>
    <w:p>
      <w:pPr>
        <w:pStyle w:val="6"/>
        <w:ind w:left="1001"/>
      </w:pPr>
      <w:r>
        <w:rPr>
          <w:w w:val="130"/>
        </w:rPr>
        <w:t>(2,Tie,Joe,2)</w:t>
      </w:r>
    </w:p>
    <w:p>
      <w:pPr>
        <w:pStyle w:val="6"/>
        <w:rPr>
          <w:sz w:val="21"/>
        </w:rPr>
      </w:pPr>
    </w:p>
    <w:p>
      <w:pPr>
        <w:pStyle w:val="6"/>
        <w:ind w:left="1001"/>
      </w:pPr>
      <w:r>
        <w:rPr>
          <w:w w:val="125"/>
        </w:rPr>
        <w:t>(2,Tie,Hank,2)</w:t>
      </w:r>
    </w:p>
    <w:p>
      <w:pPr>
        <w:pStyle w:val="6"/>
        <w:spacing w:before="8"/>
        <w:rPr>
          <w:sz w:val="20"/>
        </w:rPr>
      </w:pPr>
    </w:p>
    <w:p>
      <w:pPr>
        <w:pStyle w:val="6"/>
        <w:ind w:left="1001"/>
      </w:pPr>
      <w:r>
        <w:rPr>
          <w:w w:val="125"/>
        </w:rPr>
        <w:t>(3,Hat,Eve,3)</w:t>
      </w:r>
    </w:p>
    <w:p>
      <w:pPr>
        <w:pStyle w:val="6"/>
        <w:spacing w:before="6"/>
        <w:rPr>
          <w:sz w:val="20"/>
        </w:rPr>
      </w:pPr>
    </w:p>
    <w:p>
      <w:pPr>
        <w:pStyle w:val="6"/>
        <w:ind w:left="1001"/>
      </w:pPr>
      <w:r>
        <w:rPr>
          <w:w w:val="115"/>
        </w:rPr>
        <w:t>(4,Coat,Hank,4)</w:t>
      </w:r>
    </w:p>
    <w:p>
      <w:pPr>
        <w:pStyle w:val="6"/>
        <w:spacing w:before="1"/>
        <w:rPr>
          <w:sz w:val="28"/>
        </w:rPr>
      </w:pPr>
    </w:p>
    <w:p>
      <w:pPr>
        <w:pStyle w:val="6"/>
        <w:spacing w:before="1" w:line="273" w:lineRule="auto"/>
        <w:ind w:left="1001" w:right="223"/>
        <w:jc w:val="both"/>
      </w:pPr>
      <w:r>
        <w:t>This is a</w:t>
      </w:r>
      <w:r>
        <w:rPr>
          <w:spacing w:val="55"/>
        </w:rPr>
        <w:t xml:space="preserve"> </w:t>
      </w:r>
      <w:r>
        <w:t>classic</w:t>
      </w:r>
      <w:r>
        <w:rPr>
          <w:spacing w:val="55"/>
        </w:rPr>
        <w:t xml:space="preserve"> </w:t>
      </w:r>
      <w:r>
        <w:t>inner</w:t>
      </w:r>
      <w:r>
        <w:rPr>
          <w:spacing w:val="55"/>
        </w:rPr>
        <w:t xml:space="preserve"> </w:t>
      </w:r>
      <w:r>
        <w:t>join,</w:t>
      </w:r>
      <w:r>
        <w:rPr>
          <w:spacing w:val="55"/>
        </w:rPr>
        <w:t xml:space="preserve"> </w:t>
      </w:r>
      <w:r>
        <w:t>where</w:t>
      </w:r>
      <w:r>
        <w:rPr>
          <w:spacing w:val="55"/>
        </w:rPr>
        <w:t xml:space="preserve"> </w:t>
      </w:r>
      <w:r>
        <w:t>each</w:t>
      </w:r>
      <w:r>
        <w:rPr>
          <w:spacing w:val="55"/>
        </w:rPr>
        <w:t xml:space="preserve"> </w:t>
      </w:r>
      <w:r>
        <w:t>match between the two relations corresponds to a row</w:t>
      </w:r>
      <w:r>
        <w:rPr>
          <w:spacing w:val="1"/>
        </w:rPr>
        <w:t xml:space="preserve"> </w:t>
      </w:r>
      <w:r>
        <w:t>in the result. (It’s actually an equijoin since the join predicate is equality.) The result’s fields are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up</w:t>
      </w:r>
      <w:r>
        <w:rPr>
          <w:spacing w:val="10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fields</w:t>
      </w:r>
      <w:r>
        <w:rPr>
          <w:spacing w:val="9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input</w:t>
      </w:r>
      <w:r>
        <w:rPr>
          <w:spacing w:val="5"/>
        </w:rPr>
        <w:t xml:space="preserve"> </w:t>
      </w:r>
      <w:r>
        <w:t>relations.</w:t>
      </w:r>
    </w:p>
    <w:p>
      <w:pPr>
        <w:pStyle w:val="6"/>
        <w:spacing w:before="4"/>
        <w:rPr>
          <w:sz w:val="24"/>
        </w:rPr>
      </w:pPr>
    </w:p>
    <w:p>
      <w:pPr>
        <w:pStyle w:val="6"/>
        <w:spacing w:line="276" w:lineRule="auto"/>
        <w:ind w:left="1001" w:right="227"/>
        <w:jc w:val="both"/>
      </w:pPr>
      <w:r>
        <w:t>You should use the general join operator if all the relations being joined are too large to fit in</w:t>
      </w:r>
      <w:r>
        <w:rPr>
          <w:spacing w:val="1"/>
        </w:rPr>
        <w:t xml:space="preserve"> </w:t>
      </w:r>
      <w:r>
        <w:t>memory. If one of the relations is small enough to fit in memory, there is a special type of join</w:t>
      </w:r>
      <w:r>
        <w:rPr>
          <w:spacing w:val="1"/>
        </w:rPr>
        <w:t xml:space="preserve"> </w:t>
      </w:r>
      <w:r>
        <w:t xml:space="preserve">called a </w:t>
      </w:r>
      <w:r>
        <w:rPr>
          <w:i/>
        </w:rPr>
        <w:t>fragment replicate join</w:t>
      </w:r>
      <w:r>
        <w:t>, which is implemented by distributing the small input to all the</w:t>
      </w:r>
      <w:r>
        <w:rPr>
          <w:spacing w:val="1"/>
        </w:rPr>
        <w:t xml:space="preserve"> </w:t>
      </w:r>
      <w:r>
        <w:t>mappers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performing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map-side</w:t>
      </w:r>
      <w:r>
        <w:rPr>
          <w:spacing w:val="1"/>
        </w:rPr>
        <w:t xml:space="preserve"> </w:t>
      </w:r>
      <w:r>
        <w:t>join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in-memory</w:t>
      </w:r>
      <w:r>
        <w:rPr>
          <w:spacing w:val="1"/>
        </w:rPr>
        <w:t xml:space="preserve"> </w:t>
      </w:r>
      <w:r>
        <w:t>lookup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(fragmented) larger relation. There is a special syntax for telling Pig to use a fragment replicate</w:t>
      </w:r>
      <w:r>
        <w:rPr>
          <w:spacing w:val="1"/>
        </w:rPr>
        <w:t xml:space="preserve"> </w:t>
      </w:r>
      <w:r>
        <w:t>join:</w:t>
      </w:r>
      <w:r>
        <w:rPr>
          <w:position w:val="5"/>
        </w:rPr>
        <w:t>8</w:t>
      </w:r>
    </w:p>
    <w:p>
      <w:pPr>
        <w:pStyle w:val="6"/>
        <w:spacing w:before="7"/>
        <w:rPr>
          <w:sz w:val="24"/>
        </w:rPr>
      </w:pPr>
    </w:p>
    <w:p>
      <w:pPr>
        <w:pStyle w:val="3"/>
      </w:pPr>
      <w:bookmarkStart w:id="113" w:name="grunt&gt; C = JOIN A BY $0, B BY $1 USING &quot;"/>
      <w:bookmarkEnd w:id="113"/>
      <w:r>
        <w:rPr>
          <w:b w:val="0"/>
          <w:w w:val="105"/>
        </w:rPr>
        <w:t>grunt&gt;</w:t>
      </w:r>
      <w:r>
        <w:rPr>
          <w:b w:val="0"/>
          <w:spacing w:val="1"/>
          <w:w w:val="105"/>
        </w:rPr>
        <w:t xml:space="preserve"> </w:t>
      </w:r>
      <w:r>
        <w:rPr>
          <w:w w:val="105"/>
        </w:rPr>
        <w:t>C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w w:val="105"/>
        </w:rPr>
        <w:t>JOIN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w w:val="105"/>
        </w:rPr>
        <w:t>$0,</w:t>
      </w:r>
      <w:r>
        <w:rPr>
          <w:spacing w:val="-10"/>
          <w:w w:val="105"/>
        </w:rPr>
        <w:t xml:space="preserve"> </w:t>
      </w:r>
      <w:r>
        <w:rPr>
          <w:w w:val="105"/>
        </w:rPr>
        <w:t>B</w:t>
      </w:r>
      <w:r>
        <w:rPr>
          <w:spacing w:val="-1"/>
          <w:w w:val="105"/>
        </w:rPr>
        <w:t xml:space="preserve"> </w:t>
      </w:r>
      <w:r>
        <w:rPr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w w:val="105"/>
        </w:rPr>
        <w:t>$1</w:t>
      </w:r>
      <w:r>
        <w:rPr>
          <w:spacing w:val="-6"/>
          <w:w w:val="105"/>
        </w:rPr>
        <w:t xml:space="preserve"> </w:t>
      </w:r>
      <w:r>
        <w:rPr>
          <w:w w:val="105"/>
        </w:rPr>
        <w:t>USING</w:t>
      </w:r>
      <w:r>
        <w:rPr>
          <w:spacing w:val="-4"/>
          <w:w w:val="105"/>
        </w:rPr>
        <w:t xml:space="preserve"> </w:t>
      </w:r>
      <w:r>
        <w:rPr>
          <w:w w:val="105"/>
        </w:rPr>
        <w:t>"replicated";</w:t>
      </w:r>
    </w:p>
    <w:p>
      <w:pPr>
        <w:pStyle w:val="6"/>
        <w:spacing w:before="9"/>
        <w:rPr>
          <w:b/>
          <w:sz w:val="27"/>
        </w:rPr>
      </w:pPr>
    </w:p>
    <w:p>
      <w:pPr>
        <w:pStyle w:val="6"/>
        <w:spacing w:line="271" w:lineRule="auto"/>
        <w:ind w:left="1001" w:right="418" w:hanging="1"/>
      </w:pPr>
      <w:r>
        <w:t>The first relation must be the large one, followed by one or more small ones (all of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must</w:t>
      </w:r>
      <w:r>
        <w:rPr>
          <w:spacing w:val="-52"/>
        </w:rPr>
        <w:t xml:space="preserve"> </w:t>
      </w:r>
      <w:r>
        <w:t>fit</w:t>
      </w:r>
      <w:r>
        <w:rPr>
          <w:spacing w:val="8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memory).</w:t>
      </w:r>
    </w:p>
    <w:p>
      <w:pPr>
        <w:spacing w:before="36" w:line="572" w:lineRule="exact"/>
        <w:ind w:left="1001" w:right="994" w:firstLine="0"/>
        <w:jc w:val="left"/>
        <w:rPr>
          <w:b/>
          <w:sz w:val="22"/>
        </w:rPr>
      </w:pPr>
      <w:r>
        <w:rPr>
          <w:sz w:val="22"/>
        </w:rPr>
        <w:t>Pig</w:t>
      </w:r>
      <w:r>
        <w:rPr>
          <w:spacing w:val="8"/>
          <w:sz w:val="22"/>
        </w:rPr>
        <w:t xml:space="preserve"> </w:t>
      </w:r>
      <w:r>
        <w:rPr>
          <w:sz w:val="22"/>
        </w:rPr>
        <w:t>also</w:t>
      </w:r>
      <w:r>
        <w:rPr>
          <w:spacing w:val="16"/>
          <w:sz w:val="22"/>
        </w:rPr>
        <w:t xml:space="preserve"> </w:t>
      </w:r>
      <w:r>
        <w:rPr>
          <w:sz w:val="22"/>
        </w:rPr>
        <w:t>supports</w:t>
      </w:r>
      <w:r>
        <w:rPr>
          <w:spacing w:val="17"/>
          <w:sz w:val="22"/>
        </w:rPr>
        <w:t xml:space="preserve"> </w:t>
      </w:r>
      <w:r>
        <w:rPr>
          <w:sz w:val="22"/>
        </w:rPr>
        <w:t>outer</w:t>
      </w:r>
      <w:r>
        <w:rPr>
          <w:spacing w:val="18"/>
          <w:sz w:val="22"/>
        </w:rPr>
        <w:t xml:space="preserve"> </w:t>
      </w:r>
      <w:r>
        <w:rPr>
          <w:sz w:val="22"/>
        </w:rPr>
        <w:t>joins</w:t>
      </w:r>
      <w:r>
        <w:rPr>
          <w:spacing w:val="17"/>
          <w:sz w:val="22"/>
        </w:rPr>
        <w:t xml:space="preserve"> </w:t>
      </w:r>
      <w:r>
        <w:rPr>
          <w:sz w:val="22"/>
        </w:rPr>
        <w:t>using</w:t>
      </w:r>
      <w:r>
        <w:rPr>
          <w:spacing w:val="9"/>
          <w:sz w:val="22"/>
        </w:rPr>
        <w:t xml:space="preserve"> </w:t>
      </w:r>
      <w:r>
        <w:rPr>
          <w:sz w:val="22"/>
        </w:rPr>
        <w:t>a</w:t>
      </w:r>
      <w:r>
        <w:rPr>
          <w:spacing w:val="17"/>
          <w:sz w:val="22"/>
        </w:rPr>
        <w:t xml:space="preserve"> </w:t>
      </w:r>
      <w:r>
        <w:rPr>
          <w:sz w:val="22"/>
        </w:rPr>
        <w:t>syntax</w:t>
      </w:r>
      <w:r>
        <w:rPr>
          <w:spacing w:val="16"/>
          <w:sz w:val="22"/>
        </w:rPr>
        <w:t xml:space="preserve"> </w:t>
      </w:r>
      <w:r>
        <w:rPr>
          <w:sz w:val="22"/>
        </w:rPr>
        <w:t>that</w:t>
      </w:r>
      <w:r>
        <w:rPr>
          <w:spacing w:val="17"/>
          <w:sz w:val="22"/>
        </w:rPr>
        <w:t xml:space="preserve"> </w:t>
      </w:r>
      <w:r>
        <w:rPr>
          <w:sz w:val="22"/>
        </w:rPr>
        <w:t>is</w:t>
      </w:r>
      <w:r>
        <w:rPr>
          <w:spacing w:val="8"/>
          <w:sz w:val="22"/>
        </w:rPr>
        <w:t xml:space="preserve"> </w:t>
      </w:r>
      <w:r>
        <w:rPr>
          <w:sz w:val="22"/>
        </w:rPr>
        <w:t>similar</w:t>
      </w:r>
      <w:r>
        <w:rPr>
          <w:spacing w:val="14"/>
          <w:sz w:val="22"/>
        </w:rPr>
        <w:t xml:space="preserve"> </w:t>
      </w:r>
      <w:r>
        <w:rPr>
          <w:sz w:val="22"/>
        </w:rPr>
        <w:t>to</w:t>
      </w:r>
      <w:r>
        <w:rPr>
          <w:spacing w:val="8"/>
          <w:sz w:val="22"/>
        </w:rPr>
        <w:t xml:space="preserve"> </w:t>
      </w:r>
      <w:r>
        <w:rPr>
          <w:sz w:val="22"/>
        </w:rPr>
        <w:t>SQL’s.</w:t>
      </w:r>
      <w:r>
        <w:rPr>
          <w:spacing w:val="24"/>
          <w:sz w:val="22"/>
        </w:rPr>
        <w:t xml:space="preserve"> </w:t>
      </w:r>
      <w:r>
        <w:rPr>
          <w:sz w:val="22"/>
        </w:rPr>
        <w:t>For</w:t>
      </w:r>
      <w:r>
        <w:rPr>
          <w:spacing w:val="-3"/>
          <w:sz w:val="22"/>
        </w:rPr>
        <w:t xml:space="preserve"> </w:t>
      </w:r>
      <w:r>
        <w:rPr>
          <w:sz w:val="22"/>
        </w:rPr>
        <w:t>example:</w:t>
      </w:r>
      <w:r>
        <w:rPr>
          <w:spacing w:val="-52"/>
          <w:sz w:val="22"/>
        </w:rPr>
        <w:t xml:space="preserve"> </w:t>
      </w:r>
      <w:r>
        <w:rPr>
          <w:sz w:val="22"/>
        </w:rPr>
        <w:t>grunt&gt;</w:t>
      </w:r>
      <w:r>
        <w:rPr>
          <w:spacing w:val="1"/>
          <w:sz w:val="22"/>
        </w:rPr>
        <w:t xml:space="preserve"> </w:t>
      </w:r>
      <w:r>
        <w:rPr>
          <w:b/>
          <w:sz w:val="22"/>
        </w:rPr>
        <w:t>C</w:t>
      </w:r>
      <w:r>
        <w:rPr>
          <w:b/>
          <w:spacing w:val="1"/>
          <w:sz w:val="22"/>
        </w:rPr>
        <w:t xml:space="preserve"> </w:t>
      </w:r>
      <w:r>
        <w:rPr>
          <w:b/>
          <w:sz w:val="22"/>
        </w:rPr>
        <w:t>=</w:t>
      </w:r>
      <w:r>
        <w:rPr>
          <w:b/>
          <w:spacing w:val="1"/>
          <w:sz w:val="22"/>
        </w:rPr>
        <w:t xml:space="preserve"> </w:t>
      </w:r>
      <w:r>
        <w:rPr>
          <w:b/>
          <w:sz w:val="22"/>
        </w:rPr>
        <w:t>JOIN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BY</w:t>
      </w:r>
      <w:r>
        <w:rPr>
          <w:b/>
          <w:spacing w:val="1"/>
          <w:sz w:val="22"/>
        </w:rPr>
        <w:t xml:space="preserve"> </w:t>
      </w:r>
      <w:r>
        <w:rPr>
          <w:b/>
          <w:sz w:val="22"/>
        </w:rPr>
        <w:t>$0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LEFT</w:t>
      </w:r>
      <w:r>
        <w:rPr>
          <w:b/>
          <w:spacing w:val="3"/>
          <w:sz w:val="22"/>
        </w:rPr>
        <w:t xml:space="preserve"> </w:t>
      </w:r>
      <w:r>
        <w:rPr>
          <w:b/>
          <w:sz w:val="22"/>
        </w:rPr>
        <w:t>OUTER,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B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BY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$1;</w:t>
      </w:r>
    </w:p>
    <w:p>
      <w:pPr>
        <w:spacing w:before="172"/>
        <w:ind w:left="1001" w:right="0" w:firstLine="0"/>
        <w:jc w:val="left"/>
        <w:rPr>
          <w:b/>
          <w:sz w:val="22"/>
        </w:rPr>
      </w:pPr>
      <w:r>
        <w:rPr>
          <w:sz w:val="22"/>
        </w:rPr>
        <w:t>grunt&gt;</w:t>
      </w:r>
      <w:r>
        <w:rPr>
          <w:spacing w:val="-5"/>
          <w:sz w:val="22"/>
        </w:rPr>
        <w:t xml:space="preserve"> </w:t>
      </w:r>
      <w:r>
        <w:rPr>
          <w:b/>
          <w:sz w:val="22"/>
        </w:rPr>
        <w:t>DUMP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C;</w:t>
      </w:r>
    </w:p>
    <w:p>
      <w:pPr>
        <w:pStyle w:val="6"/>
        <w:spacing w:before="7"/>
        <w:rPr>
          <w:b/>
          <w:sz w:val="20"/>
        </w:rPr>
      </w:pPr>
    </w:p>
    <w:p>
      <w:pPr>
        <w:pStyle w:val="6"/>
        <w:ind w:left="1001"/>
      </w:pPr>
      <w:r>
        <w:rPr>
          <w:w w:val="140"/>
        </w:rPr>
        <w:t>(1,Scarf,,)</w:t>
      </w:r>
    </w:p>
    <w:p>
      <w:pPr>
        <w:pStyle w:val="6"/>
        <w:spacing w:before="6"/>
        <w:rPr>
          <w:sz w:val="20"/>
        </w:rPr>
      </w:pPr>
    </w:p>
    <w:p>
      <w:pPr>
        <w:pStyle w:val="6"/>
        <w:ind w:left="1001"/>
      </w:pPr>
      <w:r>
        <w:rPr>
          <w:w w:val="130"/>
        </w:rPr>
        <w:t>(2,Tie,Joe,2)</w:t>
      </w:r>
    </w:p>
    <w:p>
      <w:pPr>
        <w:pStyle w:val="6"/>
        <w:spacing w:before="7"/>
        <w:rPr>
          <w:sz w:val="20"/>
        </w:rPr>
      </w:pPr>
    </w:p>
    <w:p>
      <w:pPr>
        <w:pStyle w:val="6"/>
        <w:ind w:left="1001"/>
      </w:pPr>
      <w:r>
        <w:rPr>
          <w:w w:val="125"/>
        </w:rPr>
        <w:t>(2,Tie,Hank,2)</w:t>
      </w:r>
    </w:p>
    <w:p>
      <w:pPr>
        <w:pStyle w:val="6"/>
        <w:rPr>
          <w:sz w:val="21"/>
        </w:rPr>
      </w:pPr>
    </w:p>
    <w:p>
      <w:pPr>
        <w:pStyle w:val="6"/>
        <w:ind w:left="1001"/>
      </w:pPr>
      <w:r>
        <w:rPr>
          <w:w w:val="125"/>
        </w:rPr>
        <w:t>(3,Hat,Eve,3)</w:t>
      </w:r>
    </w:p>
    <w:p>
      <w:pPr>
        <w:spacing w:after="0"/>
        <w:sectPr>
          <w:pgSz w:w="12240" w:h="15840"/>
          <w:pgMar w:top="144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/>
        <w:ind w:left="1001"/>
      </w:pPr>
      <w:r>
        <w:rPr>
          <w:w w:val="115"/>
        </w:rPr>
        <w:t>(4,Coat,Hank,4)</w:t>
      </w:r>
    </w:p>
    <w:p>
      <w:pPr>
        <w:pStyle w:val="6"/>
        <w:spacing w:before="7"/>
        <w:rPr>
          <w:sz w:val="20"/>
        </w:rPr>
      </w:pPr>
    </w:p>
    <w:p>
      <w:pPr>
        <w:pStyle w:val="2"/>
        <w:ind w:left="1001"/>
      </w:pPr>
      <w:bookmarkStart w:id="114" w:name="COGROUP"/>
      <w:bookmarkEnd w:id="114"/>
      <w:r>
        <w:t>COGROUP</w:t>
      </w:r>
    </w:p>
    <w:p>
      <w:pPr>
        <w:pStyle w:val="6"/>
        <w:spacing w:before="4"/>
        <w:rPr>
          <w:b/>
          <w:sz w:val="27"/>
        </w:rPr>
      </w:pPr>
    </w:p>
    <w:p>
      <w:pPr>
        <w:pStyle w:val="6"/>
        <w:spacing w:line="278" w:lineRule="auto"/>
        <w:ind w:left="1001" w:right="231"/>
        <w:jc w:val="both"/>
      </w:pPr>
      <w:r>
        <w:t>JOIN always gives a flat structure: a set of tuples. The COGROUP statement is similar to JOIN,</w:t>
      </w:r>
      <w:r>
        <w:rPr>
          <w:spacing w:val="1"/>
        </w:rPr>
        <w:t xml:space="preserve"> </w:t>
      </w:r>
      <w:r>
        <w:t>but</w:t>
      </w:r>
      <w:r>
        <w:rPr>
          <w:spacing w:val="18"/>
        </w:rPr>
        <w:t xml:space="preserve"> </w:t>
      </w:r>
      <w:r>
        <w:t>creates</w:t>
      </w:r>
      <w:r>
        <w:rPr>
          <w:spacing w:val="17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nested</w:t>
      </w:r>
      <w:r>
        <w:rPr>
          <w:spacing w:val="17"/>
        </w:rPr>
        <w:t xml:space="preserve"> </w:t>
      </w:r>
      <w:r>
        <w:t>set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output</w:t>
      </w:r>
      <w:r>
        <w:rPr>
          <w:spacing w:val="16"/>
        </w:rPr>
        <w:t xml:space="preserve"> </w:t>
      </w:r>
      <w:r>
        <w:t>tuples.</w:t>
      </w:r>
      <w:r>
        <w:rPr>
          <w:spacing w:val="17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useful</w:t>
      </w:r>
      <w:r>
        <w:rPr>
          <w:spacing w:val="15"/>
        </w:rPr>
        <w:t xml:space="preserve"> </w:t>
      </w:r>
      <w:r>
        <w:t>if</w:t>
      </w:r>
      <w:r>
        <w:rPr>
          <w:spacing w:val="17"/>
        </w:rPr>
        <w:t xml:space="preserve"> </w:t>
      </w:r>
      <w:r>
        <w:t>you</w:t>
      </w:r>
      <w:r>
        <w:rPr>
          <w:spacing w:val="25"/>
        </w:rPr>
        <w:t xml:space="preserve"> </w:t>
      </w:r>
      <w:r>
        <w:t>want</w:t>
      </w:r>
      <w:r>
        <w:rPr>
          <w:spacing w:val="20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exploit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structure</w:t>
      </w:r>
      <w:r>
        <w:rPr>
          <w:spacing w:val="-53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subsequent</w:t>
      </w:r>
      <w:r>
        <w:rPr>
          <w:spacing w:val="4"/>
        </w:rPr>
        <w:t xml:space="preserve"> </w:t>
      </w:r>
      <w:r>
        <w:t>statements:</w:t>
      </w:r>
    </w:p>
    <w:p>
      <w:pPr>
        <w:pStyle w:val="6"/>
        <w:spacing w:before="9"/>
        <w:rPr>
          <w:sz w:val="23"/>
        </w:rPr>
      </w:pPr>
    </w:p>
    <w:p>
      <w:pPr>
        <w:pStyle w:val="3"/>
      </w:pPr>
      <w:bookmarkStart w:id="115" w:name="grunt&gt; D = COGROUP A BY $0, B BY $1;"/>
      <w:bookmarkEnd w:id="115"/>
      <w:r>
        <w:rPr>
          <w:b w:val="0"/>
        </w:rPr>
        <w:t xml:space="preserve">grunt&gt; </w:t>
      </w:r>
      <w:r>
        <w:t>D = COGROUP</w:t>
      </w:r>
      <w:r>
        <w:rPr>
          <w:spacing w:val="-5"/>
        </w:rPr>
        <w:t xml:space="preserve"> </w:t>
      </w:r>
      <w:r>
        <w:t>A BY</w:t>
      </w:r>
      <w:r>
        <w:rPr>
          <w:spacing w:val="-5"/>
        </w:rPr>
        <w:t xml:space="preserve"> </w:t>
      </w:r>
      <w:r>
        <w:t>$0,</w:t>
      </w:r>
      <w:r>
        <w:rPr>
          <w:spacing w:val="-2"/>
        </w:rPr>
        <w:t xml:space="preserve"> </w:t>
      </w:r>
      <w:r>
        <w:t>B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$1;</w:t>
      </w:r>
    </w:p>
    <w:p>
      <w:pPr>
        <w:pStyle w:val="6"/>
        <w:spacing w:before="7"/>
        <w:rPr>
          <w:b/>
          <w:sz w:val="20"/>
        </w:rPr>
      </w:pPr>
    </w:p>
    <w:p>
      <w:pPr>
        <w:spacing w:before="0"/>
        <w:ind w:left="1001" w:right="0" w:firstLine="0"/>
        <w:jc w:val="left"/>
        <w:rPr>
          <w:b/>
          <w:sz w:val="22"/>
        </w:rPr>
      </w:pPr>
      <w:r>
        <w:rPr>
          <w:sz w:val="22"/>
        </w:rPr>
        <w:t>grunt&gt;</w:t>
      </w:r>
      <w:r>
        <w:rPr>
          <w:spacing w:val="-5"/>
          <w:sz w:val="22"/>
        </w:rPr>
        <w:t xml:space="preserve"> </w:t>
      </w:r>
      <w:r>
        <w:rPr>
          <w:b/>
          <w:sz w:val="22"/>
        </w:rPr>
        <w:t>DUMP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D;</w:t>
      </w:r>
    </w:p>
    <w:p>
      <w:pPr>
        <w:pStyle w:val="6"/>
        <w:spacing w:before="8"/>
        <w:rPr>
          <w:b/>
          <w:sz w:val="20"/>
        </w:rPr>
      </w:pPr>
    </w:p>
    <w:p>
      <w:pPr>
        <w:pStyle w:val="6"/>
        <w:ind w:left="1001"/>
      </w:pPr>
      <w:r>
        <w:rPr>
          <w:w w:val="150"/>
        </w:rPr>
        <w:t>(0,{},{(Ali,0)})</w:t>
      </w:r>
    </w:p>
    <w:p>
      <w:pPr>
        <w:pStyle w:val="6"/>
        <w:rPr>
          <w:sz w:val="21"/>
        </w:rPr>
      </w:pPr>
    </w:p>
    <w:p>
      <w:pPr>
        <w:pStyle w:val="6"/>
        <w:spacing w:line="465" w:lineRule="auto"/>
        <w:ind w:left="1001" w:right="2822"/>
      </w:pPr>
      <w:r>
        <w:rPr>
          <w:w w:val="135"/>
        </w:rPr>
        <w:t>(1,{(1,Scarf)},{})</w:t>
      </w:r>
      <w:r>
        <w:rPr>
          <w:spacing w:val="14"/>
          <w:w w:val="135"/>
        </w:rPr>
        <w:t xml:space="preserve"> </w:t>
      </w:r>
      <w:r>
        <w:rPr>
          <w:w w:val="135"/>
        </w:rPr>
        <w:t>(2,{(2,Tie)},{(Joe,2),(Hank,2)})</w:t>
      </w:r>
      <w:r>
        <w:rPr>
          <w:spacing w:val="-72"/>
          <w:w w:val="135"/>
        </w:rPr>
        <w:t xml:space="preserve"> </w:t>
      </w:r>
      <w:r>
        <w:rPr>
          <w:w w:val="135"/>
        </w:rPr>
        <w:t>(3,{(3,Hat)},{(Eve,3)})</w:t>
      </w:r>
    </w:p>
    <w:p>
      <w:pPr>
        <w:pStyle w:val="6"/>
        <w:spacing w:line="247" w:lineRule="exact"/>
        <w:ind w:left="1001"/>
      </w:pPr>
      <w:r>
        <w:rPr>
          <w:w w:val="130"/>
        </w:rPr>
        <w:t>(4,{(4,Coat)},{(Hank,4)})</w:t>
      </w:r>
    </w:p>
    <w:p>
      <w:pPr>
        <w:pStyle w:val="6"/>
        <w:spacing w:before="3"/>
        <w:rPr>
          <w:sz w:val="28"/>
        </w:rPr>
      </w:pPr>
    </w:p>
    <w:p>
      <w:pPr>
        <w:pStyle w:val="6"/>
        <w:spacing w:line="276" w:lineRule="auto"/>
        <w:ind w:left="1001" w:right="225"/>
        <w:jc w:val="both"/>
      </w:pPr>
      <w:r>
        <w:t>COGROUP generates a tuple for each unique grouping key. The first field of each tuple</w:t>
      </w:r>
      <w:r>
        <w:rPr>
          <w:spacing w:val="55"/>
        </w:rPr>
        <w:t xml:space="preserve"> </w:t>
      </w:r>
      <w:r>
        <w:t>is the</w:t>
      </w:r>
      <w:r>
        <w:rPr>
          <w:spacing w:val="1"/>
        </w:rPr>
        <w:t xml:space="preserve"> </w:t>
      </w:r>
      <w:r>
        <w:t>key, and the remaining fields are bags of tuples from the relations with a matching key. The first</w:t>
      </w:r>
      <w:r>
        <w:rPr>
          <w:spacing w:val="1"/>
        </w:rPr>
        <w:t xml:space="preserve"> </w:t>
      </w:r>
      <w:r>
        <w:t>bag contains the matching tuples from relation A with the same key. Similarly, the second bag</w:t>
      </w:r>
      <w:r>
        <w:rPr>
          <w:spacing w:val="1"/>
        </w:rPr>
        <w:t xml:space="preserve"> </w:t>
      </w:r>
      <w:r>
        <w:t>contains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matching</w:t>
      </w:r>
      <w:r>
        <w:rPr>
          <w:spacing w:val="9"/>
        </w:rPr>
        <w:t xml:space="preserve"> </w:t>
      </w:r>
      <w:r>
        <w:t>tuples</w:t>
      </w:r>
      <w:r>
        <w:rPr>
          <w:spacing w:val="15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relation</w:t>
      </w:r>
      <w:r>
        <w:rPr>
          <w:spacing w:val="9"/>
        </w:rPr>
        <w:t xml:space="preserve"> </w:t>
      </w:r>
      <w:r>
        <w:t>B</w:t>
      </w:r>
      <w:r>
        <w:rPr>
          <w:spacing w:val="15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same</w:t>
      </w:r>
      <w:r>
        <w:rPr>
          <w:spacing w:val="11"/>
        </w:rPr>
        <w:t xml:space="preserve"> </w:t>
      </w:r>
      <w:r>
        <w:t>key.</w:t>
      </w:r>
    </w:p>
    <w:p>
      <w:pPr>
        <w:pStyle w:val="6"/>
        <w:spacing w:before="2"/>
        <w:rPr>
          <w:sz w:val="24"/>
        </w:rPr>
      </w:pPr>
    </w:p>
    <w:p>
      <w:pPr>
        <w:pStyle w:val="6"/>
        <w:spacing w:line="276" w:lineRule="auto"/>
        <w:ind w:left="1001" w:right="232"/>
        <w:jc w:val="both"/>
      </w:pPr>
      <w:r>
        <w:t>If for a</w:t>
      </w:r>
      <w:r>
        <w:rPr>
          <w:spacing w:val="55"/>
        </w:rPr>
        <w:t xml:space="preserve"> </w:t>
      </w:r>
      <w:r>
        <w:t>particular</w:t>
      </w:r>
      <w:r>
        <w:rPr>
          <w:spacing w:val="55"/>
        </w:rPr>
        <w:t xml:space="preserve"> </w:t>
      </w:r>
      <w:r>
        <w:t>key a relation has</w:t>
      </w:r>
      <w:r>
        <w:rPr>
          <w:spacing w:val="55"/>
        </w:rPr>
        <w:t xml:space="preserve"> </w:t>
      </w:r>
      <w:r>
        <w:t>no</w:t>
      </w:r>
      <w:r>
        <w:rPr>
          <w:spacing w:val="55"/>
        </w:rPr>
        <w:t xml:space="preserve"> </w:t>
      </w:r>
      <w:r>
        <w:t>matching key, then the bag for that relation is</w:t>
      </w:r>
      <w:r>
        <w:rPr>
          <w:spacing w:val="55"/>
        </w:rPr>
        <w:t xml:space="preserve"> </w:t>
      </w:r>
      <w:r>
        <w:t>empty.</w:t>
      </w:r>
      <w:r>
        <w:rPr>
          <w:spacing w:val="1"/>
        </w:rPr>
        <w:t xml:space="preserve"> </w:t>
      </w:r>
      <w:r>
        <w:t>For example, since no one has bought a scarf (with ID 1), the second bag in the</w:t>
      </w:r>
      <w:r>
        <w:rPr>
          <w:spacing w:val="55"/>
        </w:rPr>
        <w:t xml:space="preserve"> </w:t>
      </w:r>
      <w:r>
        <w:t>tuple</w:t>
      </w:r>
      <w:r>
        <w:rPr>
          <w:spacing w:val="55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row is empty. This</w:t>
      </w:r>
      <w:r>
        <w:rPr>
          <w:spacing w:val="55"/>
        </w:rPr>
        <w:t xml:space="preserve"> </w:t>
      </w:r>
      <w:r>
        <w:t>is an example of an outer join,</w:t>
      </w:r>
      <w:r>
        <w:rPr>
          <w:spacing w:val="55"/>
        </w:rPr>
        <w:t xml:space="preserve"> </w:t>
      </w:r>
      <w:r>
        <w:t>which is the default type for COGROUP. It</w:t>
      </w:r>
      <w:r>
        <w:rPr>
          <w:spacing w:val="1"/>
        </w:rPr>
        <w:t xml:space="preserve"> </w:t>
      </w:r>
      <w:r>
        <w:t>can be made</w:t>
      </w:r>
      <w:r>
        <w:rPr>
          <w:spacing w:val="55"/>
        </w:rPr>
        <w:t xml:space="preserve"> </w:t>
      </w:r>
      <w:r>
        <w:t>explicit</w:t>
      </w:r>
      <w:r>
        <w:rPr>
          <w:spacing w:val="55"/>
        </w:rPr>
        <w:t xml:space="preserve"> </w:t>
      </w:r>
      <w:r>
        <w:t>using the OUTER keyword,</w:t>
      </w:r>
      <w:r>
        <w:rPr>
          <w:spacing w:val="55"/>
        </w:rPr>
        <w:t xml:space="preserve"> </w:t>
      </w:r>
      <w:r>
        <w:t>making this COGROUP</w:t>
      </w:r>
      <w:r>
        <w:rPr>
          <w:spacing w:val="55"/>
        </w:rPr>
        <w:t xml:space="preserve"> </w:t>
      </w:r>
      <w:r>
        <w:t>statement the same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previous</w:t>
      </w:r>
      <w:r>
        <w:rPr>
          <w:spacing w:val="-4"/>
        </w:rPr>
        <w:t xml:space="preserve"> </w:t>
      </w:r>
      <w:r>
        <w:t>one:</w:t>
      </w:r>
    </w:p>
    <w:p>
      <w:pPr>
        <w:pStyle w:val="6"/>
        <w:spacing w:before="1"/>
        <w:rPr>
          <w:sz w:val="24"/>
        </w:rPr>
      </w:pPr>
    </w:p>
    <w:p>
      <w:pPr>
        <w:pStyle w:val="6"/>
        <w:ind w:left="1001"/>
      </w:pPr>
      <w:r>
        <w:rPr>
          <w:w w:val="77"/>
        </w:rPr>
        <w:t>D</w:t>
      </w:r>
      <w:r>
        <w:t xml:space="preserve"> </w:t>
      </w:r>
      <w:r>
        <w:rPr>
          <w:spacing w:val="6"/>
        </w:rPr>
        <w:t xml:space="preserve"> </w:t>
      </w:r>
      <w:r>
        <w:rPr>
          <w:w w:val="99"/>
        </w:rPr>
        <w:t>=</w:t>
      </w:r>
      <w:r>
        <w:t xml:space="preserve"> </w:t>
      </w:r>
      <w:r>
        <w:rPr>
          <w:spacing w:val="16"/>
        </w:rPr>
        <w:t xml:space="preserve"> </w:t>
      </w:r>
      <w:r>
        <w:rPr>
          <w:spacing w:val="5"/>
          <w:w w:val="77"/>
        </w:rPr>
        <w:t>COG</w:t>
      </w:r>
      <w:r>
        <w:rPr>
          <w:spacing w:val="6"/>
          <w:w w:val="77"/>
        </w:rPr>
        <w:t>R</w:t>
      </w:r>
      <w:r>
        <w:rPr>
          <w:spacing w:val="11"/>
          <w:w w:val="77"/>
        </w:rPr>
        <w:t>O</w:t>
      </w:r>
      <w:r>
        <w:rPr>
          <w:spacing w:val="5"/>
          <w:w w:val="77"/>
        </w:rPr>
        <w:t>U</w:t>
      </w:r>
      <w:r>
        <w:rPr>
          <w:w w:val="77"/>
        </w:rPr>
        <w:t>P</w:t>
      </w:r>
      <w:r>
        <w:t xml:space="preserve"> </w:t>
      </w:r>
      <w:r>
        <w:rPr>
          <w:spacing w:val="17"/>
        </w:rPr>
        <w:t xml:space="preserve"> </w:t>
      </w:r>
      <w:r>
        <w:rPr>
          <w:w w:val="82"/>
        </w:rPr>
        <w:t>A</w:t>
      </w:r>
      <w:r>
        <w:t xml:space="preserve"> </w:t>
      </w:r>
      <w:r>
        <w:rPr>
          <w:spacing w:val="11"/>
        </w:rPr>
        <w:t xml:space="preserve"> </w:t>
      </w:r>
      <w:r>
        <w:rPr>
          <w:w w:val="93"/>
        </w:rPr>
        <w:t>BY</w:t>
      </w:r>
      <w:r>
        <w:t xml:space="preserve"> </w:t>
      </w:r>
      <w:r>
        <w:rPr>
          <w:spacing w:val="12"/>
        </w:rPr>
        <w:t xml:space="preserve"> </w:t>
      </w:r>
      <w:r>
        <w:rPr>
          <w:spacing w:val="1"/>
          <w:w w:val="93"/>
        </w:rPr>
        <w:t>$</w:t>
      </w:r>
      <w:r>
        <w:rPr>
          <w:w w:val="93"/>
        </w:rPr>
        <w:t>0</w:t>
      </w:r>
      <w:r>
        <w:t xml:space="preserve"> </w:t>
      </w:r>
      <w:r>
        <w:rPr>
          <w:spacing w:val="6"/>
        </w:rPr>
        <w:t xml:space="preserve"> </w:t>
      </w:r>
      <w:r>
        <w:rPr>
          <w:b/>
          <w:w w:val="85"/>
        </w:rPr>
        <w:t>O</w:t>
      </w:r>
      <w:r>
        <w:rPr>
          <w:b/>
          <w:spacing w:val="2"/>
          <w:w w:val="85"/>
        </w:rPr>
        <w:t>U</w:t>
      </w:r>
      <w:r>
        <w:rPr>
          <w:b/>
          <w:spacing w:val="3"/>
          <w:w w:val="85"/>
        </w:rPr>
        <w:t>T</w:t>
      </w:r>
      <w:r>
        <w:rPr>
          <w:b/>
          <w:w w:val="85"/>
        </w:rPr>
        <w:t>E</w:t>
      </w:r>
      <w:r>
        <w:rPr>
          <w:b/>
          <w:spacing w:val="3"/>
          <w:w w:val="85"/>
        </w:rPr>
        <w:t>R</w:t>
      </w:r>
      <w:r>
        <w:rPr>
          <w:w w:val="199"/>
        </w:rPr>
        <w:t>,</w:t>
      </w:r>
      <w:r>
        <w:t xml:space="preserve"> </w:t>
      </w:r>
      <w:r>
        <w:rPr>
          <w:spacing w:val="5"/>
        </w:rPr>
        <w:t xml:space="preserve"> </w:t>
      </w:r>
      <w:r>
        <w:rPr>
          <w:w w:val="88"/>
        </w:rPr>
        <w:t>B</w:t>
      </w:r>
      <w:r>
        <w:t xml:space="preserve"> </w:t>
      </w:r>
      <w:r>
        <w:rPr>
          <w:spacing w:val="8"/>
        </w:rPr>
        <w:t xml:space="preserve"> </w:t>
      </w:r>
      <w:r>
        <w:rPr>
          <w:w w:val="93"/>
        </w:rPr>
        <w:t>BY</w:t>
      </w:r>
      <w:r>
        <w:t xml:space="preserve"> </w:t>
      </w:r>
      <w:r>
        <w:rPr>
          <w:spacing w:val="7"/>
        </w:rPr>
        <w:t xml:space="preserve"> </w:t>
      </w:r>
      <w:r>
        <w:rPr>
          <w:spacing w:val="1"/>
          <w:w w:val="93"/>
        </w:rPr>
        <w:t>$</w:t>
      </w:r>
      <w:r>
        <w:rPr>
          <w:w w:val="93"/>
        </w:rPr>
        <w:t>1</w:t>
      </w:r>
      <w:r>
        <w:t xml:space="preserve"> </w:t>
      </w:r>
      <w:r>
        <w:rPr>
          <w:spacing w:val="5"/>
        </w:rPr>
        <w:t xml:space="preserve"> </w:t>
      </w:r>
      <w:r>
        <w:rPr>
          <w:b/>
          <w:w w:val="85"/>
        </w:rPr>
        <w:t>O</w:t>
      </w:r>
      <w:r>
        <w:rPr>
          <w:b/>
          <w:spacing w:val="3"/>
          <w:w w:val="85"/>
        </w:rPr>
        <w:t>U</w:t>
      </w:r>
      <w:r>
        <w:rPr>
          <w:b/>
          <w:spacing w:val="4"/>
          <w:w w:val="85"/>
        </w:rPr>
        <w:t>T</w:t>
      </w:r>
      <w:r>
        <w:rPr>
          <w:b/>
          <w:w w:val="85"/>
        </w:rPr>
        <w:t>E</w:t>
      </w:r>
      <w:r>
        <w:rPr>
          <w:b/>
          <w:spacing w:val="4"/>
          <w:w w:val="85"/>
        </w:rPr>
        <w:t>R</w:t>
      </w:r>
      <w:r>
        <w:rPr>
          <w:w w:val="181"/>
        </w:rPr>
        <w:t>;</w:t>
      </w:r>
    </w:p>
    <w:p>
      <w:pPr>
        <w:pStyle w:val="6"/>
        <w:spacing w:before="1"/>
        <w:rPr>
          <w:sz w:val="28"/>
        </w:rPr>
      </w:pPr>
    </w:p>
    <w:p>
      <w:pPr>
        <w:pStyle w:val="6"/>
        <w:spacing w:line="276" w:lineRule="auto"/>
        <w:ind w:left="1000" w:right="229"/>
        <w:jc w:val="both"/>
      </w:pP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suppress</w:t>
      </w:r>
      <w:r>
        <w:rPr>
          <w:spacing w:val="1"/>
        </w:rPr>
        <w:t xml:space="preserve"> </w:t>
      </w:r>
      <w:r>
        <w:t>rows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empty</w:t>
      </w:r>
      <w:r>
        <w:rPr>
          <w:spacing w:val="1"/>
        </w:rPr>
        <w:t xml:space="preserve"> </w:t>
      </w:r>
      <w:r>
        <w:t>bags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INNER</w:t>
      </w:r>
      <w:r>
        <w:rPr>
          <w:spacing w:val="1"/>
        </w:rPr>
        <w:t xml:space="preserve"> </w:t>
      </w:r>
      <w:r>
        <w:t>keyword,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COGROUP inner join semantics. The INNER keyword is applied per relation, so the following</w:t>
      </w:r>
      <w:r>
        <w:rPr>
          <w:spacing w:val="1"/>
        </w:rPr>
        <w:t xml:space="preserve"> </w:t>
      </w:r>
      <w:r>
        <w:t>only</w:t>
      </w:r>
      <w:r>
        <w:rPr>
          <w:spacing w:val="15"/>
        </w:rPr>
        <w:t xml:space="preserve"> </w:t>
      </w:r>
      <w:r>
        <w:t>suppresses</w:t>
      </w:r>
      <w:r>
        <w:rPr>
          <w:spacing w:val="14"/>
        </w:rPr>
        <w:t xml:space="preserve"> </w:t>
      </w:r>
      <w:r>
        <w:t>rows</w:t>
      </w:r>
      <w:r>
        <w:rPr>
          <w:spacing w:val="26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relation</w:t>
      </w:r>
      <w:r>
        <w:rPr>
          <w:spacing w:val="2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has</w:t>
      </w:r>
      <w:r>
        <w:rPr>
          <w:spacing w:val="19"/>
        </w:rPr>
        <w:t xml:space="preserve"> </w:t>
      </w:r>
      <w:r>
        <w:t>no</w:t>
      </w:r>
      <w:r>
        <w:rPr>
          <w:spacing w:val="21"/>
        </w:rPr>
        <w:t xml:space="preserve"> </w:t>
      </w:r>
      <w:r>
        <w:t>match</w:t>
      </w:r>
      <w:r>
        <w:rPr>
          <w:spacing w:val="15"/>
        </w:rPr>
        <w:t xml:space="preserve"> </w:t>
      </w:r>
      <w:r>
        <w:t>(dropping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unknown</w:t>
      </w:r>
      <w:r>
        <w:rPr>
          <w:spacing w:val="20"/>
        </w:rPr>
        <w:t xml:space="preserve"> </w:t>
      </w:r>
      <w:r>
        <w:t>product</w:t>
      </w:r>
      <w:r>
        <w:rPr>
          <w:spacing w:val="24"/>
        </w:rPr>
        <w:t xml:space="preserve"> </w:t>
      </w:r>
      <w:r>
        <w:t>0</w:t>
      </w:r>
      <w:r>
        <w:rPr>
          <w:spacing w:val="18"/>
        </w:rPr>
        <w:t xml:space="preserve"> </w:t>
      </w:r>
      <w:r>
        <w:t>here):</w:t>
      </w:r>
    </w:p>
    <w:p>
      <w:pPr>
        <w:pStyle w:val="6"/>
        <w:spacing w:before="11"/>
        <w:rPr>
          <w:sz w:val="23"/>
        </w:rPr>
      </w:pPr>
    </w:p>
    <w:p>
      <w:pPr>
        <w:pStyle w:val="3"/>
      </w:pPr>
      <w:bookmarkStart w:id="116" w:name="grunt&gt; E = COGROUP A BY $0 INNER, B BY $"/>
      <w:bookmarkEnd w:id="116"/>
      <w:r>
        <w:rPr>
          <w:b w:val="0"/>
        </w:rPr>
        <w:t xml:space="preserve">grunt&gt; </w:t>
      </w:r>
      <w:r>
        <w:t>E =</w:t>
      </w:r>
      <w:r>
        <w:rPr>
          <w:spacing w:val="-1"/>
        </w:rPr>
        <w:t xml:space="preserve"> </w:t>
      </w:r>
      <w:r>
        <w:t>COGROUP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$0</w:t>
      </w:r>
      <w:r>
        <w:rPr>
          <w:spacing w:val="-4"/>
        </w:rPr>
        <w:t xml:space="preserve"> </w:t>
      </w:r>
      <w:r>
        <w:t>INNER,</w:t>
      </w:r>
      <w:r>
        <w:rPr>
          <w:spacing w:val="-4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$1;</w:t>
      </w:r>
    </w:p>
    <w:p>
      <w:pPr>
        <w:pStyle w:val="6"/>
        <w:rPr>
          <w:b/>
          <w:sz w:val="21"/>
        </w:rPr>
      </w:pPr>
    </w:p>
    <w:p>
      <w:pPr>
        <w:pStyle w:val="6"/>
        <w:spacing w:line="465" w:lineRule="auto"/>
        <w:ind w:left="1001"/>
      </w:pPr>
      <w:r>
        <w:rPr>
          <w:w w:val="120"/>
        </w:rPr>
        <w:t>grunt&gt;</w:t>
      </w:r>
      <w:r>
        <w:rPr>
          <w:spacing w:val="1"/>
          <w:w w:val="120"/>
        </w:rPr>
        <w:t xml:space="preserve"> </w:t>
      </w:r>
      <w:r>
        <w:rPr>
          <w:b/>
          <w:w w:val="120"/>
        </w:rPr>
        <w:t xml:space="preserve">DUMP E; </w:t>
      </w:r>
      <w:r>
        <w:rPr>
          <w:w w:val="120"/>
        </w:rPr>
        <w:t>(1,{(1,Scarf)},{}) (2,{(2,Tie)},{(Joe,2),(Hank,2)})</w:t>
      </w:r>
      <w:r>
        <w:rPr>
          <w:spacing w:val="-64"/>
          <w:w w:val="120"/>
        </w:rPr>
        <w:t xml:space="preserve"> </w:t>
      </w:r>
      <w:r>
        <w:rPr>
          <w:w w:val="120"/>
        </w:rPr>
        <w:t>(3,{(3,Hat)},{(Eve,3)})</w:t>
      </w:r>
    </w:p>
    <w:p>
      <w:pPr>
        <w:pStyle w:val="6"/>
        <w:spacing w:line="247" w:lineRule="exact"/>
        <w:ind w:left="1001"/>
      </w:pPr>
      <w:r>
        <w:rPr>
          <w:w w:val="130"/>
        </w:rPr>
        <w:t>(4,{(4,Coat)},{(Hank,4)})</w:t>
      </w:r>
    </w:p>
    <w:p>
      <w:pPr>
        <w:pStyle w:val="6"/>
        <w:spacing w:before="3"/>
        <w:rPr>
          <w:sz w:val="28"/>
        </w:rPr>
      </w:pPr>
    </w:p>
    <w:p>
      <w:pPr>
        <w:spacing w:before="0" w:line="537" w:lineRule="auto"/>
        <w:ind w:left="1000" w:right="839" w:firstLine="1"/>
        <w:jc w:val="left"/>
        <w:rPr>
          <w:b/>
          <w:sz w:val="22"/>
        </w:rPr>
      </w:pPr>
      <w:r>
        <w:rPr>
          <w:w w:val="105"/>
          <w:sz w:val="22"/>
        </w:rPr>
        <w:t>We can flatten this structure to</w:t>
      </w:r>
      <w:r>
        <w:rPr>
          <w:spacing w:val="1"/>
          <w:w w:val="105"/>
          <w:sz w:val="22"/>
        </w:rPr>
        <w:t xml:space="preserve"> </w:t>
      </w:r>
      <w:r>
        <w:rPr>
          <w:w w:val="105"/>
          <w:sz w:val="22"/>
        </w:rPr>
        <w:t>discover</w:t>
      </w:r>
      <w:r>
        <w:rPr>
          <w:spacing w:val="1"/>
          <w:w w:val="105"/>
          <w:sz w:val="22"/>
        </w:rPr>
        <w:t xml:space="preserve"> </w:t>
      </w:r>
      <w:r>
        <w:rPr>
          <w:w w:val="105"/>
          <w:sz w:val="22"/>
        </w:rPr>
        <w:t>who bought each</w:t>
      </w:r>
      <w:r>
        <w:rPr>
          <w:spacing w:val="1"/>
          <w:w w:val="105"/>
          <w:sz w:val="22"/>
        </w:rPr>
        <w:t xml:space="preserve"> </w:t>
      </w:r>
      <w:r>
        <w:rPr>
          <w:w w:val="105"/>
          <w:sz w:val="22"/>
        </w:rPr>
        <w:t>of the</w:t>
      </w:r>
      <w:r>
        <w:rPr>
          <w:spacing w:val="1"/>
          <w:w w:val="105"/>
          <w:sz w:val="22"/>
        </w:rPr>
        <w:t xml:space="preserve"> </w:t>
      </w:r>
      <w:r>
        <w:rPr>
          <w:w w:val="105"/>
          <w:sz w:val="22"/>
        </w:rPr>
        <w:t>items in relation</w:t>
      </w:r>
      <w:r>
        <w:rPr>
          <w:spacing w:val="1"/>
          <w:w w:val="105"/>
          <w:sz w:val="22"/>
        </w:rPr>
        <w:t xml:space="preserve"> </w:t>
      </w:r>
      <w:r>
        <w:rPr>
          <w:w w:val="105"/>
          <w:sz w:val="22"/>
        </w:rPr>
        <w:t>A:</w:t>
      </w:r>
      <w:r>
        <w:rPr>
          <w:spacing w:val="-55"/>
          <w:w w:val="105"/>
          <w:sz w:val="22"/>
        </w:rPr>
        <w:t xml:space="preserve"> </w:t>
      </w:r>
      <w:r>
        <w:rPr>
          <w:w w:val="105"/>
          <w:sz w:val="22"/>
        </w:rPr>
        <w:t>grunt&gt;</w:t>
      </w:r>
      <w:r>
        <w:rPr>
          <w:spacing w:val="5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2"/>
          <w:w w:val="105"/>
          <w:sz w:val="22"/>
        </w:rPr>
        <w:t xml:space="preserve"> </w:t>
      </w:r>
      <w:r>
        <w:rPr>
          <w:b/>
          <w:w w:val="105"/>
          <w:sz w:val="22"/>
        </w:rPr>
        <w:t>=</w:t>
      </w:r>
      <w:r>
        <w:rPr>
          <w:b/>
          <w:spacing w:val="2"/>
          <w:w w:val="105"/>
          <w:sz w:val="22"/>
        </w:rPr>
        <w:t xml:space="preserve"> </w:t>
      </w:r>
      <w:r>
        <w:rPr>
          <w:b/>
          <w:w w:val="105"/>
          <w:sz w:val="22"/>
        </w:rPr>
        <w:t>FOREACH</w:t>
      </w:r>
      <w:r>
        <w:rPr>
          <w:b/>
          <w:spacing w:val="-4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"/>
          <w:w w:val="105"/>
          <w:sz w:val="22"/>
        </w:rPr>
        <w:t xml:space="preserve"> </w:t>
      </w:r>
      <w:r>
        <w:rPr>
          <w:b/>
          <w:w w:val="105"/>
          <w:sz w:val="22"/>
        </w:rPr>
        <w:t>GENERATE</w:t>
      </w:r>
      <w:r>
        <w:rPr>
          <w:b/>
          <w:spacing w:val="-3"/>
          <w:w w:val="105"/>
          <w:sz w:val="22"/>
        </w:rPr>
        <w:t xml:space="preserve"> </w:t>
      </w:r>
      <w:r>
        <w:rPr>
          <w:b/>
          <w:w w:val="105"/>
          <w:sz w:val="22"/>
        </w:rPr>
        <w:t>FLATTEN(A), B.$0;</w:t>
      </w:r>
    </w:p>
    <w:p>
      <w:pPr>
        <w:spacing w:after="0" w:line="537" w:lineRule="auto"/>
        <w:jc w:val="left"/>
        <w:rPr>
          <w:sz w:val="22"/>
        </w:rPr>
        <w:sectPr>
          <w:pgSz w:w="12240" w:h="15840"/>
          <w:pgMar w:top="144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 w:line="465" w:lineRule="auto"/>
        <w:ind w:left="1001" w:right="3403" w:hanging="1"/>
      </w:pPr>
      <w:r>
        <w:rPr>
          <w:w w:val="115"/>
        </w:rPr>
        <w:t xml:space="preserve">grunt&gt; </w:t>
      </w:r>
      <w:r>
        <w:rPr>
          <w:b/>
          <w:w w:val="115"/>
        </w:rPr>
        <w:t>DUMP F;</w:t>
      </w:r>
      <w:r>
        <w:rPr>
          <w:b/>
          <w:spacing w:val="1"/>
          <w:w w:val="115"/>
        </w:rPr>
        <w:t xml:space="preserve"> </w:t>
      </w:r>
      <w:r>
        <w:rPr>
          <w:w w:val="115"/>
        </w:rPr>
        <w:t>(1,Scarf,{}) (2,Tie,{(Joe),(Hank)})</w:t>
      </w:r>
      <w:r>
        <w:rPr>
          <w:spacing w:val="-61"/>
          <w:w w:val="115"/>
        </w:rPr>
        <w:t xml:space="preserve"> </w:t>
      </w:r>
      <w:r>
        <w:rPr>
          <w:w w:val="115"/>
        </w:rPr>
        <w:t>(3,Hat,{(Eve)})</w:t>
      </w:r>
    </w:p>
    <w:p>
      <w:pPr>
        <w:pStyle w:val="6"/>
        <w:spacing w:line="247" w:lineRule="exact"/>
        <w:ind w:left="1001"/>
      </w:pPr>
      <w:r>
        <w:rPr>
          <w:w w:val="125"/>
        </w:rPr>
        <w:t>(4,Coat,{(Hank)})</w:t>
      </w:r>
    </w:p>
    <w:p>
      <w:pPr>
        <w:pStyle w:val="6"/>
        <w:spacing w:before="10"/>
        <w:rPr>
          <w:sz w:val="27"/>
        </w:rPr>
      </w:pPr>
    </w:p>
    <w:p>
      <w:pPr>
        <w:pStyle w:val="6"/>
        <w:spacing w:line="278" w:lineRule="auto"/>
        <w:ind w:left="1002" w:right="231" w:hanging="1"/>
        <w:jc w:val="both"/>
      </w:pP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COGROUP,</w:t>
      </w:r>
      <w:r>
        <w:rPr>
          <w:spacing w:val="1"/>
        </w:rPr>
        <w:t xml:space="preserve"> </w:t>
      </w:r>
      <w:r>
        <w:t>INNER,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FLATTEN</w:t>
      </w:r>
      <w:r>
        <w:rPr>
          <w:spacing w:val="1"/>
        </w:rPr>
        <w:t xml:space="preserve"> </w:t>
      </w:r>
      <w:r>
        <w:t>(which</w:t>
      </w:r>
      <w:r>
        <w:rPr>
          <w:spacing w:val="1"/>
        </w:rPr>
        <w:t xml:space="preserve"> </w:t>
      </w:r>
      <w:r>
        <w:t>removes</w:t>
      </w:r>
      <w:r>
        <w:rPr>
          <w:spacing w:val="1"/>
        </w:rPr>
        <w:t xml:space="preserve"> </w:t>
      </w:r>
      <w:r>
        <w:t>nesting)</w:t>
      </w:r>
      <w:r>
        <w:rPr>
          <w:spacing w:val="1"/>
        </w:rPr>
        <w:t xml:space="preserve"> </w:t>
      </w:r>
      <w:r>
        <w:t>it’s</w:t>
      </w:r>
      <w:r>
        <w:rPr>
          <w:spacing w:val="1"/>
        </w:rPr>
        <w:t xml:space="preserve"> </w:t>
      </w:r>
      <w:r>
        <w:t>possible</w:t>
      </w:r>
      <w:r>
        <w:rPr>
          <w:spacing w:val="4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simulate</w:t>
      </w:r>
      <w:r>
        <w:rPr>
          <w:spacing w:val="5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(inner)</w:t>
      </w:r>
      <w:r>
        <w:rPr>
          <w:spacing w:val="-10"/>
        </w:rPr>
        <w:t xml:space="preserve"> </w:t>
      </w:r>
      <w:r>
        <w:t>JOIN:</w:t>
      </w:r>
    </w:p>
    <w:p>
      <w:pPr>
        <w:pStyle w:val="6"/>
        <w:rPr>
          <w:sz w:val="24"/>
        </w:rPr>
      </w:pPr>
    </w:p>
    <w:p>
      <w:pPr>
        <w:pStyle w:val="3"/>
      </w:pPr>
      <w:bookmarkStart w:id="117" w:name="grunt&gt; G = COGROUP A BY $0 INNER, B BY $"/>
      <w:bookmarkEnd w:id="117"/>
      <w:r>
        <w:rPr>
          <w:b w:val="0"/>
        </w:rPr>
        <w:t>grunt&gt;</w:t>
      </w:r>
      <w:r>
        <w:rPr>
          <w:b w:val="0"/>
          <w:spacing w:val="-1"/>
        </w:rPr>
        <w:t xml:space="preserve"> </w:t>
      </w:r>
      <w:r>
        <w:t>G =</w:t>
      </w:r>
      <w:r>
        <w:rPr>
          <w:spacing w:val="-3"/>
        </w:rPr>
        <w:t xml:space="preserve"> </w:t>
      </w:r>
      <w:r>
        <w:t>COGROUP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$0</w:t>
      </w:r>
      <w:r>
        <w:rPr>
          <w:spacing w:val="-5"/>
        </w:rPr>
        <w:t xml:space="preserve"> </w:t>
      </w:r>
      <w:r>
        <w:t>INNER,</w:t>
      </w:r>
      <w:r>
        <w:rPr>
          <w:spacing w:val="-3"/>
        </w:rPr>
        <w:t xml:space="preserve"> </w:t>
      </w:r>
      <w:r>
        <w:t>B BY</w:t>
      </w:r>
      <w:r>
        <w:rPr>
          <w:spacing w:val="-7"/>
        </w:rPr>
        <w:t xml:space="preserve"> </w:t>
      </w:r>
      <w:r>
        <w:t>$1</w:t>
      </w:r>
      <w:r>
        <w:rPr>
          <w:spacing w:val="-6"/>
        </w:rPr>
        <w:t xml:space="preserve"> </w:t>
      </w:r>
      <w:r>
        <w:t>INNER;</w:t>
      </w:r>
    </w:p>
    <w:p>
      <w:pPr>
        <w:pStyle w:val="6"/>
        <w:spacing w:before="7"/>
        <w:rPr>
          <w:b/>
          <w:sz w:val="20"/>
        </w:rPr>
      </w:pPr>
    </w:p>
    <w:p>
      <w:pPr>
        <w:spacing w:before="0"/>
        <w:ind w:left="1001" w:right="0" w:firstLine="0"/>
        <w:jc w:val="left"/>
        <w:rPr>
          <w:b/>
          <w:sz w:val="22"/>
        </w:rPr>
      </w:pPr>
      <w:r>
        <w:rPr>
          <w:sz w:val="22"/>
        </w:rPr>
        <w:t>grunt&gt;</w:t>
      </w:r>
      <w:r>
        <w:rPr>
          <w:spacing w:val="-6"/>
          <w:sz w:val="22"/>
        </w:rPr>
        <w:t xml:space="preserve"> </w:t>
      </w:r>
      <w:r>
        <w:rPr>
          <w:b/>
          <w:sz w:val="22"/>
        </w:rPr>
        <w:t>H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=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FOREACH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G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GENERATE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FLATTEN($1),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FLATTEN($2);</w:t>
      </w:r>
    </w:p>
    <w:p>
      <w:pPr>
        <w:pStyle w:val="6"/>
        <w:spacing w:before="7"/>
        <w:rPr>
          <w:b/>
          <w:sz w:val="20"/>
        </w:rPr>
      </w:pPr>
    </w:p>
    <w:p>
      <w:pPr>
        <w:spacing w:before="1"/>
        <w:ind w:left="1001" w:right="0" w:firstLine="0"/>
        <w:jc w:val="left"/>
        <w:rPr>
          <w:b/>
          <w:sz w:val="22"/>
        </w:rPr>
      </w:pPr>
      <w:r>
        <w:rPr>
          <w:sz w:val="22"/>
        </w:rPr>
        <w:t>grunt&gt;</w:t>
      </w:r>
      <w:r>
        <w:rPr>
          <w:spacing w:val="-4"/>
          <w:sz w:val="22"/>
        </w:rPr>
        <w:t xml:space="preserve"> </w:t>
      </w:r>
      <w:r>
        <w:rPr>
          <w:b/>
          <w:sz w:val="22"/>
        </w:rPr>
        <w:t>DUMP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H;</w:t>
      </w:r>
    </w:p>
    <w:p>
      <w:pPr>
        <w:pStyle w:val="6"/>
        <w:spacing w:before="6"/>
        <w:rPr>
          <w:b/>
          <w:sz w:val="20"/>
        </w:rPr>
      </w:pPr>
    </w:p>
    <w:p>
      <w:pPr>
        <w:pStyle w:val="6"/>
        <w:ind w:left="1001"/>
      </w:pPr>
      <w:r>
        <w:rPr>
          <w:w w:val="130"/>
        </w:rPr>
        <w:t>(2,Tie,Joe,2)</w:t>
      </w:r>
    </w:p>
    <w:p>
      <w:pPr>
        <w:pStyle w:val="6"/>
        <w:rPr>
          <w:sz w:val="21"/>
        </w:rPr>
      </w:pPr>
    </w:p>
    <w:p>
      <w:pPr>
        <w:pStyle w:val="6"/>
        <w:ind w:left="1001"/>
      </w:pPr>
      <w:r>
        <w:rPr>
          <w:w w:val="125"/>
        </w:rPr>
        <w:t>(2,Tie,Hank,2)</w:t>
      </w:r>
    </w:p>
    <w:p>
      <w:pPr>
        <w:pStyle w:val="6"/>
        <w:spacing w:before="7"/>
        <w:rPr>
          <w:sz w:val="20"/>
        </w:rPr>
      </w:pPr>
    </w:p>
    <w:p>
      <w:pPr>
        <w:pStyle w:val="6"/>
        <w:ind w:left="1001"/>
      </w:pPr>
      <w:r>
        <w:rPr>
          <w:w w:val="125"/>
        </w:rPr>
        <w:t>(3,Hat,Eve,3)</w:t>
      </w:r>
    </w:p>
    <w:p>
      <w:pPr>
        <w:pStyle w:val="6"/>
        <w:spacing w:before="8"/>
        <w:rPr>
          <w:sz w:val="20"/>
        </w:rPr>
      </w:pPr>
    </w:p>
    <w:p>
      <w:pPr>
        <w:pStyle w:val="6"/>
        <w:ind w:left="1001"/>
      </w:pPr>
      <w:r>
        <w:rPr>
          <w:w w:val="115"/>
        </w:rPr>
        <w:t>(4,Coat,Hank,4)</w:t>
      </w:r>
    </w:p>
    <w:p>
      <w:pPr>
        <w:pStyle w:val="6"/>
        <w:spacing w:before="6"/>
        <w:rPr>
          <w:sz w:val="20"/>
        </w:rPr>
      </w:pPr>
    </w:p>
    <w:p>
      <w:pPr>
        <w:pStyle w:val="6"/>
        <w:ind w:left="1001"/>
      </w:pPr>
      <w:r>
        <w:t>This</w:t>
      </w:r>
      <w:r>
        <w:rPr>
          <w:spacing w:val="18"/>
        </w:rPr>
        <w:t xml:space="preserve"> </w:t>
      </w:r>
      <w:r>
        <w:t>gives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same</w:t>
      </w:r>
      <w:r>
        <w:rPr>
          <w:spacing w:val="12"/>
        </w:rPr>
        <w:t xml:space="preserve"> </w:t>
      </w:r>
      <w:r>
        <w:t>result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JOIN</w:t>
      </w:r>
      <w:r>
        <w:rPr>
          <w:spacing w:val="2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$0,</w:t>
      </w:r>
      <w:r>
        <w:rPr>
          <w:spacing w:val="16"/>
        </w:rPr>
        <w:t xml:space="preserve"> </w:t>
      </w:r>
      <w:r>
        <w:t>B</w:t>
      </w:r>
      <w:r>
        <w:rPr>
          <w:spacing w:val="16"/>
        </w:rPr>
        <w:t xml:space="preserve"> </w:t>
      </w:r>
      <w:r>
        <w:t>BY</w:t>
      </w:r>
      <w:r>
        <w:rPr>
          <w:spacing w:val="27"/>
        </w:rPr>
        <w:t xml:space="preserve"> </w:t>
      </w:r>
      <w:r>
        <w:t>$1.</w:t>
      </w:r>
    </w:p>
    <w:p>
      <w:pPr>
        <w:pStyle w:val="6"/>
        <w:spacing w:before="1"/>
        <w:rPr>
          <w:sz w:val="28"/>
        </w:rPr>
      </w:pPr>
    </w:p>
    <w:p>
      <w:pPr>
        <w:pStyle w:val="6"/>
        <w:spacing w:line="276" w:lineRule="auto"/>
        <w:ind w:left="1001" w:right="229"/>
        <w:jc w:val="both"/>
      </w:pPr>
      <w:r>
        <w:t>If the join key is composed of several fields, you can specify them all in the BY clauses of the</w:t>
      </w:r>
      <w:r>
        <w:rPr>
          <w:spacing w:val="1"/>
        </w:rPr>
        <w:t xml:space="preserve"> </w:t>
      </w:r>
      <w:r>
        <w:t>JOIN or COGROUP statement. Make sure that the number of fields in each BY clause is the</w:t>
      </w:r>
      <w:r>
        <w:rPr>
          <w:spacing w:val="1"/>
        </w:rPr>
        <w:t xml:space="preserve"> </w:t>
      </w:r>
      <w:r>
        <w:t>same.</w:t>
      </w:r>
    </w:p>
    <w:p>
      <w:pPr>
        <w:pStyle w:val="6"/>
        <w:spacing w:before="3"/>
        <w:rPr>
          <w:sz w:val="24"/>
        </w:rPr>
      </w:pPr>
    </w:p>
    <w:p>
      <w:pPr>
        <w:pStyle w:val="6"/>
        <w:spacing w:before="1" w:line="273" w:lineRule="auto"/>
        <w:ind w:left="1001" w:right="229"/>
        <w:jc w:val="both"/>
      </w:pPr>
      <w:r>
        <w:t>Here’s another example of a join in Pig, in a</w:t>
      </w:r>
      <w:r>
        <w:rPr>
          <w:spacing w:val="55"/>
        </w:rPr>
        <w:t xml:space="preserve"> </w:t>
      </w:r>
      <w:r>
        <w:t>script for</w:t>
      </w:r>
      <w:r>
        <w:rPr>
          <w:spacing w:val="55"/>
        </w:rPr>
        <w:t xml:space="preserve"> </w:t>
      </w:r>
      <w:r>
        <w:t>calculating the</w:t>
      </w:r>
      <w:r>
        <w:rPr>
          <w:spacing w:val="55"/>
        </w:rPr>
        <w:t xml:space="preserve"> </w:t>
      </w:r>
      <w:r>
        <w:t>maximum tem- perature</w:t>
      </w:r>
      <w:r>
        <w:rPr>
          <w:spacing w:val="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every</w:t>
      </w:r>
      <w:r>
        <w:rPr>
          <w:spacing w:val="11"/>
        </w:rPr>
        <w:t xml:space="preserve"> </w:t>
      </w:r>
      <w:r>
        <w:t>station</w:t>
      </w:r>
      <w:r>
        <w:rPr>
          <w:spacing w:val="8"/>
        </w:rPr>
        <w:t xml:space="preserve"> </w:t>
      </w:r>
      <w:r>
        <w:t>over</w:t>
      </w:r>
      <w:r>
        <w:rPr>
          <w:spacing w:val="13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time</w:t>
      </w:r>
      <w:r>
        <w:rPr>
          <w:spacing w:val="8"/>
        </w:rPr>
        <w:t xml:space="preserve"> </w:t>
      </w:r>
      <w:r>
        <w:t>period</w:t>
      </w:r>
      <w:r>
        <w:rPr>
          <w:spacing w:val="9"/>
        </w:rPr>
        <w:t xml:space="preserve"> </w:t>
      </w:r>
      <w:r>
        <w:t>controlled</w:t>
      </w:r>
      <w:r>
        <w:rPr>
          <w:spacing w:val="9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input:</w:t>
      </w:r>
    </w:p>
    <w:p>
      <w:pPr>
        <w:pStyle w:val="6"/>
        <w:spacing w:before="5"/>
        <w:rPr>
          <w:sz w:val="24"/>
        </w:rPr>
      </w:pPr>
    </w:p>
    <w:p>
      <w:pPr>
        <w:pStyle w:val="6"/>
        <w:spacing w:line="465" w:lineRule="auto"/>
        <w:ind w:left="1001" w:right="3025"/>
      </w:pPr>
      <w:r>
        <w:rPr>
          <w:w w:val="105"/>
        </w:rPr>
        <w:t>--</w:t>
      </w:r>
      <w:r>
        <w:rPr>
          <w:spacing w:val="1"/>
          <w:w w:val="105"/>
        </w:rPr>
        <w:t xml:space="preserve"> </w:t>
      </w:r>
      <w:r>
        <w:rPr>
          <w:w w:val="105"/>
        </w:rPr>
        <w:t>max_temp_station_name.pig</w:t>
      </w:r>
      <w:r>
        <w:rPr>
          <w:spacing w:val="3"/>
          <w:w w:val="105"/>
        </w:rPr>
        <w:t xml:space="preserve"> </w:t>
      </w:r>
      <w:r>
        <w:rPr>
          <w:w w:val="105"/>
        </w:rPr>
        <w:t>REGISTER</w:t>
      </w:r>
      <w:r>
        <w:rPr>
          <w:spacing w:val="1"/>
          <w:w w:val="105"/>
        </w:rPr>
        <w:t xml:space="preserve"> </w:t>
      </w:r>
      <w:r>
        <w:rPr>
          <w:w w:val="105"/>
        </w:rPr>
        <w:t>pig-examples.jar;</w:t>
      </w:r>
      <w:r>
        <w:rPr>
          <w:spacing w:val="-55"/>
          <w:w w:val="105"/>
        </w:rPr>
        <w:t xml:space="preserve"> </w:t>
      </w:r>
      <w:r>
        <w:rPr>
          <w:w w:val="105"/>
        </w:rPr>
        <w:t>DEFINE</w:t>
      </w:r>
      <w:r>
        <w:rPr>
          <w:spacing w:val="20"/>
          <w:w w:val="105"/>
        </w:rPr>
        <w:t xml:space="preserve"> </w:t>
      </w:r>
      <w:r>
        <w:rPr>
          <w:w w:val="105"/>
        </w:rPr>
        <w:t>isGood</w:t>
      </w:r>
      <w:r>
        <w:rPr>
          <w:spacing w:val="23"/>
          <w:w w:val="105"/>
        </w:rPr>
        <w:t xml:space="preserve"> </w:t>
      </w:r>
      <w:r>
        <w:rPr>
          <w:w w:val="105"/>
        </w:rPr>
        <w:t>com.hadoopbook.pig.IsGoodQuality();</w:t>
      </w:r>
    </w:p>
    <w:p>
      <w:pPr>
        <w:pStyle w:val="6"/>
        <w:spacing w:before="1" w:line="273" w:lineRule="auto"/>
        <w:ind w:left="1001" w:right="2483" w:hanging="1"/>
      </w:pPr>
      <w:r>
        <w:t>stations =</w:t>
      </w:r>
      <w:r>
        <w:rPr>
          <w:spacing w:val="1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'input/ncdc/metadata/stations-fixed-width.txt' USING</w:t>
      </w:r>
      <w:r>
        <w:rPr>
          <w:spacing w:val="-52"/>
        </w:rPr>
        <w:t xml:space="preserve"> </w:t>
      </w:r>
      <w:r>
        <w:t>com.hadoopbook.pig.CutLoadFunc('1-6,8-12,14-42')</w:t>
      </w:r>
    </w:p>
    <w:p>
      <w:pPr>
        <w:pStyle w:val="6"/>
        <w:spacing w:before="205"/>
        <w:ind w:left="1001"/>
      </w:pPr>
      <w:r>
        <w:rPr>
          <w:w w:val="110"/>
        </w:rPr>
        <w:t>AS</w:t>
      </w:r>
      <w:r>
        <w:rPr>
          <w:spacing w:val="48"/>
          <w:w w:val="110"/>
        </w:rPr>
        <w:t xml:space="preserve"> </w:t>
      </w:r>
      <w:r>
        <w:rPr>
          <w:w w:val="110"/>
        </w:rPr>
        <w:t>(usaf:chararray,</w:t>
      </w:r>
      <w:r>
        <w:rPr>
          <w:spacing w:val="45"/>
          <w:w w:val="110"/>
        </w:rPr>
        <w:t xml:space="preserve"> </w:t>
      </w:r>
      <w:r>
        <w:rPr>
          <w:w w:val="110"/>
        </w:rPr>
        <w:t>wban:chararray,</w:t>
      </w:r>
      <w:r>
        <w:rPr>
          <w:spacing w:val="38"/>
          <w:w w:val="110"/>
        </w:rPr>
        <w:t xml:space="preserve"> </w:t>
      </w:r>
      <w:r>
        <w:rPr>
          <w:w w:val="110"/>
        </w:rPr>
        <w:t>name:chararray);</w:t>
      </w:r>
    </w:p>
    <w:p>
      <w:pPr>
        <w:pStyle w:val="6"/>
        <w:spacing w:before="6"/>
        <w:rPr>
          <w:sz w:val="20"/>
        </w:rPr>
      </w:pPr>
    </w:p>
    <w:p>
      <w:pPr>
        <w:pStyle w:val="6"/>
        <w:spacing w:line="273" w:lineRule="auto"/>
        <w:ind w:left="1002" w:hanging="1"/>
      </w:pPr>
      <w:r>
        <w:rPr>
          <w:w w:val="105"/>
        </w:rPr>
        <w:t>trimmed_stations =</w:t>
      </w:r>
      <w:r>
        <w:rPr>
          <w:spacing w:val="1"/>
          <w:w w:val="105"/>
        </w:rPr>
        <w:t xml:space="preserve"> </w:t>
      </w:r>
      <w:r>
        <w:rPr>
          <w:w w:val="105"/>
        </w:rPr>
        <w:t>FOREACH</w:t>
      </w:r>
      <w:r>
        <w:rPr>
          <w:spacing w:val="1"/>
          <w:w w:val="105"/>
        </w:rPr>
        <w:t xml:space="preserve"> </w:t>
      </w:r>
      <w:r>
        <w:rPr>
          <w:w w:val="105"/>
        </w:rPr>
        <w:t>stations</w:t>
      </w:r>
      <w:r>
        <w:rPr>
          <w:spacing w:val="1"/>
          <w:w w:val="105"/>
        </w:rPr>
        <w:t xml:space="preserve"> </w:t>
      </w:r>
      <w:r>
        <w:rPr>
          <w:w w:val="105"/>
        </w:rPr>
        <w:t>GENERATE usaf,</w:t>
      </w:r>
      <w:r>
        <w:rPr>
          <w:spacing w:val="1"/>
          <w:w w:val="105"/>
        </w:rPr>
        <w:t xml:space="preserve"> </w:t>
      </w:r>
      <w:r>
        <w:rPr>
          <w:w w:val="105"/>
        </w:rPr>
        <w:t>wban,</w:t>
      </w:r>
      <w:r>
        <w:rPr>
          <w:spacing w:val="-55"/>
          <w:w w:val="105"/>
        </w:rPr>
        <w:t xml:space="preserve"> </w:t>
      </w:r>
      <w:r>
        <w:rPr>
          <w:w w:val="105"/>
        </w:rPr>
        <w:t>com.hadoopbook.pig.Trim(name);</w:t>
      </w:r>
    </w:p>
    <w:p>
      <w:pPr>
        <w:pStyle w:val="6"/>
        <w:spacing w:before="205"/>
        <w:ind w:left="1001"/>
      </w:pPr>
      <w:r>
        <w:rPr>
          <w:w w:val="105"/>
        </w:rPr>
        <w:t>records</w:t>
      </w:r>
      <w:r>
        <w:rPr>
          <w:spacing w:val="28"/>
          <w:w w:val="105"/>
        </w:rPr>
        <w:t xml:space="preserve"> </w:t>
      </w:r>
      <w:r>
        <w:rPr>
          <w:w w:val="105"/>
        </w:rPr>
        <w:t>=</w:t>
      </w:r>
      <w:r>
        <w:rPr>
          <w:spacing w:val="35"/>
          <w:w w:val="105"/>
        </w:rPr>
        <w:t xml:space="preserve"> </w:t>
      </w:r>
      <w:r>
        <w:rPr>
          <w:w w:val="105"/>
        </w:rPr>
        <w:t>LOAD</w:t>
      </w:r>
      <w:r>
        <w:rPr>
          <w:spacing w:val="33"/>
          <w:w w:val="105"/>
        </w:rPr>
        <w:t xml:space="preserve"> </w:t>
      </w:r>
      <w:r>
        <w:rPr>
          <w:w w:val="105"/>
        </w:rPr>
        <w:t>'input/ncdc/all/191*'</w:t>
      </w:r>
    </w:p>
    <w:p>
      <w:pPr>
        <w:pStyle w:val="6"/>
        <w:spacing w:before="7"/>
        <w:rPr>
          <w:sz w:val="20"/>
        </w:rPr>
      </w:pPr>
    </w:p>
    <w:p>
      <w:pPr>
        <w:pStyle w:val="6"/>
        <w:spacing w:line="465" w:lineRule="auto"/>
        <w:ind w:left="1001" w:right="2254"/>
      </w:pPr>
      <w:r>
        <w:rPr>
          <w:w w:val="105"/>
        </w:rPr>
        <w:t xml:space="preserve">USING </w:t>
      </w:r>
      <w:r>
        <w:rPr>
          <w:spacing w:val="1"/>
          <w:w w:val="105"/>
        </w:rPr>
        <w:t xml:space="preserve"> </w:t>
      </w:r>
      <w:r>
        <w:rPr>
          <w:w w:val="105"/>
        </w:rPr>
        <w:t>com.hadoopbook.pig.CutLoadFunc('5-10,11-15,88-92,93-93')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(usaf:chararray,</w:t>
      </w:r>
      <w:r>
        <w:rPr>
          <w:spacing w:val="12"/>
          <w:w w:val="105"/>
        </w:rPr>
        <w:t xml:space="preserve"> </w:t>
      </w:r>
      <w:r>
        <w:rPr>
          <w:w w:val="105"/>
        </w:rPr>
        <w:t>wban:chararray,</w:t>
      </w:r>
      <w:r>
        <w:rPr>
          <w:spacing w:val="9"/>
          <w:w w:val="105"/>
        </w:rPr>
        <w:t xml:space="preserve"> </w:t>
      </w:r>
      <w:r>
        <w:rPr>
          <w:w w:val="105"/>
        </w:rPr>
        <w:t>temperature:int,</w:t>
      </w:r>
      <w:r>
        <w:rPr>
          <w:spacing w:val="9"/>
          <w:w w:val="105"/>
        </w:rPr>
        <w:t xml:space="preserve"> </w:t>
      </w:r>
      <w:r>
        <w:rPr>
          <w:w w:val="105"/>
        </w:rPr>
        <w:t>quality:int);</w:t>
      </w:r>
    </w:p>
    <w:p>
      <w:pPr>
        <w:spacing w:after="0" w:line="465" w:lineRule="auto"/>
        <w:sectPr>
          <w:pgSz w:w="12240" w:h="15840"/>
          <w:pgMar w:top="144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 w:line="276" w:lineRule="auto"/>
        <w:ind w:left="1001" w:right="830"/>
        <w:jc w:val="both"/>
      </w:pPr>
      <w:r>
        <w:rPr>
          <w:w w:val="105"/>
        </w:rPr>
        <w:t>filtered_records = FILTER records BY temperature != 9999 AND isGood(quality);</w:t>
      </w:r>
      <w:r>
        <w:rPr>
          <w:spacing w:val="1"/>
          <w:w w:val="105"/>
        </w:rPr>
        <w:t xml:space="preserve"> </w:t>
      </w:r>
      <w:r>
        <w:rPr>
          <w:w w:val="105"/>
        </w:rPr>
        <w:t>grouped_records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1"/>
          <w:w w:val="105"/>
        </w:rPr>
        <w:t xml:space="preserve"> </w:t>
      </w:r>
      <w:r>
        <w:rPr>
          <w:w w:val="105"/>
        </w:rPr>
        <w:t>GROUP</w:t>
      </w:r>
      <w:r>
        <w:rPr>
          <w:spacing w:val="1"/>
          <w:w w:val="105"/>
        </w:rPr>
        <w:t xml:space="preserve"> </w:t>
      </w:r>
      <w:r>
        <w:rPr>
          <w:w w:val="105"/>
        </w:rPr>
        <w:t>filtered_records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(usaf,</w:t>
      </w:r>
      <w:r>
        <w:rPr>
          <w:spacing w:val="1"/>
          <w:w w:val="105"/>
        </w:rPr>
        <w:t xml:space="preserve"> </w:t>
      </w:r>
      <w:r>
        <w:rPr>
          <w:w w:val="105"/>
        </w:rPr>
        <w:t>wban)</w:t>
      </w:r>
      <w:r>
        <w:rPr>
          <w:spacing w:val="1"/>
          <w:w w:val="105"/>
        </w:rPr>
        <w:t xml:space="preserve"> </w:t>
      </w:r>
      <w:r>
        <w:rPr>
          <w:w w:val="105"/>
        </w:rPr>
        <w:t>PARALLEL</w:t>
      </w:r>
      <w:r>
        <w:rPr>
          <w:spacing w:val="1"/>
          <w:w w:val="105"/>
        </w:rPr>
        <w:t xml:space="preserve"> </w:t>
      </w:r>
      <w:r>
        <w:rPr>
          <w:w w:val="105"/>
        </w:rPr>
        <w:t>30;</w:t>
      </w:r>
      <w:r>
        <w:rPr>
          <w:spacing w:val="1"/>
          <w:w w:val="105"/>
        </w:rPr>
        <w:t xml:space="preserve"> </w:t>
      </w:r>
      <w:r>
        <w:rPr>
          <w:w w:val="105"/>
        </w:rPr>
        <w:t>max_temp</w:t>
      </w:r>
      <w:r>
        <w:rPr>
          <w:spacing w:val="14"/>
          <w:w w:val="105"/>
        </w:rPr>
        <w:t xml:space="preserve"> </w:t>
      </w:r>
      <w:r>
        <w:rPr>
          <w:w w:val="105"/>
        </w:rPr>
        <w:t>=</w:t>
      </w:r>
      <w:r>
        <w:rPr>
          <w:spacing w:val="11"/>
          <w:w w:val="105"/>
        </w:rPr>
        <w:t xml:space="preserve"> </w:t>
      </w:r>
      <w:r>
        <w:rPr>
          <w:w w:val="105"/>
        </w:rPr>
        <w:t>FOREACH</w:t>
      </w:r>
      <w:r>
        <w:rPr>
          <w:spacing w:val="14"/>
          <w:w w:val="105"/>
        </w:rPr>
        <w:t xml:space="preserve"> </w:t>
      </w:r>
      <w:r>
        <w:rPr>
          <w:w w:val="105"/>
        </w:rPr>
        <w:t>grouped_records</w:t>
      </w:r>
      <w:r>
        <w:rPr>
          <w:spacing w:val="17"/>
          <w:w w:val="105"/>
        </w:rPr>
        <w:t xml:space="preserve"> </w:t>
      </w:r>
      <w:r>
        <w:rPr>
          <w:w w:val="105"/>
        </w:rPr>
        <w:t>GENERATE</w:t>
      </w:r>
      <w:r>
        <w:rPr>
          <w:spacing w:val="15"/>
          <w:w w:val="105"/>
        </w:rPr>
        <w:t xml:space="preserve"> </w:t>
      </w:r>
      <w:r>
        <w:rPr>
          <w:w w:val="105"/>
        </w:rPr>
        <w:t>FLATTEN(group),</w:t>
      </w:r>
    </w:p>
    <w:p>
      <w:pPr>
        <w:pStyle w:val="6"/>
        <w:spacing w:before="198"/>
        <w:ind w:left="1001"/>
      </w:pPr>
      <w:r>
        <w:rPr>
          <w:w w:val="110"/>
        </w:rPr>
        <w:t>MAX(filtered_records.temperature);</w:t>
      </w:r>
    </w:p>
    <w:p>
      <w:pPr>
        <w:pStyle w:val="6"/>
        <w:spacing w:before="6"/>
        <w:rPr>
          <w:sz w:val="20"/>
        </w:rPr>
      </w:pPr>
    </w:p>
    <w:p>
      <w:pPr>
        <w:pStyle w:val="6"/>
        <w:spacing w:line="278" w:lineRule="auto"/>
        <w:ind w:left="1001" w:right="1107"/>
      </w:pPr>
      <w:r>
        <w:rPr>
          <w:w w:val="105"/>
        </w:rPr>
        <w:t>max_temp_named = JOIN max_temp BY (usaf, wban), trimmed_stations BY (usaf,</w:t>
      </w:r>
      <w:r>
        <w:rPr>
          <w:spacing w:val="-55"/>
          <w:w w:val="105"/>
        </w:rPr>
        <w:t xml:space="preserve"> </w:t>
      </w:r>
      <w:r>
        <w:rPr>
          <w:w w:val="105"/>
        </w:rPr>
        <w:t>wban)</w:t>
      </w:r>
      <w:r>
        <w:rPr>
          <w:spacing w:val="14"/>
          <w:w w:val="105"/>
        </w:rPr>
        <w:t xml:space="preserve"> </w:t>
      </w:r>
      <w:r>
        <w:rPr>
          <w:w w:val="105"/>
        </w:rPr>
        <w:t>PARALLEL</w:t>
      </w:r>
      <w:r>
        <w:rPr>
          <w:spacing w:val="7"/>
          <w:w w:val="105"/>
        </w:rPr>
        <w:t xml:space="preserve"> </w:t>
      </w:r>
      <w:r>
        <w:rPr>
          <w:w w:val="105"/>
        </w:rPr>
        <w:t>30;</w:t>
      </w:r>
    </w:p>
    <w:p>
      <w:pPr>
        <w:pStyle w:val="6"/>
        <w:spacing w:before="196" w:line="465" w:lineRule="auto"/>
        <w:ind w:left="1001" w:right="1525"/>
        <w:jc w:val="both"/>
      </w:pPr>
      <w:r>
        <w:t>max_temp_result = FOREACH max_temp_named GENERATE $0, $1, $5, $2;</w:t>
      </w:r>
      <w:r>
        <w:rPr>
          <w:spacing w:val="1"/>
        </w:rPr>
        <w:t xml:space="preserve"> </w:t>
      </w:r>
      <w:r>
        <w:t>STORE</w:t>
      </w:r>
      <w:r>
        <w:rPr>
          <w:spacing w:val="21"/>
        </w:rPr>
        <w:t xml:space="preserve"> </w:t>
      </w:r>
      <w:r>
        <w:t>max_temp_result</w:t>
      </w:r>
      <w:r>
        <w:rPr>
          <w:spacing w:val="11"/>
        </w:rPr>
        <w:t xml:space="preserve"> </w:t>
      </w:r>
      <w:r>
        <w:t>INTO</w:t>
      </w:r>
      <w:r>
        <w:rPr>
          <w:spacing w:val="14"/>
        </w:rPr>
        <w:t xml:space="preserve"> </w:t>
      </w:r>
      <w:r>
        <w:t>'max_temp_by_station';</w:t>
      </w:r>
    </w:p>
    <w:p>
      <w:pPr>
        <w:pStyle w:val="6"/>
        <w:spacing w:before="83" w:line="276" w:lineRule="auto"/>
        <w:ind w:left="1001" w:right="232"/>
        <w:jc w:val="both"/>
      </w:pPr>
      <w:r>
        <w:t>We use the cut UDF</w:t>
      </w:r>
      <w:r>
        <w:rPr>
          <w:spacing w:val="55"/>
        </w:rPr>
        <w:t xml:space="preserve"> </w:t>
      </w:r>
      <w:r>
        <w:t>we developed</w:t>
      </w:r>
      <w:r>
        <w:rPr>
          <w:spacing w:val="55"/>
        </w:rPr>
        <w:t xml:space="preserve"> </w:t>
      </w:r>
      <w:r>
        <w:t>earlier to load one relation holding the station IDs</w:t>
      </w:r>
      <w:r>
        <w:rPr>
          <w:spacing w:val="55"/>
        </w:rPr>
        <w:t xml:space="preserve"> </w:t>
      </w:r>
      <w:r>
        <w:t>(USAF</w:t>
      </w:r>
      <w:r>
        <w:rPr>
          <w:spacing w:val="1"/>
        </w:rPr>
        <w:t xml:space="preserve"> </w:t>
      </w:r>
      <w:r>
        <w:t>and WBAN identifiers) and names, and one relation holding all the weather records, keyed by</w:t>
      </w:r>
      <w:r>
        <w:rPr>
          <w:spacing w:val="1"/>
        </w:rPr>
        <w:t xml:space="preserve"> </w:t>
      </w:r>
      <w:r>
        <w:t>station ID. We group the filtered weather records by station ID and aggregate by maximum</w:t>
      </w:r>
      <w:r>
        <w:rPr>
          <w:spacing w:val="1"/>
        </w:rPr>
        <w:t xml:space="preserve"> </w:t>
      </w:r>
      <w:r>
        <w:t>temperature, before joining with the stations. Finally, we project out the fields</w:t>
      </w:r>
      <w:r>
        <w:rPr>
          <w:spacing w:val="55"/>
        </w:rPr>
        <w:t xml:space="preserve"> </w:t>
      </w:r>
      <w:r>
        <w:t>we want in the</w:t>
      </w:r>
      <w:r>
        <w:rPr>
          <w:spacing w:val="1"/>
        </w:rPr>
        <w:t xml:space="preserve"> </w:t>
      </w:r>
      <w:r>
        <w:t>final</w:t>
      </w:r>
      <w:r>
        <w:rPr>
          <w:spacing w:val="5"/>
        </w:rPr>
        <w:t xml:space="preserve"> </w:t>
      </w:r>
      <w:r>
        <w:t>result:</w:t>
      </w:r>
      <w:r>
        <w:rPr>
          <w:spacing w:val="11"/>
        </w:rPr>
        <w:t xml:space="preserve"> </w:t>
      </w:r>
      <w:r>
        <w:t>USAF,</w:t>
      </w:r>
      <w:r>
        <w:rPr>
          <w:spacing w:val="18"/>
        </w:rPr>
        <w:t xml:space="preserve"> </w:t>
      </w:r>
      <w:r>
        <w:t>WBAN,</w:t>
      </w:r>
      <w:r>
        <w:rPr>
          <w:spacing w:val="12"/>
        </w:rPr>
        <w:t xml:space="preserve"> </w:t>
      </w:r>
      <w:r>
        <w:t>station</w:t>
      </w:r>
      <w:r>
        <w:rPr>
          <w:spacing w:val="11"/>
        </w:rPr>
        <w:t xml:space="preserve"> </w:t>
      </w:r>
      <w:r>
        <w:t>name,</w:t>
      </w:r>
      <w:r>
        <w:rPr>
          <w:spacing w:val="23"/>
        </w:rPr>
        <w:t xml:space="preserve"> </w:t>
      </w:r>
      <w:r>
        <w:t>maxi-</w:t>
      </w:r>
      <w:r>
        <w:rPr>
          <w:spacing w:val="19"/>
        </w:rPr>
        <w:t xml:space="preserve"> </w:t>
      </w:r>
      <w:r>
        <w:t>mum</w:t>
      </w:r>
      <w:r>
        <w:rPr>
          <w:spacing w:val="5"/>
        </w:rPr>
        <w:t xml:space="preserve"> </w:t>
      </w:r>
      <w:r>
        <w:t>temperature.</w:t>
      </w:r>
    </w:p>
    <w:p>
      <w:pPr>
        <w:pStyle w:val="6"/>
        <w:spacing w:before="2"/>
        <w:rPr>
          <w:sz w:val="24"/>
        </w:rPr>
      </w:pPr>
    </w:p>
    <w:p>
      <w:pPr>
        <w:pStyle w:val="6"/>
        <w:spacing w:line="273" w:lineRule="auto"/>
        <w:ind w:left="1001" w:right="231"/>
        <w:jc w:val="both"/>
      </w:pPr>
      <w:r>
        <w:t>This query</w:t>
      </w:r>
      <w:r>
        <w:rPr>
          <w:spacing w:val="1"/>
        </w:rPr>
        <w:t xml:space="preserve"> </w:t>
      </w:r>
      <w:r>
        <w:t>could be made more efficient by using a fragment replicate join, as the station</w:t>
      </w:r>
      <w:r>
        <w:rPr>
          <w:spacing w:val="1"/>
        </w:rPr>
        <w:t xml:space="preserve"> </w:t>
      </w:r>
      <w:r>
        <w:t>metadata</w:t>
      </w:r>
      <w:r>
        <w:rPr>
          <w:spacing w:val="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small.</w:t>
      </w:r>
    </w:p>
    <w:p>
      <w:pPr>
        <w:pStyle w:val="6"/>
        <w:spacing w:before="6"/>
        <w:rPr>
          <w:sz w:val="24"/>
        </w:rPr>
      </w:pPr>
    </w:p>
    <w:p>
      <w:pPr>
        <w:pStyle w:val="2"/>
        <w:ind w:left="1001"/>
      </w:pPr>
      <w:bookmarkStart w:id="118" w:name="CROSS"/>
      <w:bookmarkEnd w:id="118"/>
      <w:r>
        <w:t>CROSS</w:t>
      </w:r>
    </w:p>
    <w:p>
      <w:pPr>
        <w:pStyle w:val="6"/>
        <w:spacing w:before="8"/>
        <w:rPr>
          <w:b/>
          <w:sz w:val="27"/>
        </w:rPr>
      </w:pPr>
    </w:p>
    <w:p>
      <w:pPr>
        <w:pStyle w:val="6"/>
        <w:spacing w:line="276" w:lineRule="auto"/>
        <w:ind w:left="1001" w:right="220"/>
        <w:jc w:val="both"/>
      </w:pPr>
      <w:r>
        <w:t>Pig Latin includes the cross-product operator</w:t>
      </w:r>
      <w:r>
        <w:rPr>
          <w:spacing w:val="55"/>
        </w:rPr>
        <w:t xml:space="preserve"> </w:t>
      </w:r>
      <w:r>
        <w:t>(also</w:t>
      </w:r>
      <w:r>
        <w:rPr>
          <w:spacing w:val="55"/>
        </w:rPr>
        <w:t xml:space="preserve"> </w:t>
      </w:r>
      <w:r>
        <w:t>known</w:t>
      </w:r>
      <w:r>
        <w:rPr>
          <w:spacing w:val="55"/>
        </w:rPr>
        <w:t xml:space="preserve"> </w:t>
      </w:r>
      <w:r>
        <w:t>as</w:t>
      </w:r>
      <w:r>
        <w:rPr>
          <w:spacing w:val="55"/>
        </w:rPr>
        <w:t xml:space="preserve"> </w:t>
      </w:r>
      <w:r>
        <w:t>the cartesian</w:t>
      </w:r>
      <w:r>
        <w:rPr>
          <w:spacing w:val="55"/>
        </w:rPr>
        <w:t xml:space="preserve"> </w:t>
      </w:r>
      <w:r>
        <w:t>product),</w:t>
      </w:r>
      <w:r>
        <w:rPr>
          <w:spacing w:val="55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joins every tuple in a relation with every tuple in a second relation (and</w:t>
      </w:r>
      <w:r>
        <w:rPr>
          <w:spacing w:val="55"/>
        </w:rPr>
        <w:t xml:space="preserve"> </w:t>
      </w:r>
      <w:r>
        <w:t>with every</w:t>
      </w:r>
      <w:r>
        <w:rPr>
          <w:spacing w:val="55"/>
        </w:rPr>
        <w:t xml:space="preserve"> </w:t>
      </w:r>
      <w:r>
        <w:t>tuple in</w:t>
      </w:r>
      <w:r>
        <w:rPr>
          <w:spacing w:val="1"/>
        </w:rPr>
        <w:t xml:space="preserve"> </w:t>
      </w:r>
      <w:r>
        <w:t>further relations if supplied). The size of the output is the product of the size of the inputs,</w:t>
      </w:r>
      <w:r>
        <w:rPr>
          <w:spacing w:val="1"/>
        </w:rPr>
        <w:t xml:space="preserve"> </w:t>
      </w:r>
      <w:r>
        <w:t>potentially</w:t>
      </w:r>
      <w:r>
        <w:rPr>
          <w:spacing w:val="12"/>
        </w:rPr>
        <w:t xml:space="preserve"> </w:t>
      </w:r>
      <w:r>
        <w:t>making</w:t>
      </w:r>
      <w:r>
        <w:rPr>
          <w:spacing w:val="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output</w:t>
      </w:r>
      <w:r>
        <w:rPr>
          <w:spacing w:val="7"/>
        </w:rPr>
        <w:t xml:space="preserve"> </w:t>
      </w:r>
      <w:r>
        <w:t>very</w:t>
      </w:r>
      <w:r>
        <w:rPr>
          <w:spacing w:val="-13"/>
        </w:rPr>
        <w:t xml:space="preserve"> </w:t>
      </w:r>
      <w:r>
        <w:t>large:</w:t>
      </w:r>
    </w:p>
    <w:p>
      <w:pPr>
        <w:pStyle w:val="6"/>
        <w:spacing w:before="5"/>
        <w:rPr>
          <w:sz w:val="24"/>
        </w:rPr>
      </w:pPr>
    </w:p>
    <w:p>
      <w:pPr>
        <w:spacing w:before="0"/>
        <w:ind w:left="1001" w:right="0" w:firstLine="0"/>
        <w:jc w:val="left"/>
        <w:rPr>
          <w:b/>
          <w:sz w:val="22"/>
        </w:rPr>
      </w:pPr>
      <w:r>
        <w:rPr>
          <w:w w:val="110"/>
          <w:sz w:val="22"/>
        </w:rPr>
        <w:t>grunt&gt;</w:t>
      </w:r>
      <w:r>
        <w:rPr>
          <w:spacing w:val="3"/>
          <w:w w:val="110"/>
          <w:sz w:val="22"/>
        </w:rPr>
        <w:t xml:space="preserve"> </w:t>
      </w:r>
      <w:r>
        <w:rPr>
          <w:b/>
          <w:w w:val="110"/>
          <w:sz w:val="22"/>
        </w:rPr>
        <w:t>I</w:t>
      </w:r>
      <w:r>
        <w:rPr>
          <w:b/>
          <w:spacing w:val="36"/>
          <w:w w:val="110"/>
          <w:sz w:val="22"/>
        </w:rPr>
        <w:t xml:space="preserve"> </w:t>
      </w:r>
      <w:r>
        <w:rPr>
          <w:b/>
          <w:w w:val="110"/>
          <w:sz w:val="22"/>
        </w:rPr>
        <w:t>=</w:t>
      </w:r>
      <w:r>
        <w:rPr>
          <w:b/>
          <w:spacing w:val="6"/>
          <w:w w:val="110"/>
          <w:sz w:val="22"/>
        </w:rPr>
        <w:t xml:space="preserve"> </w:t>
      </w:r>
      <w:r>
        <w:rPr>
          <w:b/>
          <w:w w:val="110"/>
          <w:sz w:val="22"/>
        </w:rPr>
        <w:t>CROSS</w:t>
      </w:r>
      <w:r>
        <w:rPr>
          <w:b/>
          <w:spacing w:val="3"/>
          <w:w w:val="110"/>
          <w:sz w:val="22"/>
        </w:rPr>
        <w:t xml:space="preserve"> </w:t>
      </w:r>
      <w:r>
        <w:rPr>
          <w:b/>
          <w:w w:val="110"/>
          <w:sz w:val="22"/>
        </w:rPr>
        <w:t>A,</w:t>
      </w:r>
      <w:r>
        <w:rPr>
          <w:b/>
          <w:spacing w:val="4"/>
          <w:w w:val="110"/>
          <w:sz w:val="22"/>
        </w:rPr>
        <w:t xml:space="preserve"> </w:t>
      </w:r>
      <w:r>
        <w:rPr>
          <w:b/>
          <w:w w:val="110"/>
          <w:sz w:val="22"/>
        </w:rPr>
        <w:t>B;</w:t>
      </w:r>
    </w:p>
    <w:p>
      <w:pPr>
        <w:pStyle w:val="6"/>
        <w:spacing w:before="7"/>
        <w:rPr>
          <w:b/>
          <w:sz w:val="20"/>
        </w:rPr>
      </w:pPr>
    </w:p>
    <w:p>
      <w:pPr>
        <w:spacing w:before="0"/>
        <w:ind w:left="1001" w:right="0" w:firstLine="0"/>
        <w:jc w:val="left"/>
        <w:rPr>
          <w:b/>
          <w:sz w:val="22"/>
        </w:rPr>
      </w:pPr>
      <w:r>
        <w:rPr>
          <w:w w:val="110"/>
          <w:sz w:val="22"/>
        </w:rPr>
        <w:t>grunt&gt;</w:t>
      </w:r>
      <w:r>
        <w:rPr>
          <w:spacing w:val="22"/>
          <w:w w:val="110"/>
          <w:sz w:val="22"/>
        </w:rPr>
        <w:t xml:space="preserve"> </w:t>
      </w:r>
      <w:r>
        <w:rPr>
          <w:b/>
          <w:w w:val="110"/>
          <w:sz w:val="22"/>
        </w:rPr>
        <w:t>DUMP</w:t>
      </w:r>
      <w:r>
        <w:rPr>
          <w:b/>
          <w:spacing w:val="6"/>
          <w:w w:val="110"/>
          <w:sz w:val="22"/>
        </w:rPr>
        <w:t xml:space="preserve"> </w:t>
      </w:r>
      <w:r>
        <w:rPr>
          <w:b/>
          <w:w w:val="110"/>
          <w:sz w:val="22"/>
        </w:rPr>
        <w:t>I;</w:t>
      </w:r>
    </w:p>
    <w:p>
      <w:pPr>
        <w:pStyle w:val="6"/>
        <w:rPr>
          <w:b/>
          <w:sz w:val="21"/>
        </w:rPr>
      </w:pPr>
    </w:p>
    <w:p>
      <w:pPr>
        <w:pStyle w:val="6"/>
        <w:ind w:left="1001"/>
      </w:pPr>
      <w:r>
        <w:rPr>
          <w:w w:val="130"/>
        </w:rPr>
        <w:t>(2,Tie,Joe,2)</w:t>
      </w:r>
    </w:p>
    <w:p>
      <w:pPr>
        <w:pStyle w:val="6"/>
        <w:spacing w:before="6"/>
        <w:rPr>
          <w:sz w:val="20"/>
        </w:rPr>
      </w:pPr>
    </w:p>
    <w:p>
      <w:pPr>
        <w:pStyle w:val="6"/>
        <w:ind w:left="1001"/>
      </w:pPr>
      <w:r>
        <w:rPr>
          <w:w w:val="125"/>
        </w:rPr>
        <w:t>(2,Tie,Hank,4)</w:t>
      </w:r>
    </w:p>
    <w:p>
      <w:pPr>
        <w:pStyle w:val="6"/>
        <w:spacing w:before="8"/>
        <w:rPr>
          <w:sz w:val="20"/>
        </w:rPr>
      </w:pPr>
    </w:p>
    <w:p>
      <w:pPr>
        <w:pStyle w:val="6"/>
        <w:ind w:left="1001"/>
      </w:pPr>
      <w:r>
        <w:rPr>
          <w:w w:val="140"/>
        </w:rPr>
        <w:t>(2,Tie,Ali,0)</w:t>
      </w:r>
    </w:p>
    <w:p>
      <w:pPr>
        <w:pStyle w:val="6"/>
        <w:spacing w:before="6"/>
        <w:rPr>
          <w:sz w:val="20"/>
        </w:rPr>
      </w:pPr>
    </w:p>
    <w:p>
      <w:pPr>
        <w:pStyle w:val="6"/>
        <w:ind w:left="1001"/>
      </w:pPr>
      <w:r>
        <w:rPr>
          <w:w w:val="130"/>
        </w:rPr>
        <w:t>(2,Tie,Eve,3)</w:t>
      </w:r>
    </w:p>
    <w:p>
      <w:pPr>
        <w:pStyle w:val="6"/>
        <w:spacing w:before="1"/>
        <w:rPr>
          <w:sz w:val="21"/>
        </w:rPr>
      </w:pPr>
    </w:p>
    <w:p>
      <w:pPr>
        <w:pStyle w:val="6"/>
        <w:ind w:left="1001"/>
      </w:pPr>
      <w:r>
        <w:rPr>
          <w:w w:val="125"/>
        </w:rPr>
        <w:t>(2,Tie,Hank,2)</w:t>
      </w:r>
    </w:p>
    <w:p>
      <w:pPr>
        <w:pStyle w:val="6"/>
        <w:spacing w:before="6"/>
        <w:rPr>
          <w:sz w:val="20"/>
        </w:rPr>
      </w:pPr>
    </w:p>
    <w:p>
      <w:pPr>
        <w:pStyle w:val="6"/>
        <w:ind w:left="1001"/>
      </w:pPr>
      <w:r>
        <w:rPr>
          <w:w w:val="125"/>
        </w:rPr>
        <w:t>(4,Coat,Joe,2)</w:t>
      </w:r>
    </w:p>
    <w:p>
      <w:pPr>
        <w:pStyle w:val="6"/>
        <w:spacing w:before="7"/>
        <w:rPr>
          <w:sz w:val="20"/>
        </w:rPr>
      </w:pPr>
    </w:p>
    <w:p>
      <w:pPr>
        <w:pStyle w:val="6"/>
        <w:ind w:left="1001"/>
      </w:pPr>
      <w:r>
        <w:rPr>
          <w:w w:val="115"/>
        </w:rPr>
        <w:t>(4,Coat,Hank,4)</w:t>
      </w:r>
    </w:p>
    <w:p>
      <w:pPr>
        <w:pStyle w:val="6"/>
        <w:rPr>
          <w:sz w:val="21"/>
        </w:rPr>
      </w:pPr>
    </w:p>
    <w:p>
      <w:pPr>
        <w:pStyle w:val="6"/>
        <w:ind w:left="1001"/>
      </w:pPr>
      <w:r>
        <w:rPr>
          <w:w w:val="135"/>
        </w:rPr>
        <w:t>(4,Coat,Ali,0)</w:t>
      </w:r>
    </w:p>
    <w:p>
      <w:pPr>
        <w:pStyle w:val="6"/>
        <w:spacing w:before="7"/>
        <w:rPr>
          <w:sz w:val="20"/>
        </w:rPr>
      </w:pPr>
    </w:p>
    <w:p>
      <w:pPr>
        <w:pStyle w:val="6"/>
        <w:ind w:left="1001"/>
      </w:pPr>
      <w:r>
        <w:rPr>
          <w:w w:val="125"/>
        </w:rPr>
        <w:t>(4,Coat,Eve,3)</w:t>
      </w:r>
    </w:p>
    <w:p>
      <w:pPr>
        <w:spacing w:after="0"/>
        <w:sectPr>
          <w:pgSz w:w="12240" w:h="15840"/>
          <w:pgMar w:top="144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/>
        <w:ind w:left="1001"/>
      </w:pPr>
      <w:r>
        <w:rPr>
          <w:w w:val="115"/>
        </w:rPr>
        <w:t>(4,Coat,Hank,2)</w:t>
      </w:r>
    </w:p>
    <w:p>
      <w:pPr>
        <w:pStyle w:val="6"/>
        <w:spacing w:before="7"/>
        <w:rPr>
          <w:sz w:val="20"/>
        </w:rPr>
      </w:pPr>
    </w:p>
    <w:p>
      <w:pPr>
        <w:pStyle w:val="6"/>
        <w:ind w:left="1001"/>
      </w:pPr>
      <w:r>
        <w:rPr>
          <w:w w:val="125"/>
        </w:rPr>
        <w:t>(3,Hat,Joe,2)</w:t>
      </w:r>
    </w:p>
    <w:p>
      <w:pPr>
        <w:pStyle w:val="6"/>
        <w:spacing w:before="6"/>
        <w:rPr>
          <w:sz w:val="20"/>
        </w:rPr>
      </w:pPr>
    </w:p>
    <w:p>
      <w:pPr>
        <w:pStyle w:val="6"/>
        <w:ind w:left="1001"/>
      </w:pPr>
      <w:r>
        <w:rPr>
          <w:w w:val="115"/>
        </w:rPr>
        <w:t>(3,Hat,Hank,4)</w:t>
      </w:r>
    </w:p>
    <w:p>
      <w:pPr>
        <w:pStyle w:val="6"/>
        <w:spacing w:before="7"/>
        <w:rPr>
          <w:sz w:val="20"/>
        </w:rPr>
      </w:pPr>
    </w:p>
    <w:p>
      <w:pPr>
        <w:pStyle w:val="6"/>
        <w:ind w:left="1001"/>
      </w:pPr>
      <w:r>
        <w:rPr>
          <w:w w:val="135"/>
        </w:rPr>
        <w:t>(3,Hat,Ali,0)</w:t>
      </w:r>
    </w:p>
    <w:p>
      <w:pPr>
        <w:pStyle w:val="6"/>
        <w:rPr>
          <w:sz w:val="21"/>
        </w:rPr>
      </w:pPr>
    </w:p>
    <w:p>
      <w:pPr>
        <w:pStyle w:val="6"/>
        <w:ind w:left="1001"/>
      </w:pPr>
      <w:r>
        <w:rPr>
          <w:w w:val="125"/>
        </w:rPr>
        <w:t>(3,Hat,Eve,3)</w:t>
      </w:r>
    </w:p>
    <w:p>
      <w:pPr>
        <w:pStyle w:val="6"/>
        <w:spacing w:before="8"/>
        <w:rPr>
          <w:sz w:val="20"/>
        </w:rPr>
      </w:pPr>
    </w:p>
    <w:p>
      <w:pPr>
        <w:pStyle w:val="6"/>
        <w:ind w:left="1001"/>
      </w:pPr>
      <w:r>
        <w:rPr>
          <w:w w:val="115"/>
        </w:rPr>
        <w:t>(3,Hat,Hank,2)</w:t>
      </w:r>
    </w:p>
    <w:p>
      <w:pPr>
        <w:pStyle w:val="6"/>
        <w:spacing w:before="6"/>
        <w:rPr>
          <w:sz w:val="20"/>
        </w:rPr>
      </w:pPr>
    </w:p>
    <w:p>
      <w:pPr>
        <w:pStyle w:val="6"/>
        <w:ind w:left="1001"/>
      </w:pPr>
      <w:r>
        <w:rPr>
          <w:w w:val="130"/>
        </w:rPr>
        <w:t>(1,Scarf,Joe,2)</w:t>
      </w:r>
    </w:p>
    <w:p>
      <w:pPr>
        <w:pStyle w:val="6"/>
        <w:spacing w:before="6"/>
        <w:rPr>
          <w:sz w:val="20"/>
        </w:rPr>
      </w:pPr>
    </w:p>
    <w:p>
      <w:pPr>
        <w:pStyle w:val="6"/>
        <w:ind w:left="1001"/>
      </w:pPr>
      <w:r>
        <w:rPr>
          <w:w w:val="125"/>
        </w:rPr>
        <w:t>(1,Scarf,Hank,4)</w:t>
      </w:r>
    </w:p>
    <w:p>
      <w:pPr>
        <w:pStyle w:val="6"/>
        <w:rPr>
          <w:sz w:val="21"/>
        </w:rPr>
      </w:pPr>
    </w:p>
    <w:p>
      <w:pPr>
        <w:pStyle w:val="6"/>
        <w:ind w:left="1001"/>
      </w:pPr>
      <w:r>
        <w:rPr>
          <w:w w:val="140"/>
        </w:rPr>
        <w:t>(1,Scarf,Ali,0)</w:t>
      </w:r>
    </w:p>
    <w:p>
      <w:pPr>
        <w:pStyle w:val="6"/>
        <w:spacing w:before="7"/>
        <w:rPr>
          <w:sz w:val="20"/>
        </w:rPr>
      </w:pPr>
    </w:p>
    <w:p>
      <w:pPr>
        <w:pStyle w:val="6"/>
        <w:spacing w:before="1"/>
        <w:ind w:left="1001"/>
      </w:pPr>
      <w:r>
        <w:rPr>
          <w:w w:val="130"/>
        </w:rPr>
        <w:t>(1,Scarf,Eve,3)</w:t>
      </w:r>
    </w:p>
    <w:p>
      <w:pPr>
        <w:pStyle w:val="6"/>
        <w:spacing w:before="6"/>
        <w:rPr>
          <w:sz w:val="20"/>
        </w:rPr>
      </w:pPr>
    </w:p>
    <w:p>
      <w:pPr>
        <w:pStyle w:val="6"/>
        <w:ind w:left="1001"/>
      </w:pPr>
      <w:r>
        <w:rPr>
          <w:w w:val="125"/>
        </w:rPr>
        <w:t>(1,Scarf,Hank,2)</w:t>
      </w:r>
    </w:p>
    <w:p>
      <w:pPr>
        <w:pStyle w:val="6"/>
        <w:spacing w:before="1"/>
        <w:rPr>
          <w:sz w:val="28"/>
        </w:rPr>
      </w:pPr>
    </w:p>
    <w:p>
      <w:pPr>
        <w:pStyle w:val="6"/>
        <w:spacing w:line="273" w:lineRule="auto"/>
        <w:ind w:left="1001" w:right="231"/>
        <w:jc w:val="both"/>
      </w:pPr>
      <w:r>
        <w:t>When dealing with large datasets, you should try to avoid operations that generate intermediate</w:t>
      </w:r>
      <w:r>
        <w:rPr>
          <w:spacing w:val="1"/>
        </w:rPr>
        <w:t xml:space="preserve"> </w:t>
      </w:r>
      <w:r>
        <w:t>representations that are quadratic (or worse) in size. Computing the cross- product of the whole</w:t>
      </w:r>
      <w:r>
        <w:rPr>
          <w:spacing w:val="1"/>
        </w:rPr>
        <w:t xml:space="preserve"> </w:t>
      </w:r>
      <w:r>
        <w:t>input</w:t>
      </w:r>
      <w:r>
        <w:rPr>
          <w:spacing w:val="6"/>
        </w:rPr>
        <w:t xml:space="preserve"> </w:t>
      </w:r>
      <w:r>
        <w:t>dataset</w:t>
      </w:r>
      <w:r>
        <w:rPr>
          <w:spacing w:val="9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rarely</w:t>
      </w:r>
      <w:r>
        <w:rPr>
          <w:spacing w:val="9"/>
        </w:rPr>
        <w:t xml:space="preserve"> </w:t>
      </w:r>
      <w:r>
        <w:t>needed,</w:t>
      </w:r>
      <w:r>
        <w:rPr>
          <w:spacing w:val="15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ever.</w:t>
      </w:r>
    </w:p>
    <w:p>
      <w:pPr>
        <w:pStyle w:val="6"/>
        <w:spacing w:before="6"/>
        <w:rPr>
          <w:sz w:val="24"/>
        </w:rPr>
      </w:pPr>
    </w:p>
    <w:p>
      <w:pPr>
        <w:pStyle w:val="6"/>
        <w:spacing w:line="276" w:lineRule="auto"/>
        <w:ind w:left="1001" w:right="226"/>
        <w:jc w:val="both"/>
      </w:pPr>
      <w:r>
        <w:t>For</w:t>
      </w:r>
      <w:r>
        <w:rPr>
          <w:spacing w:val="25"/>
        </w:rPr>
        <w:t xml:space="preserve"> </w:t>
      </w:r>
      <w:r>
        <w:t>example,</w:t>
      </w:r>
      <w:r>
        <w:rPr>
          <w:spacing w:val="25"/>
        </w:rPr>
        <w:t xml:space="preserve"> </w:t>
      </w:r>
      <w:r>
        <w:t>at</w:t>
      </w:r>
      <w:r>
        <w:rPr>
          <w:spacing w:val="23"/>
        </w:rPr>
        <w:t xml:space="preserve"> </w:t>
      </w:r>
      <w:r>
        <w:t>first</w:t>
      </w:r>
      <w:r>
        <w:rPr>
          <w:spacing w:val="21"/>
        </w:rPr>
        <w:t xml:space="preserve"> </w:t>
      </w:r>
      <w:r>
        <w:t>blush</w:t>
      </w:r>
      <w:r>
        <w:rPr>
          <w:spacing w:val="22"/>
        </w:rPr>
        <w:t xml:space="preserve"> </w:t>
      </w:r>
      <w:r>
        <w:t>one</w:t>
      </w:r>
      <w:r>
        <w:rPr>
          <w:spacing w:val="24"/>
        </w:rPr>
        <w:t xml:space="preserve"> </w:t>
      </w:r>
      <w:r>
        <w:t>might</w:t>
      </w:r>
      <w:r>
        <w:rPr>
          <w:spacing w:val="23"/>
        </w:rPr>
        <w:t xml:space="preserve"> </w:t>
      </w:r>
      <w:r>
        <w:t>expect</w:t>
      </w:r>
      <w:r>
        <w:rPr>
          <w:spacing w:val="24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calculating</w:t>
      </w:r>
      <w:r>
        <w:rPr>
          <w:spacing w:val="19"/>
        </w:rPr>
        <w:t xml:space="preserve"> </w:t>
      </w:r>
      <w:r>
        <w:t>pairwise</w:t>
      </w:r>
      <w:r>
        <w:rPr>
          <w:spacing w:val="23"/>
        </w:rPr>
        <w:t xml:space="preserve"> </w:t>
      </w:r>
      <w:r>
        <w:t>document</w:t>
      </w:r>
      <w:r>
        <w:rPr>
          <w:spacing w:val="44"/>
        </w:rPr>
        <w:t xml:space="preserve"> </w:t>
      </w:r>
      <w:r>
        <w:t>simi-</w:t>
      </w:r>
      <w:r>
        <w:rPr>
          <w:spacing w:val="20"/>
        </w:rPr>
        <w:t xml:space="preserve"> </w:t>
      </w:r>
      <w:r>
        <w:t>larity</w:t>
      </w:r>
      <w:r>
        <w:rPr>
          <w:spacing w:val="21"/>
        </w:rPr>
        <w:t xml:space="preserve"> </w:t>
      </w:r>
      <w:r>
        <w:t>in</w:t>
      </w:r>
      <w:r>
        <w:rPr>
          <w:spacing w:val="-53"/>
        </w:rPr>
        <w:t xml:space="preserve"> </w:t>
      </w:r>
      <w:r>
        <w:t>a corpus of documents</w:t>
      </w:r>
      <w:r>
        <w:rPr>
          <w:spacing w:val="55"/>
        </w:rPr>
        <w:t xml:space="preserve"> </w:t>
      </w:r>
      <w:r>
        <w:t>would require every document pair to be generated befor e calculating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similarity.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starts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insight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document</w:t>
      </w:r>
      <w:r>
        <w:rPr>
          <w:spacing w:val="55"/>
        </w:rPr>
        <w:t xml:space="preserve"> </w:t>
      </w:r>
      <w:r>
        <w:t>pairs</w:t>
      </w:r>
      <w:r>
        <w:rPr>
          <w:spacing w:val="55"/>
        </w:rPr>
        <w:t xml:space="preserve"> </w:t>
      </w:r>
      <w:r>
        <w:t>have</w:t>
      </w:r>
      <w:r>
        <w:rPr>
          <w:spacing w:val="5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similarity</w:t>
      </w:r>
      <w:r>
        <w:rPr>
          <w:spacing w:val="7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zero</w:t>
      </w:r>
      <w:r>
        <w:rPr>
          <w:spacing w:val="4"/>
        </w:rPr>
        <w:t xml:space="preserve"> </w:t>
      </w:r>
      <w:r>
        <w:t>(that</w:t>
      </w:r>
      <w:r>
        <w:rPr>
          <w:spacing w:val="7"/>
        </w:rPr>
        <w:t xml:space="preserve"> </w:t>
      </w:r>
      <w:r>
        <w:t>is,</w:t>
      </w:r>
      <w:r>
        <w:rPr>
          <w:spacing w:val="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unrelated),</w:t>
      </w:r>
      <w:r>
        <w:rPr>
          <w:spacing w:val="1"/>
        </w:rPr>
        <w:t xml:space="preserve"> </w:t>
      </w:r>
      <w:r>
        <w:t>then</w:t>
      </w:r>
      <w:r>
        <w:rPr>
          <w:spacing w:val="7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find</w:t>
      </w:r>
      <w:r>
        <w:rPr>
          <w:spacing w:val="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way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algorithm.</w:t>
      </w:r>
    </w:p>
    <w:p>
      <w:pPr>
        <w:pStyle w:val="6"/>
        <w:spacing w:before="4"/>
        <w:rPr>
          <w:sz w:val="24"/>
        </w:rPr>
      </w:pPr>
    </w:p>
    <w:p>
      <w:pPr>
        <w:pStyle w:val="6"/>
        <w:spacing w:line="276" w:lineRule="auto"/>
        <w:ind w:left="1001" w:right="228"/>
        <w:jc w:val="both"/>
      </w:pPr>
      <w:r>
        <w:t>In this case, the key idea is to focus on the entities that we are using to calculate similarity (terms</w:t>
      </w:r>
      <w:r>
        <w:rPr>
          <w:spacing w:val="1"/>
        </w:rPr>
        <w:t xml:space="preserve"> </w:t>
      </w:r>
      <w:r>
        <w:t>in a document, for example) and make them the center of the algorithm. In practice, we also</w:t>
      </w:r>
      <w:r>
        <w:rPr>
          <w:spacing w:val="1"/>
        </w:rPr>
        <w:t xml:space="preserve"> </w:t>
      </w:r>
      <w:r>
        <w:t>remove terms that don’t help discriminate between</w:t>
      </w:r>
      <w:r>
        <w:rPr>
          <w:spacing w:val="55"/>
        </w:rPr>
        <w:t xml:space="preserve"> </w:t>
      </w:r>
      <w:r>
        <w:t>documents</w:t>
      </w:r>
      <w:r>
        <w:rPr>
          <w:spacing w:val="55"/>
        </w:rPr>
        <w:t xml:space="preserve"> </w:t>
      </w:r>
      <w:r>
        <w:t>(stop-</w:t>
      </w:r>
      <w:r>
        <w:rPr>
          <w:spacing w:val="55"/>
        </w:rPr>
        <w:t xml:space="preserve"> </w:t>
      </w:r>
      <w:r>
        <w:t>words), and this reduces</w:t>
      </w:r>
      <w:r>
        <w:rPr>
          <w:spacing w:val="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problem</w:t>
      </w:r>
      <w:r>
        <w:rPr>
          <w:spacing w:val="16"/>
        </w:rPr>
        <w:t xml:space="preserve"> </w:t>
      </w:r>
      <w:r>
        <w:t>space</w:t>
      </w:r>
      <w:r>
        <w:rPr>
          <w:spacing w:val="14"/>
        </w:rPr>
        <w:t xml:space="preserve"> </w:t>
      </w:r>
      <w:r>
        <w:t>still</w:t>
      </w:r>
      <w:r>
        <w:rPr>
          <w:spacing w:val="20"/>
        </w:rPr>
        <w:t xml:space="preserve"> </w:t>
      </w:r>
      <w:r>
        <w:t>further.</w:t>
      </w:r>
      <w:r>
        <w:rPr>
          <w:spacing w:val="27"/>
        </w:rPr>
        <w:t xml:space="preserve"> </w:t>
      </w:r>
      <w:r>
        <w:t>Using</w:t>
      </w:r>
      <w:r>
        <w:rPr>
          <w:spacing w:val="18"/>
        </w:rPr>
        <w:t xml:space="preserve"> </w:t>
      </w:r>
      <w:r>
        <w:t>this</w:t>
      </w:r>
      <w:r>
        <w:rPr>
          <w:spacing w:val="24"/>
        </w:rPr>
        <w:t xml:space="preserve"> </w:t>
      </w:r>
      <w:r>
        <w:t>technique</w:t>
      </w:r>
      <w:r>
        <w:rPr>
          <w:spacing w:val="13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analyze</w:t>
      </w:r>
      <w:r>
        <w:rPr>
          <w:spacing w:val="25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set</w:t>
      </w:r>
      <w:r>
        <w:rPr>
          <w:spacing w:val="2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roughly</w:t>
      </w:r>
      <w:r>
        <w:rPr>
          <w:spacing w:val="19"/>
        </w:rPr>
        <w:t xml:space="preserve"> </w:t>
      </w:r>
      <w:r>
        <w:t>one</w:t>
      </w:r>
      <w:r>
        <w:rPr>
          <w:spacing w:val="20"/>
        </w:rPr>
        <w:t xml:space="preserve"> </w:t>
      </w:r>
      <w:r>
        <w:t>million</w:t>
      </w:r>
    </w:p>
    <w:p>
      <w:pPr>
        <w:pStyle w:val="6"/>
        <w:spacing w:before="5"/>
        <w:ind w:left="1001"/>
      </w:pPr>
      <w:r>
        <w:t>(10</w:t>
      </w:r>
      <w:r>
        <w:rPr>
          <w:position w:val="7"/>
        </w:rPr>
        <w:t>6</w:t>
      </w:r>
      <w:r>
        <w:t>)</w:t>
      </w:r>
      <w:r>
        <w:rPr>
          <w:spacing w:val="45"/>
        </w:rPr>
        <w:t xml:space="preserve"> </w:t>
      </w:r>
      <w:r>
        <w:t>documents</w:t>
      </w:r>
      <w:r>
        <w:rPr>
          <w:spacing w:val="4"/>
        </w:rPr>
        <w:t xml:space="preserve"> </w:t>
      </w:r>
      <w:r>
        <w:t>generates</w:t>
      </w:r>
      <w:r>
        <w:rPr>
          <w:spacing w:val="51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order</w:t>
      </w:r>
      <w:r>
        <w:rPr>
          <w:spacing w:val="54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one</w:t>
      </w:r>
      <w:r>
        <w:rPr>
          <w:spacing w:val="39"/>
        </w:rPr>
        <w:t xml:space="preserve"> </w:t>
      </w:r>
      <w:r>
        <w:t>billion</w:t>
      </w:r>
    </w:p>
    <w:p>
      <w:pPr>
        <w:pStyle w:val="6"/>
        <w:spacing w:before="5"/>
        <w:rPr>
          <w:sz w:val="27"/>
        </w:rPr>
      </w:pPr>
    </w:p>
    <w:p>
      <w:pPr>
        <w:pStyle w:val="6"/>
        <w:spacing w:line="542" w:lineRule="auto"/>
        <w:ind w:left="1002" w:right="265" w:hanging="1"/>
        <w:rPr>
          <w:b/>
        </w:rPr>
      </w:pPr>
      <w:r>
        <w:t>(10</w:t>
      </w:r>
      <w:r>
        <w:rPr>
          <w:position w:val="7"/>
        </w:rPr>
        <w:t>9</w:t>
      </w:r>
      <w:r>
        <w:t>) intermediate</w:t>
      </w:r>
      <w:r>
        <w:rPr>
          <w:spacing w:val="1"/>
        </w:rPr>
        <w:t xml:space="preserve"> </w:t>
      </w:r>
      <w:r>
        <w:t>pairs,</w:t>
      </w:r>
      <w:r>
        <w:rPr>
          <w:position w:val="5"/>
        </w:rPr>
        <w:t>9</w:t>
      </w:r>
      <w:r>
        <w:rPr>
          <w:spacing w:val="55"/>
          <w:position w:val="5"/>
        </w:rPr>
        <w:t xml:space="preserve"> </w:t>
      </w:r>
      <w:r>
        <w:t>rather</w:t>
      </w:r>
      <w:r>
        <w:rPr>
          <w:spacing w:val="55"/>
        </w:rPr>
        <w:t xml:space="preserve"> </w:t>
      </w:r>
      <w:r>
        <w:t>than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one</w:t>
      </w:r>
      <w:r>
        <w:rPr>
          <w:spacing w:val="55"/>
        </w:rPr>
        <w:t xml:space="preserve"> </w:t>
      </w:r>
      <w:r>
        <w:t>trillion</w:t>
      </w:r>
      <w:r>
        <w:rPr>
          <w:spacing w:val="55"/>
        </w:rPr>
        <w:t xml:space="preserve"> </w:t>
      </w:r>
      <w:r>
        <w:t>(10</w:t>
      </w:r>
      <w:r>
        <w:rPr>
          <w:position w:val="7"/>
        </w:rPr>
        <w:t>12</w:t>
      </w:r>
      <w:r>
        <w:t>)</w:t>
      </w:r>
      <w:r>
        <w:rPr>
          <w:spacing w:val="55"/>
        </w:rPr>
        <w:t xml:space="preserve"> </w:t>
      </w:r>
      <w:r>
        <w:t>produced</w:t>
      </w:r>
      <w:r>
        <w:rPr>
          <w:spacing w:val="55"/>
        </w:rPr>
        <w:t xml:space="preserve"> </w:t>
      </w:r>
      <w:r>
        <w:t>by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naive</w:t>
      </w:r>
      <w:r>
        <w:rPr>
          <w:spacing w:val="1"/>
        </w:rPr>
        <w:t xml:space="preserve"> </w:t>
      </w:r>
      <w:r>
        <w:t>approach</w:t>
      </w:r>
      <w:r>
        <w:rPr>
          <w:spacing w:val="11"/>
        </w:rPr>
        <w:t xml:space="preserve"> </w:t>
      </w:r>
      <w:r>
        <w:t>(generating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cross-product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input)</w:t>
      </w:r>
      <w:r>
        <w:rPr>
          <w:spacing w:val="14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approach</w:t>
      </w:r>
      <w:r>
        <w:rPr>
          <w:spacing w:val="18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stopword</w:t>
      </w:r>
      <w:r>
        <w:rPr>
          <w:spacing w:val="9"/>
        </w:rPr>
        <w:t xml:space="preserve"> </w:t>
      </w:r>
      <w:r>
        <w:t>removal.</w:t>
      </w:r>
      <w:r>
        <w:rPr>
          <w:spacing w:val="-52"/>
        </w:rPr>
        <w:t xml:space="preserve"> </w:t>
      </w:r>
      <w:r>
        <w:rPr>
          <w:b/>
        </w:rPr>
        <w:t>GROUP</w:t>
      </w:r>
    </w:p>
    <w:p>
      <w:pPr>
        <w:pStyle w:val="6"/>
        <w:spacing w:line="276" w:lineRule="auto"/>
        <w:ind w:left="1001" w:right="231"/>
        <w:jc w:val="both"/>
      </w:pPr>
      <w:r>
        <w:t>Although COGROUP groups the data in two or</w:t>
      </w:r>
      <w:r>
        <w:rPr>
          <w:spacing w:val="55"/>
        </w:rPr>
        <w:t xml:space="preserve"> </w:t>
      </w:r>
      <w:r>
        <w:t>more relations, the GROUP</w:t>
      </w:r>
      <w:r>
        <w:rPr>
          <w:spacing w:val="55"/>
        </w:rPr>
        <w:t xml:space="preserve"> </w:t>
      </w:r>
      <w:r>
        <w:t>statement</w:t>
      </w:r>
      <w:r>
        <w:rPr>
          <w:spacing w:val="55"/>
        </w:rPr>
        <w:t xml:space="preserve"> </w:t>
      </w:r>
      <w:r>
        <w:t>groups</w:t>
      </w:r>
      <w:r>
        <w:rPr>
          <w:spacing w:val="1"/>
        </w:rPr>
        <w:t xml:space="preserve"> </w:t>
      </w:r>
      <w:r>
        <w:t>the data in a</w:t>
      </w:r>
      <w:r>
        <w:rPr>
          <w:spacing w:val="55"/>
        </w:rPr>
        <w:t xml:space="preserve"> </w:t>
      </w:r>
      <w:r>
        <w:t>single relation.</w:t>
      </w:r>
      <w:r>
        <w:rPr>
          <w:spacing w:val="55"/>
        </w:rPr>
        <w:t xml:space="preserve"> </w:t>
      </w:r>
      <w:r>
        <w:t>GROUP</w:t>
      </w:r>
      <w:r>
        <w:rPr>
          <w:spacing w:val="55"/>
        </w:rPr>
        <w:t xml:space="preserve"> </w:t>
      </w:r>
      <w:r>
        <w:t>supports</w:t>
      </w:r>
      <w:r>
        <w:rPr>
          <w:spacing w:val="55"/>
        </w:rPr>
        <w:t xml:space="preserve"> </w:t>
      </w:r>
      <w:r>
        <w:t>grouping by</w:t>
      </w:r>
      <w:r>
        <w:rPr>
          <w:spacing w:val="55"/>
        </w:rPr>
        <w:t xml:space="preserve"> </w:t>
      </w:r>
      <w:r>
        <w:t>more than equality of</w:t>
      </w:r>
      <w:r>
        <w:rPr>
          <w:spacing w:val="55"/>
        </w:rPr>
        <w:t xml:space="preserve"> </w:t>
      </w:r>
      <w:r>
        <w:t>keys:</w:t>
      </w:r>
      <w:r>
        <w:rPr>
          <w:spacing w:val="55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 use an expression or user-defined function as the group key. For ex- ample, consider the</w:t>
      </w:r>
      <w:r>
        <w:rPr>
          <w:spacing w:val="1"/>
        </w:rPr>
        <w:t xml:space="preserve"> </w:t>
      </w:r>
      <w:r>
        <w:t>following relation</w:t>
      </w:r>
      <w:r>
        <w:rPr>
          <w:spacing w:val="-4"/>
        </w:rPr>
        <w:t xml:space="preserve"> </w:t>
      </w:r>
      <w:r>
        <w:t>A:</w:t>
      </w:r>
    </w:p>
    <w:p>
      <w:pPr>
        <w:spacing w:after="0" w:line="276" w:lineRule="auto"/>
        <w:jc w:val="both"/>
        <w:sectPr>
          <w:pgSz w:w="12240" w:h="15840"/>
          <w:pgMar w:top="144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 w:line="542" w:lineRule="auto"/>
        <w:ind w:left="1001" w:right="2254"/>
      </w:pPr>
      <w:r>
        <w:rPr>
          <w:w w:val="105"/>
        </w:rPr>
        <w:t>grunt&gt;</w:t>
      </w:r>
      <w:r>
        <w:rPr>
          <w:spacing w:val="41"/>
          <w:w w:val="105"/>
        </w:rPr>
        <w:t xml:space="preserve"> </w:t>
      </w:r>
      <w:r>
        <w:rPr>
          <w:b/>
          <w:w w:val="105"/>
        </w:rPr>
        <w:t>DUMP</w:t>
      </w:r>
      <w:r>
        <w:rPr>
          <w:b/>
          <w:spacing w:val="42"/>
          <w:w w:val="105"/>
        </w:rPr>
        <w:t xml:space="preserve"> </w:t>
      </w:r>
      <w:r>
        <w:rPr>
          <w:b/>
          <w:w w:val="105"/>
        </w:rPr>
        <w:t>A;</w:t>
      </w:r>
      <w:r>
        <w:rPr>
          <w:b/>
          <w:spacing w:val="44"/>
          <w:w w:val="105"/>
        </w:rPr>
        <w:t xml:space="preserve"> </w:t>
      </w:r>
      <w:r>
        <w:rPr>
          <w:w w:val="105"/>
        </w:rPr>
        <w:t>(Joe,cherry)</w:t>
      </w:r>
      <w:r>
        <w:rPr>
          <w:spacing w:val="40"/>
          <w:w w:val="105"/>
        </w:rPr>
        <w:t xml:space="preserve"> </w:t>
      </w:r>
      <w:r>
        <w:rPr>
          <w:w w:val="105"/>
        </w:rPr>
        <w:t>(Ali,apple)</w:t>
      </w:r>
      <w:r>
        <w:rPr>
          <w:spacing w:val="40"/>
          <w:w w:val="105"/>
        </w:rPr>
        <w:t xml:space="preserve"> </w:t>
      </w:r>
      <w:r>
        <w:rPr>
          <w:w w:val="105"/>
        </w:rPr>
        <w:t>(Joe,banana)</w:t>
      </w:r>
      <w:r>
        <w:rPr>
          <w:spacing w:val="40"/>
          <w:w w:val="105"/>
        </w:rPr>
        <w:t xml:space="preserve"> </w:t>
      </w:r>
      <w:r>
        <w:rPr>
          <w:w w:val="105"/>
        </w:rPr>
        <w:t>(Eve,apple)</w:t>
      </w:r>
      <w:r>
        <w:rPr>
          <w:spacing w:val="1"/>
          <w:w w:val="105"/>
        </w:rPr>
        <w:t xml:space="preserve"> </w:t>
      </w:r>
      <w:r>
        <w:rPr>
          <w:w w:val="105"/>
        </w:rPr>
        <w:t>Let’s group</w:t>
      </w:r>
      <w:r>
        <w:rPr>
          <w:spacing w:val="6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number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characters 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second</w:t>
      </w:r>
      <w:r>
        <w:rPr>
          <w:spacing w:val="1"/>
          <w:w w:val="105"/>
        </w:rPr>
        <w:t xml:space="preserve"> </w:t>
      </w:r>
      <w:r>
        <w:rPr>
          <w:w w:val="105"/>
        </w:rPr>
        <w:t>field:</w:t>
      </w:r>
    </w:p>
    <w:p>
      <w:pPr>
        <w:spacing w:before="0" w:line="246" w:lineRule="exact"/>
        <w:ind w:left="1001" w:right="0" w:firstLine="0"/>
        <w:jc w:val="left"/>
        <w:rPr>
          <w:b/>
          <w:sz w:val="22"/>
        </w:rPr>
      </w:pPr>
      <w:r>
        <w:rPr>
          <w:sz w:val="22"/>
        </w:rPr>
        <w:t>grunt&gt;</w:t>
      </w:r>
      <w:r>
        <w:rPr>
          <w:spacing w:val="18"/>
          <w:sz w:val="22"/>
        </w:rPr>
        <w:t xml:space="preserve"> </w:t>
      </w:r>
      <w:r>
        <w:rPr>
          <w:b/>
          <w:sz w:val="22"/>
        </w:rPr>
        <w:t>B</w:t>
      </w:r>
      <w:r>
        <w:rPr>
          <w:b/>
          <w:spacing w:val="14"/>
          <w:sz w:val="22"/>
        </w:rPr>
        <w:t xml:space="preserve"> </w:t>
      </w:r>
      <w:r>
        <w:rPr>
          <w:b/>
          <w:sz w:val="22"/>
        </w:rPr>
        <w:t>=</w:t>
      </w:r>
      <w:r>
        <w:rPr>
          <w:b/>
          <w:spacing w:val="14"/>
          <w:sz w:val="22"/>
        </w:rPr>
        <w:t xml:space="preserve"> </w:t>
      </w:r>
      <w:r>
        <w:rPr>
          <w:b/>
          <w:sz w:val="22"/>
        </w:rPr>
        <w:t>GROUP</w:t>
      </w:r>
      <w:r>
        <w:rPr>
          <w:b/>
          <w:spacing w:val="7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6"/>
          <w:sz w:val="22"/>
        </w:rPr>
        <w:t xml:space="preserve"> </w:t>
      </w:r>
      <w:r>
        <w:rPr>
          <w:b/>
          <w:sz w:val="22"/>
        </w:rPr>
        <w:t>BY</w:t>
      </w:r>
      <w:r>
        <w:rPr>
          <w:b/>
          <w:spacing w:val="12"/>
          <w:sz w:val="22"/>
        </w:rPr>
        <w:t xml:space="preserve"> </w:t>
      </w:r>
      <w:r>
        <w:rPr>
          <w:b/>
          <w:sz w:val="22"/>
        </w:rPr>
        <w:t>SIZE($1);</w:t>
      </w:r>
    </w:p>
    <w:p>
      <w:pPr>
        <w:pStyle w:val="6"/>
        <w:spacing w:before="1"/>
        <w:rPr>
          <w:b/>
          <w:sz w:val="21"/>
        </w:rPr>
      </w:pPr>
    </w:p>
    <w:p>
      <w:pPr>
        <w:spacing w:before="0"/>
        <w:ind w:left="1001" w:right="0" w:firstLine="0"/>
        <w:jc w:val="left"/>
        <w:rPr>
          <w:b/>
          <w:sz w:val="22"/>
        </w:rPr>
      </w:pPr>
      <w:r>
        <w:rPr>
          <w:sz w:val="22"/>
        </w:rPr>
        <w:t>grunt&gt;</w:t>
      </w:r>
      <w:r>
        <w:rPr>
          <w:spacing w:val="-3"/>
          <w:sz w:val="22"/>
        </w:rPr>
        <w:t xml:space="preserve"> </w:t>
      </w:r>
      <w:r>
        <w:rPr>
          <w:b/>
          <w:sz w:val="22"/>
        </w:rPr>
        <w:t>DUMP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B;</w:t>
      </w:r>
    </w:p>
    <w:p>
      <w:pPr>
        <w:pStyle w:val="6"/>
        <w:spacing w:before="7"/>
        <w:rPr>
          <w:b/>
          <w:sz w:val="20"/>
        </w:rPr>
      </w:pPr>
    </w:p>
    <w:p>
      <w:pPr>
        <w:pStyle w:val="6"/>
        <w:ind w:left="1001"/>
      </w:pPr>
      <w:r>
        <w:rPr>
          <w:w w:val="135"/>
        </w:rPr>
        <w:t>(5,{(Ali,apple),(Eve,apple)})</w:t>
      </w:r>
    </w:p>
    <w:p>
      <w:pPr>
        <w:pStyle w:val="6"/>
        <w:spacing w:before="6"/>
        <w:rPr>
          <w:sz w:val="20"/>
        </w:rPr>
      </w:pPr>
    </w:p>
    <w:p>
      <w:pPr>
        <w:pStyle w:val="6"/>
        <w:ind w:left="1001"/>
      </w:pPr>
      <w:r>
        <w:rPr>
          <w:w w:val="125"/>
        </w:rPr>
        <w:t>(6,{(Joe,cherry),(Joe,banana)})</w:t>
      </w:r>
    </w:p>
    <w:p>
      <w:pPr>
        <w:pStyle w:val="6"/>
        <w:spacing w:before="8"/>
        <w:rPr>
          <w:sz w:val="27"/>
        </w:rPr>
      </w:pPr>
    </w:p>
    <w:p>
      <w:pPr>
        <w:pStyle w:val="6"/>
        <w:spacing w:line="276" w:lineRule="auto"/>
        <w:ind w:left="1001" w:right="230"/>
        <w:jc w:val="both"/>
      </w:pPr>
      <w:r>
        <w:t>GROUP creates a relation whose first field is the grouping field, which is given the alias group.</w:t>
      </w:r>
      <w:r>
        <w:rPr>
          <w:spacing w:val="1"/>
        </w:rPr>
        <w:t xml:space="preserve"> </w:t>
      </w:r>
      <w:r>
        <w:t>The second field is a bag containing the grouped fields with the same schema as the original</w:t>
      </w:r>
      <w:r>
        <w:rPr>
          <w:spacing w:val="1"/>
        </w:rPr>
        <w:t xml:space="preserve"> </w:t>
      </w:r>
      <w:r>
        <w:t>relation</w:t>
      </w:r>
      <w:r>
        <w:rPr>
          <w:spacing w:val="6"/>
        </w:rPr>
        <w:t xml:space="preserve"> </w:t>
      </w:r>
      <w:r>
        <w:t>(in</w:t>
      </w:r>
      <w:r>
        <w:rPr>
          <w:spacing w:val="8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case,</w:t>
      </w:r>
      <w:r>
        <w:rPr>
          <w:spacing w:val="-6"/>
        </w:rPr>
        <w:t xml:space="preserve"> </w:t>
      </w:r>
      <w:r>
        <w:t>A).</w:t>
      </w:r>
    </w:p>
    <w:p>
      <w:pPr>
        <w:pStyle w:val="6"/>
        <w:spacing w:before="4"/>
        <w:rPr>
          <w:sz w:val="24"/>
        </w:rPr>
      </w:pPr>
    </w:p>
    <w:p>
      <w:pPr>
        <w:pStyle w:val="6"/>
        <w:spacing w:before="1" w:line="278" w:lineRule="auto"/>
        <w:ind w:left="1001" w:right="250"/>
        <w:jc w:val="both"/>
      </w:pPr>
      <w:r>
        <w:t>There are also two special grouping</w:t>
      </w:r>
      <w:r>
        <w:rPr>
          <w:spacing w:val="55"/>
        </w:rPr>
        <w:t xml:space="preserve"> </w:t>
      </w:r>
      <w:r>
        <w:t>operations:</w:t>
      </w:r>
      <w:r>
        <w:rPr>
          <w:spacing w:val="55"/>
        </w:rPr>
        <w:t xml:space="preserve"> </w:t>
      </w:r>
      <w:r>
        <w:t>ALL and</w:t>
      </w:r>
      <w:r>
        <w:rPr>
          <w:spacing w:val="55"/>
        </w:rPr>
        <w:t xml:space="preserve"> </w:t>
      </w:r>
      <w:r>
        <w:t>ANY.</w:t>
      </w:r>
      <w:r>
        <w:rPr>
          <w:spacing w:val="55"/>
        </w:rPr>
        <w:t xml:space="preserve"> </w:t>
      </w:r>
      <w:r>
        <w:t>ALL</w:t>
      </w:r>
      <w:r>
        <w:rPr>
          <w:spacing w:val="55"/>
        </w:rPr>
        <w:t xml:space="preserve"> </w:t>
      </w:r>
      <w:r>
        <w:t>groups</w:t>
      </w:r>
      <w:r>
        <w:rPr>
          <w:spacing w:val="55"/>
        </w:rPr>
        <w:t xml:space="preserve"> </w:t>
      </w:r>
      <w:r>
        <w:t>all the tuples</w:t>
      </w:r>
      <w:r>
        <w:rPr>
          <w:spacing w:val="5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relation</w:t>
      </w:r>
      <w:r>
        <w:rPr>
          <w:spacing w:val="9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single</w:t>
      </w:r>
      <w:r>
        <w:rPr>
          <w:spacing w:val="9"/>
        </w:rPr>
        <w:t xml:space="preserve"> </w:t>
      </w:r>
      <w:r>
        <w:t>group,</w:t>
      </w:r>
      <w:r>
        <w:rPr>
          <w:spacing w:val="10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GROUP</w:t>
      </w:r>
      <w:r>
        <w:rPr>
          <w:spacing w:val="16"/>
        </w:rPr>
        <w:t xml:space="preserve"> </w:t>
      </w:r>
      <w:r>
        <w:t>function</w:t>
      </w:r>
      <w:r>
        <w:rPr>
          <w:spacing w:val="16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constant:</w:t>
      </w:r>
    </w:p>
    <w:p>
      <w:pPr>
        <w:pStyle w:val="6"/>
        <w:spacing w:before="11"/>
        <w:rPr>
          <w:sz w:val="23"/>
        </w:rPr>
      </w:pPr>
    </w:p>
    <w:p>
      <w:pPr>
        <w:spacing w:before="0"/>
        <w:ind w:left="1001" w:right="0" w:firstLine="0"/>
        <w:jc w:val="left"/>
        <w:rPr>
          <w:b/>
          <w:sz w:val="22"/>
        </w:rPr>
      </w:pPr>
      <w:r>
        <w:rPr>
          <w:sz w:val="22"/>
        </w:rPr>
        <w:t>grunt&gt;</w:t>
      </w:r>
      <w:r>
        <w:rPr>
          <w:spacing w:val="-1"/>
          <w:sz w:val="22"/>
        </w:rPr>
        <w:t xml:space="preserve"> </w:t>
      </w:r>
      <w:r>
        <w:rPr>
          <w:b/>
          <w:sz w:val="22"/>
        </w:rPr>
        <w:t>C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=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GROUP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ALL;</w:t>
      </w:r>
    </w:p>
    <w:p>
      <w:pPr>
        <w:pStyle w:val="6"/>
        <w:spacing w:before="7"/>
        <w:rPr>
          <w:b/>
          <w:sz w:val="20"/>
        </w:rPr>
      </w:pPr>
    </w:p>
    <w:p>
      <w:pPr>
        <w:spacing w:before="0"/>
        <w:ind w:left="1001" w:right="0" w:firstLine="0"/>
        <w:jc w:val="left"/>
        <w:rPr>
          <w:b/>
          <w:sz w:val="22"/>
        </w:rPr>
      </w:pPr>
      <w:r>
        <w:rPr>
          <w:sz w:val="22"/>
        </w:rPr>
        <w:t>grunt&gt;</w:t>
      </w:r>
      <w:r>
        <w:rPr>
          <w:spacing w:val="-5"/>
          <w:sz w:val="22"/>
        </w:rPr>
        <w:t xml:space="preserve"> </w:t>
      </w:r>
      <w:r>
        <w:rPr>
          <w:b/>
          <w:sz w:val="22"/>
        </w:rPr>
        <w:t>DUMP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C;</w:t>
      </w:r>
    </w:p>
    <w:p>
      <w:pPr>
        <w:pStyle w:val="6"/>
        <w:spacing w:before="6"/>
        <w:rPr>
          <w:b/>
          <w:sz w:val="20"/>
        </w:rPr>
      </w:pPr>
    </w:p>
    <w:p>
      <w:pPr>
        <w:pStyle w:val="6"/>
        <w:ind w:left="1001"/>
      </w:pPr>
      <w:r>
        <w:rPr>
          <w:w w:val="130"/>
        </w:rPr>
        <w:t>(all,{(Joe,cherry),(Ali,apple),(Joe,banana),(Eve,apple)})</w:t>
      </w:r>
    </w:p>
    <w:p>
      <w:pPr>
        <w:pStyle w:val="6"/>
        <w:spacing w:before="1"/>
        <w:rPr>
          <w:sz w:val="28"/>
        </w:rPr>
      </w:pPr>
    </w:p>
    <w:p>
      <w:pPr>
        <w:pStyle w:val="6"/>
        <w:spacing w:line="273" w:lineRule="auto"/>
        <w:ind w:left="1001" w:right="246"/>
        <w:jc w:val="both"/>
      </w:pPr>
      <w:r>
        <w:t>Note that there is no BY in this form of the GROUP statement. The ALL grouping is commonly</w:t>
      </w:r>
      <w:r>
        <w:rPr>
          <w:spacing w:val="1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count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number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tuples</w:t>
      </w:r>
      <w:r>
        <w:rPr>
          <w:spacing w:val="8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relation.</w:t>
      </w:r>
    </w:p>
    <w:p>
      <w:pPr>
        <w:pStyle w:val="6"/>
        <w:spacing w:before="7"/>
        <w:rPr>
          <w:sz w:val="24"/>
        </w:rPr>
      </w:pPr>
    </w:p>
    <w:p>
      <w:pPr>
        <w:pStyle w:val="6"/>
        <w:spacing w:line="278" w:lineRule="auto"/>
        <w:ind w:left="1001" w:right="228"/>
        <w:jc w:val="both"/>
      </w:pPr>
      <w:r>
        <w:t>The ANY keyword is used to group the tuples in a relation randomly, which can be useful for</w:t>
      </w:r>
      <w:r>
        <w:rPr>
          <w:spacing w:val="1"/>
        </w:rPr>
        <w:t xml:space="preserve"> </w:t>
      </w:r>
      <w:r>
        <w:t>sampling.</w:t>
      </w:r>
    </w:p>
    <w:p>
      <w:pPr>
        <w:pStyle w:val="6"/>
        <w:spacing w:before="6"/>
        <w:rPr>
          <w:sz w:val="23"/>
        </w:rPr>
      </w:pPr>
    </w:p>
    <w:p>
      <w:pPr>
        <w:pStyle w:val="3"/>
      </w:pPr>
      <w:bookmarkStart w:id="119" w:name="Sorting Data"/>
      <w:bookmarkEnd w:id="119"/>
      <w:r>
        <w:rPr>
          <w:w w:val="90"/>
        </w:rPr>
        <w:t>Sorting</w:t>
      </w:r>
      <w:r>
        <w:rPr>
          <w:spacing w:val="-7"/>
          <w:w w:val="90"/>
        </w:rPr>
        <w:t xml:space="preserve"> </w:t>
      </w:r>
      <w:r>
        <w:rPr>
          <w:w w:val="90"/>
        </w:rPr>
        <w:t>Data</w:t>
      </w:r>
    </w:p>
    <w:p>
      <w:pPr>
        <w:pStyle w:val="6"/>
        <w:spacing w:before="7"/>
        <w:rPr>
          <w:b/>
          <w:sz w:val="27"/>
        </w:rPr>
      </w:pPr>
    </w:p>
    <w:p>
      <w:pPr>
        <w:pStyle w:val="6"/>
        <w:ind w:left="1001"/>
      </w:pPr>
      <w:r>
        <w:t>Relations</w:t>
      </w:r>
      <w:r>
        <w:rPr>
          <w:spacing w:val="18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unordered</w:t>
      </w:r>
      <w:r>
        <w:rPr>
          <w:spacing w:val="21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Pig.</w:t>
      </w:r>
      <w:r>
        <w:rPr>
          <w:spacing w:val="25"/>
        </w:rPr>
        <w:t xml:space="preserve"> </w:t>
      </w:r>
      <w:r>
        <w:t>Consider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relation</w:t>
      </w:r>
      <w:r>
        <w:rPr>
          <w:spacing w:val="24"/>
        </w:rPr>
        <w:t xml:space="preserve"> </w:t>
      </w:r>
      <w:r>
        <w:t>A:</w:t>
      </w:r>
    </w:p>
    <w:p>
      <w:pPr>
        <w:pStyle w:val="6"/>
        <w:spacing w:before="9"/>
        <w:rPr>
          <w:sz w:val="27"/>
        </w:rPr>
      </w:pPr>
    </w:p>
    <w:p>
      <w:pPr>
        <w:spacing w:before="0"/>
        <w:ind w:left="1001" w:right="0" w:firstLine="0"/>
        <w:jc w:val="left"/>
        <w:rPr>
          <w:b/>
          <w:sz w:val="22"/>
        </w:rPr>
      </w:pPr>
      <w:r>
        <w:rPr>
          <w:sz w:val="22"/>
        </w:rPr>
        <w:t>grunt&gt;</w:t>
      </w:r>
      <w:r>
        <w:rPr>
          <w:spacing w:val="-5"/>
          <w:sz w:val="22"/>
        </w:rPr>
        <w:t xml:space="preserve"> </w:t>
      </w:r>
      <w:r>
        <w:rPr>
          <w:b/>
          <w:sz w:val="22"/>
        </w:rPr>
        <w:t>DUMP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A;</w:t>
      </w:r>
    </w:p>
    <w:p>
      <w:pPr>
        <w:pStyle w:val="6"/>
        <w:spacing w:before="1"/>
        <w:rPr>
          <w:b/>
          <w:sz w:val="21"/>
        </w:rPr>
      </w:pPr>
    </w:p>
    <w:p>
      <w:pPr>
        <w:pStyle w:val="6"/>
        <w:ind w:left="1001"/>
      </w:pPr>
      <w:r>
        <w:rPr>
          <w:w w:val="135"/>
        </w:rPr>
        <w:t>(2,3)</w:t>
      </w:r>
    </w:p>
    <w:p>
      <w:pPr>
        <w:pStyle w:val="6"/>
        <w:spacing w:before="5"/>
        <w:rPr>
          <w:sz w:val="20"/>
        </w:rPr>
      </w:pPr>
    </w:p>
    <w:p>
      <w:pPr>
        <w:pStyle w:val="6"/>
        <w:spacing w:before="1"/>
        <w:ind w:left="1001"/>
      </w:pPr>
      <w:r>
        <w:rPr>
          <w:w w:val="135"/>
        </w:rPr>
        <w:t>(1,2)</w:t>
      </w:r>
    </w:p>
    <w:p>
      <w:pPr>
        <w:pStyle w:val="6"/>
        <w:spacing w:before="6"/>
        <w:rPr>
          <w:sz w:val="20"/>
        </w:rPr>
      </w:pPr>
    </w:p>
    <w:p>
      <w:pPr>
        <w:pStyle w:val="6"/>
        <w:ind w:left="1001"/>
      </w:pPr>
      <w:r>
        <w:rPr>
          <w:w w:val="135"/>
        </w:rPr>
        <w:t>(2,4)</w:t>
      </w:r>
    </w:p>
    <w:p>
      <w:pPr>
        <w:pStyle w:val="6"/>
        <w:spacing w:before="9"/>
        <w:rPr>
          <w:sz w:val="27"/>
        </w:rPr>
      </w:pPr>
    </w:p>
    <w:p>
      <w:pPr>
        <w:pStyle w:val="6"/>
        <w:spacing w:line="276" w:lineRule="auto"/>
        <w:ind w:left="1001" w:right="236"/>
        <w:jc w:val="both"/>
      </w:pPr>
      <w:r>
        <w:t>There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no</w:t>
      </w:r>
      <w:r>
        <w:rPr>
          <w:spacing w:val="18"/>
        </w:rPr>
        <w:t xml:space="preserve"> </w:t>
      </w:r>
      <w:r>
        <w:t>guarantee</w:t>
      </w:r>
      <w:r>
        <w:rPr>
          <w:spacing w:val="16"/>
        </w:rPr>
        <w:t xml:space="preserve"> </w:t>
      </w:r>
      <w:r>
        <w:t>which</w:t>
      </w:r>
      <w:r>
        <w:rPr>
          <w:spacing w:val="17"/>
        </w:rPr>
        <w:t xml:space="preserve"> </w:t>
      </w:r>
      <w:r>
        <w:t>order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rows</w:t>
      </w:r>
      <w:r>
        <w:rPr>
          <w:spacing w:val="16"/>
        </w:rPr>
        <w:t xml:space="preserve"> </w:t>
      </w:r>
      <w:r>
        <w:t>will</w:t>
      </w:r>
      <w:r>
        <w:rPr>
          <w:spacing w:val="17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processed</w:t>
      </w:r>
      <w:r>
        <w:rPr>
          <w:spacing w:val="17"/>
        </w:rPr>
        <w:t xml:space="preserve"> </w:t>
      </w:r>
      <w:r>
        <w:t>in.</w:t>
      </w:r>
      <w:r>
        <w:rPr>
          <w:spacing w:val="18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particular,</w:t>
      </w:r>
      <w:r>
        <w:rPr>
          <w:spacing w:val="50"/>
        </w:rPr>
        <w:t xml:space="preserve"> </w:t>
      </w:r>
      <w:r>
        <w:t>when</w:t>
      </w:r>
      <w:r>
        <w:rPr>
          <w:spacing w:val="17"/>
        </w:rPr>
        <w:t xml:space="preserve"> </w:t>
      </w:r>
      <w:r>
        <w:t>retrieving</w:t>
      </w:r>
      <w:r>
        <w:rPr>
          <w:spacing w:val="-52"/>
        </w:rPr>
        <w:t xml:space="preserve"> </w:t>
      </w:r>
      <w:r>
        <w:t>the contents of A using DUMP</w:t>
      </w:r>
      <w:r>
        <w:rPr>
          <w:spacing w:val="55"/>
        </w:rPr>
        <w:t xml:space="preserve"> </w:t>
      </w:r>
      <w:r>
        <w:t>or</w:t>
      </w:r>
      <w:r>
        <w:rPr>
          <w:spacing w:val="55"/>
        </w:rPr>
        <w:t xml:space="preserve"> </w:t>
      </w:r>
      <w:r>
        <w:t>STORE, the rows</w:t>
      </w:r>
      <w:r>
        <w:rPr>
          <w:spacing w:val="55"/>
        </w:rPr>
        <w:t xml:space="preserve"> </w:t>
      </w:r>
      <w:r>
        <w:t>may be written in any order.</w:t>
      </w:r>
      <w:r>
        <w:rPr>
          <w:spacing w:val="55"/>
        </w:rPr>
        <w:t xml:space="preserve"> </w:t>
      </w:r>
      <w:r>
        <w:t>If you</w:t>
      </w:r>
      <w:r>
        <w:rPr>
          <w:spacing w:val="55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 impose an order on the output, you can use the ORDER operator to sort a relation by one or</w:t>
      </w:r>
      <w:r>
        <w:rPr>
          <w:spacing w:val="1"/>
        </w:rPr>
        <w:t xml:space="preserve"> </w:t>
      </w:r>
      <w:r>
        <w:t>more</w:t>
      </w:r>
      <w:r>
        <w:rPr>
          <w:spacing w:val="7"/>
        </w:rPr>
        <w:t xml:space="preserve"> </w:t>
      </w:r>
      <w:r>
        <w:t>fields.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default</w:t>
      </w:r>
      <w:r>
        <w:rPr>
          <w:spacing w:val="11"/>
        </w:rPr>
        <w:t xml:space="preserve"> </w:t>
      </w:r>
      <w:r>
        <w:t>sort</w:t>
      </w:r>
      <w:r>
        <w:rPr>
          <w:spacing w:val="17"/>
        </w:rPr>
        <w:t xml:space="preserve"> </w:t>
      </w:r>
      <w:r>
        <w:t>order</w:t>
      </w:r>
      <w:r>
        <w:rPr>
          <w:spacing w:val="19"/>
        </w:rPr>
        <w:t xml:space="preserve"> </w:t>
      </w:r>
      <w:r>
        <w:t>compares</w:t>
      </w:r>
      <w:r>
        <w:rPr>
          <w:spacing w:val="15"/>
        </w:rPr>
        <w:t xml:space="preserve"> </w:t>
      </w:r>
      <w:r>
        <w:t>fields</w:t>
      </w:r>
      <w:r>
        <w:rPr>
          <w:spacing w:val="16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same</w:t>
      </w:r>
      <w:r>
        <w:rPr>
          <w:spacing w:val="13"/>
        </w:rPr>
        <w:t xml:space="preserve"> </w:t>
      </w:r>
      <w:r>
        <w:t>type</w:t>
      </w:r>
      <w:r>
        <w:rPr>
          <w:spacing w:val="13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natural</w:t>
      </w:r>
      <w:r>
        <w:rPr>
          <w:spacing w:val="11"/>
        </w:rPr>
        <w:t xml:space="preserve"> </w:t>
      </w:r>
      <w:r>
        <w:t>ordering,</w:t>
      </w:r>
    </w:p>
    <w:p>
      <w:pPr>
        <w:spacing w:after="0" w:line="276" w:lineRule="auto"/>
        <w:jc w:val="both"/>
        <w:sectPr>
          <w:pgSz w:w="12240" w:h="15840"/>
          <w:pgMar w:top="144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 w:line="273" w:lineRule="auto"/>
        <w:ind w:left="1001" w:right="244" w:hanging="1"/>
        <w:jc w:val="both"/>
      </w:pPr>
      <w:r>
        <w:t>and different types are given an arbitrary,</w:t>
      </w:r>
      <w:r>
        <w:rPr>
          <w:spacing w:val="55"/>
        </w:rPr>
        <w:t xml:space="preserve"> </w:t>
      </w:r>
      <w:r>
        <w:t>but deterministic, ordering (a tuple is always “less</w:t>
      </w:r>
      <w:r>
        <w:rPr>
          <w:spacing w:val="1"/>
        </w:rPr>
        <w:t xml:space="preserve"> </w:t>
      </w:r>
      <w:r>
        <w:t>than”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bag,</w:t>
      </w:r>
      <w:r>
        <w:rPr>
          <w:spacing w:val="9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example).</w:t>
      </w:r>
    </w:p>
    <w:p>
      <w:pPr>
        <w:pStyle w:val="6"/>
        <w:spacing w:before="6"/>
        <w:rPr>
          <w:sz w:val="24"/>
        </w:rPr>
      </w:pPr>
    </w:p>
    <w:p>
      <w:pPr>
        <w:pStyle w:val="6"/>
        <w:spacing w:before="1" w:line="278" w:lineRule="auto"/>
        <w:ind w:left="1001" w:right="244"/>
        <w:jc w:val="both"/>
      </w:pPr>
      <w:r>
        <w:t>The following example sorts A by the first field in ascending order and by the second field in</w:t>
      </w:r>
      <w:r>
        <w:rPr>
          <w:spacing w:val="1"/>
        </w:rPr>
        <w:t xml:space="preserve"> </w:t>
      </w:r>
      <w:r>
        <w:t>descending</w:t>
      </w:r>
      <w:r>
        <w:rPr>
          <w:spacing w:val="6"/>
        </w:rPr>
        <w:t xml:space="preserve"> </w:t>
      </w:r>
      <w:r>
        <w:t>order:</w:t>
      </w:r>
    </w:p>
    <w:p>
      <w:pPr>
        <w:pStyle w:val="6"/>
        <w:spacing w:before="11"/>
        <w:rPr>
          <w:sz w:val="23"/>
        </w:rPr>
      </w:pPr>
    </w:p>
    <w:p>
      <w:pPr>
        <w:spacing w:before="0"/>
        <w:ind w:left="1001" w:right="0" w:firstLine="0"/>
        <w:jc w:val="left"/>
        <w:rPr>
          <w:b/>
          <w:sz w:val="22"/>
        </w:rPr>
      </w:pPr>
      <w:r>
        <w:rPr>
          <w:sz w:val="22"/>
        </w:rPr>
        <w:t xml:space="preserve">grunt&gt; </w:t>
      </w:r>
      <w:r>
        <w:rPr>
          <w:b/>
          <w:sz w:val="22"/>
        </w:rPr>
        <w:t>B =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ORDER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BY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$0,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$1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DESC;</w:t>
      </w:r>
    </w:p>
    <w:p>
      <w:pPr>
        <w:pStyle w:val="6"/>
        <w:spacing w:before="5"/>
        <w:rPr>
          <w:b/>
          <w:sz w:val="20"/>
        </w:rPr>
      </w:pPr>
    </w:p>
    <w:p>
      <w:pPr>
        <w:spacing w:before="0"/>
        <w:ind w:left="1001" w:right="0" w:firstLine="0"/>
        <w:jc w:val="left"/>
        <w:rPr>
          <w:b/>
          <w:sz w:val="22"/>
        </w:rPr>
      </w:pPr>
      <w:r>
        <w:rPr>
          <w:sz w:val="22"/>
        </w:rPr>
        <w:t>grunt&gt;</w:t>
      </w:r>
      <w:r>
        <w:rPr>
          <w:spacing w:val="-3"/>
          <w:sz w:val="22"/>
        </w:rPr>
        <w:t xml:space="preserve"> </w:t>
      </w:r>
      <w:r>
        <w:rPr>
          <w:b/>
          <w:sz w:val="22"/>
        </w:rPr>
        <w:t>DUMP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B;</w:t>
      </w:r>
    </w:p>
    <w:p>
      <w:pPr>
        <w:pStyle w:val="6"/>
        <w:spacing w:before="8"/>
        <w:rPr>
          <w:b/>
          <w:sz w:val="20"/>
        </w:rPr>
      </w:pPr>
    </w:p>
    <w:p>
      <w:pPr>
        <w:pStyle w:val="6"/>
        <w:ind w:left="1001"/>
      </w:pPr>
      <w:r>
        <w:rPr>
          <w:w w:val="135"/>
        </w:rPr>
        <w:t>(1,2)</w:t>
      </w:r>
    </w:p>
    <w:p>
      <w:pPr>
        <w:pStyle w:val="6"/>
        <w:spacing w:before="7"/>
        <w:rPr>
          <w:sz w:val="20"/>
        </w:rPr>
      </w:pPr>
    </w:p>
    <w:p>
      <w:pPr>
        <w:pStyle w:val="6"/>
        <w:ind w:left="1001"/>
      </w:pPr>
      <w:r>
        <w:rPr>
          <w:w w:val="135"/>
        </w:rPr>
        <w:t>(2,4)</w:t>
      </w:r>
    </w:p>
    <w:p>
      <w:pPr>
        <w:pStyle w:val="6"/>
        <w:rPr>
          <w:sz w:val="21"/>
        </w:rPr>
      </w:pPr>
    </w:p>
    <w:p>
      <w:pPr>
        <w:pStyle w:val="6"/>
        <w:ind w:left="1001"/>
      </w:pPr>
      <w:r>
        <w:rPr>
          <w:w w:val="135"/>
        </w:rPr>
        <w:t>(2,3)</w:t>
      </w:r>
    </w:p>
    <w:p>
      <w:pPr>
        <w:pStyle w:val="6"/>
        <w:spacing w:before="7"/>
        <w:rPr>
          <w:sz w:val="27"/>
        </w:rPr>
      </w:pPr>
    </w:p>
    <w:p>
      <w:pPr>
        <w:pStyle w:val="6"/>
        <w:spacing w:before="1" w:line="542" w:lineRule="auto"/>
        <w:ind w:left="1002" w:hanging="1"/>
        <w:rPr>
          <w:b/>
        </w:rPr>
      </w:pPr>
      <w:r>
        <w:t>Any</w:t>
      </w:r>
      <w:r>
        <w:rPr>
          <w:spacing w:val="19"/>
        </w:rPr>
        <w:t xml:space="preserve"> </w:t>
      </w:r>
      <w:r>
        <w:t>further</w:t>
      </w:r>
      <w:r>
        <w:rPr>
          <w:spacing w:val="28"/>
        </w:rPr>
        <w:t xml:space="preserve"> </w:t>
      </w:r>
      <w:r>
        <w:t>processing</w:t>
      </w:r>
      <w:r>
        <w:rPr>
          <w:spacing w:val="24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sorted</w:t>
      </w:r>
      <w:r>
        <w:rPr>
          <w:spacing w:val="13"/>
        </w:rPr>
        <w:t xml:space="preserve"> </w:t>
      </w:r>
      <w:r>
        <w:t>relation</w:t>
      </w:r>
      <w:r>
        <w:rPr>
          <w:spacing w:val="20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t>guaranteed</w:t>
      </w:r>
      <w:r>
        <w:rPr>
          <w:spacing w:val="19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retain</w:t>
      </w:r>
      <w:r>
        <w:rPr>
          <w:spacing w:val="19"/>
        </w:rPr>
        <w:t xml:space="preserve"> </w:t>
      </w:r>
      <w:r>
        <w:t>its</w:t>
      </w:r>
      <w:r>
        <w:rPr>
          <w:spacing w:val="19"/>
        </w:rPr>
        <w:t xml:space="preserve"> </w:t>
      </w:r>
      <w:r>
        <w:t>order.</w:t>
      </w:r>
      <w:r>
        <w:rPr>
          <w:spacing w:val="36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example:</w:t>
      </w:r>
      <w:r>
        <w:rPr>
          <w:spacing w:val="-52"/>
        </w:rPr>
        <w:t xml:space="preserve"> </w:t>
      </w:r>
      <w:r>
        <w:t>grunt&gt;</w:t>
      </w:r>
      <w:r>
        <w:rPr>
          <w:spacing w:val="1"/>
        </w:rPr>
        <w:t xml:space="preserve"> </w:t>
      </w:r>
      <w:r>
        <w:rPr>
          <w:b/>
        </w:rPr>
        <w:t>C</w:t>
      </w:r>
      <w:r>
        <w:rPr>
          <w:b/>
          <w:spacing w:val="1"/>
        </w:rPr>
        <w:t xml:space="preserve"> </w:t>
      </w:r>
      <w:r>
        <w:rPr>
          <w:b/>
        </w:rPr>
        <w:t>=</w:t>
      </w:r>
      <w:r>
        <w:rPr>
          <w:b/>
          <w:spacing w:val="1"/>
        </w:rPr>
        <w:t xml:space="preserve"> </w:t>
      </w:r>
      <w:r>
        <w:rPr>
          <w:b/>
        </w:rPr>
        <w:t>FOREACH</w:t>
      </w:r>
      <w:r>
        <w:rPr>
          <w:b/>
          <w:spacing w:val="-3"/>
        </w:rPr>
        <w:t xml:space="preserve"> </w:t>
      </w:r>
      <w:r>
        <w:rPr>
          <w:b/>
        </w:rPr>
        <w:t>B GENERATE</w:t>
      </w:r>
      <w:r>
        <w:rPr>
          <w:b/>
          <w:spacing w:val="-2"/>
        </w:rPr>
        <w:t xml:space="preserve"> </w:t>
      </w:r>
      <w:r>
        <w:rPr>
          <w:b/>
        </w:rPr>
        <w:t>*;</w:t>
      </w:r>
    </w:p>
    <w:p>
      <w:pPr>
        <w:pStyle w:val="6"/>
        <w:spacing w:line="276" w:lineRule="auto"/>
        <w:ind w:left="1001" w:right="228"/>
        <w:jc w:val="both"/>
      </w:pPr>
      <w:r>
        <w:t>Even though relation C has the same contents as relation B, its tuples</w:t>
      </w:r>
      <w:r>
        <w:rPr>
          <w:spacing w:val="55"/>
        </w:rPr>
        <w:t xml:space="preserve"> </w:t>
      </w:r>
      <w:r>
        <w:t>may be emitted</w:t>
      </w:r>
      <w:r>
        <w:rPr>
          <w:spacing w:val="55"/>
        </w:rPr>
        <w:t xml:space="preserve"> </w:t>
      </w:r>
      <w:r>
        <w:t>in any</w:t>
      </w:r>
      <w:r>
        <w:rPr>
          <w:spacing w:val="1"/>
        </w:rPr>
        <w:t xml:space="preserve"> </w:t>
      </w:r>
      <w:r>
        <w:t>order by a DUMP or a STORE. It is for this reason that it is usual to perform the ORDER</w:t>
      </w:r>
      <w:r>
        <w:rPr>
          <w:spacing w:val="1"/>
        </w:rPr>
        <w:t xml:space="preserve"> </w:t>
      </w:r>
      <w:r>
        <w:t>operation</w:t>
      </w:r>
      <w:r>
        <w:rPr>
          <w:spacing w:val="7"/>
        </w:rPr>
        <w:t xml:space="preserve"> </w:t>
      </w:r>
      <w:r>
        <w:t>just</w:t>
      </w:r>
      <w:r>
        <w:rPr>
          <w:spacing w:val="10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retrieving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output.</w:t>
      </w:r>
    </w:p>
    <w:p>
      <w:pPr>
        <w:pStyle w:val="6"/>
        <w:spacing w:before="2"/>
        <w:rPr>
          <w:sz w:val="24"/>
        </w:rPr>
      </w:pPr>
    </w:p>
    <w:p>
      <w:pPr>
        <w:pStyle w:val="6"/>
        <w:spacing w:line="276" w:lineRule="auto"/>
        <w:ind w:left="1000" w:right="222"/>
        <w:jc w:val="both"/>
      </w:pPr>
      <w:r>
        <w:t>The</w:t>
      </w:r>
      <w:r>
        <w:rPr>
          <w:spacing w:val="19"/>
        </w:rPr>
        <w:t xml:space="preserve"> </w:t>
      </w:r>
      <w:r>
        <w:t>LIMIT</w:t>
      </w:r>
      <w:r>
        <w:rPr>
          <w:spacing w:val="20"/>
        </w:rPr>
        <w:t xml:space="preserve"> </w:t>
      </w:r>
      <w:r>
        <w:t>statement</w:t>
      </w:r>
      <w:r>
        <w:rPr>
          <w:spacing w:val="20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useful</w:t>
      </w:r>
      <w:r>
        <w:rPr>
          <w:spacing w:val="21"/>
        </w:rPr>
        <w:t xml:space="preserve"> </w:t>
      </w:r>
      <w:r>
        <w:t>for</w:t>
      </w:r>
      <w:r>
        <w:rPr>
          <w:spacing w:val="51"/>
        </w:rPr>
        <w:t xml:space="preserve"> </w:t>
      </w:r>
      <w:r>
        <w:t>limiting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number</w:t>
      </w:r>
      <w:r>
        <w:rPr>
          <w:spacing w:val="5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results,</w:t>
      </w:r>
      <w:r>
        <w:rPr>
          <w:spacing w:val="21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quick</w:t>
      </w:r>
      <w:r>
        <w:rPr>
          <w:spacing w:val="16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dirty</w:t>
      </w:r>
      <w:r>
        <w:rPr>
          <w:spacing w:val="49"/>
        </w:rPr>
        <w:t xml:space="preserve"> </w:t>
      </w:r>
      <w:r>
        <w:t>way</w:t>
      </w:r>
      <w:r>
        <w:rPr>
          <w:spacing w:val="49"/>
        </w:rPr>
        <w:t xml:space="preserve"> </w:t>
      </w:r>
      <w:r>
        <w:t>to</w:t>
      </w:r>
      <w:r>
        <w:rPr>
          <w:spacing w:val="-53"/>
        </w:rPr>
        <w:t xml:space="preserve"> </w:t>
      </w:r>
      <w:r>
        <w:t>get a sample of a relation; prototyping (the ILLUSTRATE command) should be preferred for</w:t>
      </w:r>
      <w:r>
        <w:rPr>
          <w:spacing w:val="1"/>
        </w:rPr>
        <w:t xml:space="preserve"> </w:t>
      </w:r>
      <w:r>
        <w:t>generating</w:t>
      </w:r>
      <w:r>
        <w:rPr>
          <w:spacing w:val="1"/>
        </w:rPr>
        <w:t xml:space="preserve"> </w:t>
      </w:r>
      <w:r>
        <w:t>more representative samples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data.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used</w:t>
      </w:r>
      <w:r>
        <w:rPr>
          <w:spacing w:val="1"/>
        </w:rPr>
        <w:t xml:space="preserve"> </w:t>
      </w:r>
      <w:r>
        <w:t>imme-</w:t>
      </w:r>
      <w:r>
        <w:rPr>
          <w:spacing w:val="1"/>
        </w:rPr>
        <w:t xml:space="preserve"> </w:t>
      </w:r>
      <w:r>
        <w:t>diately</w:t>
      </w:r>
      <w:r>
        <w:rPr>
          <w:spacing w:val="1"/>
        </w:rPr>
        <w:t xml:space="preserve"> </w:t>
      </w:r>
      <w:r>
        <w:t>after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ORDER statement to retrieve the first </w:t>
      </w:r>
      <w:r>
        <w:rPr>
          <w:i/>
        </w:rPr>
        <w:t xml:space="preserve">n </w:t>
      </w:r>
      <w:r>
        <w:t xml:space="preserve">tuples. Usually, LIMIT will select any </w:t>
      </w:r>
      <w:r>
        <w:rPr>
          <w:i/>
        </w:rPr>
        <w:t xml:space="preserve">n </w:t>
      </w:r>
      <w:r>
        <w:t>tuples from a</w:t>
      </w:r>
      <w:r>
        <w:rPr>
          <w:spacing w:val="1"/>
        </w:rPr>
        <w:t xml:space="preserve"> </w:t>
      </w:r>
      <w:r>
        <w:t>relation, but when used immediately after an ORDER state- ment, the order is retained (in an</w:t>
      </w:r>
      <w:r>
        <w:rPr>
          <w:spacing w:val="1"/>
        </w:rPr>
        <w:t xml:space="preserve"> </w:t>
      </w:r>
      <w:r>
        <w:t>exception</w:t>
      </w:r>
      <w:r>
        <w:rPr>
          <w:spacing w:val="5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rule</w:t>
      </w:r>
      <w:r>
        <w:rPr>
          <w:spacing w:val="2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processing</w:t>
      </w:r>
      <w:r>
        <w:rPr>
          <w:spacing w:val="6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relation</w:t>
      </w:r>
      <w:r>
        <w:rPr>
          <w:spacing w:val="11"/>
        </w:rPr>
        <w:t xml:space="preserve"> </w:t>
      </w:r>
      <w:r>
        <w:t>does</w:t>
      </w:r>
      <w:r>
        <w:rPr>
          <w:spacing w:val="15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retain</w:t>
      </w:r>
      <w:r>
        <w:rPr>
          <w:spacing w:val="10"/>
        </w:rPr>
        <w:t xml:space="preserve"> </w:t>
      </w:r>
      <w:r>
        <w:t>its</w:t>
      </w:r>
      <w:r>
        <w:rPr>
          <w:spacing w:val="14"/>
        </w:rPr>
        <w:t xml:space="preserve"> </w:t>
      </w:r>
      <w:r>
        <w:t>order):</w:t>
      </w:r>
    </w:p>
    <w:p>
      <w:pPr>
        <w:pStyle w:val="6"/>
        <w:spacing w:before="4"/>
        <w:rPr>
          <w:sz w:val="24"/>
        </w:rPr>
      </w:pPr>
    </w:p>
    <w:p>
      <w:pPr>
        <w:spacing w:before="0"/>
        <w:ind w:left="1001" w:right="0" w:firstLine="0"/>
        <w:jc w:val="left"/>
        <w:rPr>
          <w:b/>
          <w:sz w:val="22"/>
        </w:rPr>
      </w:pPr>
      <w:r>
        <w:rPr>
          <w:w w:val="105"/>
          <w:sz w:val="22"/>
        </w:rPr>
        <w:t xml:space="preserve">grunt&gt; </w:t>
      </w:r>
      <w:r>
        <w:rPr>
          <w:b/>
          <w:w w:val="105"/>
          <w:sz w:val="22"/>
        </w:rPr>
        <w:t>D</w:t>
      </w:r>
      <w:r>
        <w:rPr>
          <w:b/>
          <w:spacing w:val="2"/>
          <w:w w:val="105"/>
          <w:sz w:val="22"/>
        </w:rPr>
        <w:t xml:space="preserve"> </w:t>
      </w:r>
      <w:r>
        <w:rPr>
          <w:b/>
          <w:w w:val="105"/>
          <w:sz w:val="22"/>
        </w:rPr>
        <w:t>=</w:t>
      </w:r>
      <w:r>
        <w:rPr>
          <w:b/>
          <w:spacing w:val="-4"/>
          <w:w w:val="105"/>
          <w:sz w:val="22"/>
        </w:rPr>
        <w:t xml:space="preserve"> </w:t>
      </w:r>
      <w:r>
        <w:rPr>
          <w:b/>
          <w:w w:val="105"/>
          <w:sz w:val="22"/>
        </w:rPr>
        <w:t>LIMIT</w:t>
      </w:r>
      <w:r>
        <w:rPr>
          <w:b/>
          <w:spacing w:val="-4"/>
          <w:w w:val="105"/>
          <w:sz w:val="22"/>
        </w:rPr>
        <w:t xml:space="preserve"> </w:t>
      </w:r>
      <w:r>
        <w:rPr>
          <w:b/>
          <w:w w:val="105"/>
          <w:sz w:val="22"/>
        </w:rPr>
        <w:t>B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2;</w:t>
      </w:r>
    </w:p>
    <w:p>
      <w:pPr>
        <w:pStyle w:val="6"/>
        <w:spacing w:before="6"/>
        <w:rPr>
          <w:b/>
          <w:sz w:val="20"/>
        </w:rPr>
      </w:pPr>
    </w:p>
    <w:p>
      <w:pPr>
        <w:spacing w:before="0"/>
        <w:ind w:left="1001" w:right="0" w:firstLine="0"/>
        <w:jc w:val="left"/>
        <w:rPr>
          <w:b/>
          <w:sz w:val="22"/>
        </w:rPr>
      </w:pPr>
      <w:r>
        <w:rPr>
          <w:sz w:val="22"/>
        </w:rPr>
        <w:t>grunt&gt;</w:t>
      </w:r>
      <w:r>
        <w:rPr>
          <w:spacing w:val="-5"/>
          <w:sz w:val="22"/>
        </w:rPr>
        <w:t xml:space="preserve"> </w:t>
      </w:r>
      <w:r>
        <w:rPr>
          <w:b/>
          <w:sz w:val="22"/>
        </w:rPr>
        <w:t>DUMP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D;</w:t>
      </w:r>
    </w:p>
    <w:p>
      <w:pPr>
        <w:pStyle w:val="6"/>
        <w:spacing w:before="8"/>
        <w:rPr>
          <w:b/>
          <w:sz w:val="20"/>
        </w:rPr>
      </w:pPr>
    </w:p>
    <w:p>
      <w:pPr>
        <w:pStyle w:val="6"/>
        <w:ind w:left="1001"/>
      </w:pPr>
      <w:r>
        <w:rPr>
          <w:w w:val="135"/>
        </w:rPr>
        <w:t>(1,2)</w:t>
      </w:r>
    </w:p>
    <w:p>
      <w:pPr>
        <w:pStyle w:val="6"/>
        <w:rPr>
          <w:sz w:val="21"/>
        </w:rPr>
      </w:pPr>
    </w:p>
    <w:p>
      <w:pPr>
        <w:pStyle w:val="6"/>
        <w:ind w:left="1001"/>
      </w:pPr>
      <w:r>
        <w:rPr>
          <w:w w:val="135"/>
        </w:rPr>
        <w:t>(2,4)</w:t>
      </w:r>
    </w:p>
    <w:p>
      <w:pPr>
        <w:pStyle w:val="6"/>
        <w:spacing w:before="8"/>
        <w:rPr>
          <w:sz w:val="27"/>
        </w:rPr>
      </w:pPr>
    </w:p>
    <w:p>
      <w:pPr>
        <w:pStyle w:val="6"/>
        <w:spacing w:line="273" w:lineRule="auto"/>
        <w:ind w:left="1001" w:right="240"/>
        <w:jc w:val="both"/>
      </w:pPr>
      <w:r>
        <w:t>If the limit is greater than the number of tuples in the relation, all tuples are returned (so LIMIT</w:t>
      </w:r>
      <w:r>
        <w:rPr>
          <w:spacing w:val="1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no</w:t>
      </w:r>
      <w:r>
        <w:rPr>
          <w:spacing w:val="11"/>
        </w:rPr>
        <w:t xml:space="preserve"> </w:t>
      </w:r>
      <w:r>
        <w:t>effect).</w:t>
      </w:r>
    </w:p>
    <w:p>
      <w:pPr>
        <w:pStyle w:val="6"/>
        <w:spacing w:before="5"/>
        <w:rPr>
          <w:sz w:val="24"/>
        </w:rPr>
      </w:pPr>
    </w:p>
    <w:p>
      <w:pPr>
        <w:pStyle w:val="6"/>
        <w:spacing w:line="276" w:lineRule="auto"/>
        <w:ind w:left="1001" w:right="226" w:hanging="1"/>
        <w:jc w:val="both"/>
      </w:pPr>
      <w:r>
        <w:t>Using LIMIT can improve the performance of a</w:t>
      </w:r>
      <w:r>
        <w:rPr>
          <w:spacing w:val="55"/>
        </w:rPr>
        <w:t xml:space="preserve"> </w:t>
      </w:r>
      <w:r>
        <w:t>query because Pig tries</w:t>
      </w:r>
      <w:r>
        <w:rPr>
          <w:spacing w:val="55"/>
        </w:rPr>
        <w:t xml:space="preserve"> </w:t>
      </w:r>
      <w:r>
        <w:t>to apply the limit as</w:t>
      </w:r>
      <w:r>
        <w:rPr>
          <w:spacing w:val="1"/>
        </w:rPr>
        <w:t xml:space="preserve"> </w:t>
      </w:r>
      <w:r>
        <w:t>early as possible in the processing pipeline, to minimize the amount of data that needs to be</w:t>
      </w:r>
      <w:r>
        <w:rPr>
          <w:spacing w:val="1"/>
        </w:rPr>
        <w:t xml:space="preserve"> </w:t>
      </w:r>
      <w:r>
        <w:t>processed. For this reason, you should always use LIMIT if you are not interested in the entire</w:t>
      </w:r>
      <w:r>
        <w:rPr>
          <w:spacing w:val="1"/>
        </w:rPr>
        <w:t xml:space="preserve"> </w:t>
      </w:r>
      <w:r>
        <w:t>output.</w:t>
      </w:r>
    </w:p>
    <w:p>
      <w:pPr>
        <w:spacing w:after="0" w:line="276" w:lineRule="auto"/>
        <w:jc w:val="both"/>
        <w:sectPr>
          <w:pgSz w:w="12240" w:h="15840"/>
          <w:pgMar w:top="144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spacing w:before="63"/>
      </w:pPr>
      <w:bookmarkStart w:id="120" w:name="Combining and Splitting Data"/>
      <w:bookmarkEnd w:id="120"/>
      <w:r>
        <w:t>Combining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Splitting</w:t>
      </w:r>
      <w:r>
        <w:rPr>
          <w:spacing w:val="-4"/>
        </w:rPr>
        <w:t xml:space="preserve"> </w:t>
      </w:r>
      <w:r>
        <w:t>Data</w:t>
      </w:r>
    </w:p>
    <w:p>
      <w:pPr>
        <w:pStyle w:val="6"/>
        <w:spacing w:before="8"/>
        <w:rPr>
          <w:b/>
          <w:sz w:val="27"/>
        </w:rPr>
      </w:pPr>
    </w:p>
    <w:p>
      <w:pPr>
        <w:pStyle w:val="6"/>
        <w:spacing w:line="273" w:lineRule="auto"/>
        <w:ind w:left="1001" w:right="225"/>
        <w:jc w:val="both"/>
      </w:pPr>
      <w:r>
        <w:t>Sometimes you have several relations that you would like to combine into one. For this, the</w:t>
      </w:r>
      <w:r>
        <w:rPr>
          <w:spacing w:val="1"/>
        </w:rPr>
        <w:t xml:space="preserve"> </w:t>
      </w:r>
      <w:r>
        <w:t>UNION</w:t>
      </w:r>
      <w:r>
        <w:rPr>
          <w:spacing w:val="10"/>
        </w:rPr>
        <w:t xml:space="preserve"> </w:t>
      </w:r>
      <w:r>
        <w:t>statement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used.</w:t>
      </w:r>
      <w:r>
        <w:rPr>
          <w:spacing w:val="1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example:</w:t>
      </w:r>
    </w:p>
    <w:p>
      <w:pPr>
        <w:pStyle w:val="6"/>
        <w:spacing w:before="5"/>
        <w:rPr>
          <w:sz w:val="24"/>
        </w:rPr>
      </w:pPr>
    </w:p>
    <w:p>
      <w:pPr>
        <w:spacing w:before="0"/>
        <w:ind w:left="1001" w:right="0" w:firstLine="0"/>
        <w:jc w:val="left"/>
        <w:rPr>
          <w:b/>
          <w:sz w:val="22"/>
        </w:rPr>
      </w:pPr>
      <w:r>
        <w:rPr>
          <w:sz w:val="22"/>
        </w:rPr>
        <w:t>grunt&gt;</w:t>
      </w:r>
      <w:r>
        <w:rPr>
          <w:spacing w:val="-5"/>
          <w:sz w:val="22"/>
        </w:rPr>
        <w:t xml:space="preserve"> </w:t>
      </w:r>
      <w:r>
        <w:rPr>
          <w:b/>
          <w:sz w:val="22"/>
        </w:rPr>
        <w:t>DUMP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A;</w:t>
      </w:r>
    </w:p>
    <w:p>
      <w:pPr>
        <w:pStyle w:val="6"/>
        <w:spacing w:before="7"/>
        <w:rPr>
          <w:b/>
          <w:sz w:val="20"/>
        </w:rPr>
      </w:pPr>
    </w:p>
    <w:p>
      <w:pPr>
        <w:pStyle w:val="6"/>
        <w:ind w:left="1001"/>
      </w:pPr>
      <w:r>
        <w:rPr>
          <w:w w:val="135"/>
        </w:rPr>
        <w:t>(2,3)</w:t>
      </w:r>
    </w:p>
    <w:p>
      <w:pPr>
        <w:pStyle w:val="6"/>
        <w:spacing w:before="11"/>
        <w:rPr>
          <w:sz w:val="20"/>
        </w:rPr>
      </w:pPr>
    </w:p>
    <w:p>
      <w:pPr>
        <w:pStyle w:val="6"/>
        <w:ind w:left="1001"/>
      </w:pPr>
      <w:r>
        <w:rPr>
          <w:w w:val="135"/>
        </w:rPr>
        <w:t>(1,2)</w:t>
      </w:r>
    </w:p>
    <w:p>
      <w:pPr>
        <w:pStyle w:val="6"/>
        <w:spacing w:before="8"/>
        <w:rPr>
          <w:sz w:val="20"/>
        </w:rPr>
      </w:pPr>
    </w:p>
    <w:p>
      <w:pPr>
        <w:pStyle w:val="6"/>
        <w:ind w:left="1001"/>
      </w:pPr>
      <w:r>
        <w:rPr>
          <w:w w:val="135"/>
        </w:rPr>
        <w:t>(2,4)</w:t>
      </w:r>
    </w:p>
    <w:p>
      <w:pPr>
        <w:pStyle w:val="6"/>
        <w:spacing w:before="6"/>
        <w:rPr>
          <w:sz w:val="20"/>
        </w:rPr>
      </w:pPr>
    </w:p>
    <w:p>
      <w:pPr>
        <w:spacing w:before="1"/>
        <w:ind w:left="1001" w:right="0" w:firstLine="0"/>
        <w:jc w:val="left"/>
        <w:rPr>
          <w:b/>
          <w:sz w:val="22"/>
        </w:rPr>
      </w:pPr>
      <w:r>
        <w:rPr>
          <w:sz w:val="22"/>
        </w:rPr>
        <w:t>grunt&gt;</w:t>
      </w:r>
      <w:r>
        <w:rPr>
          <w:spacing w:val="-3"/>
          <w:sz w:val="22"/>
        </w:rPr>
        <w:t xml:space="preserve"> </w:t>
      </w:r>
      <w:r>
        <w:rPr>
          <w:b/>
          <w:sz w:val="22"/>
        </w:rPr>
        <w:t>DUMP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B;</w:t>
      </w:r>
    </w:p>
    <w:p>
      <w:pPr>
        <w:pStyle w:val="6"/>
        <w:spacing w:before="5"/>
        <w:rPr>
          <w:b/>
          <w:sz w:val="20"/>
        </w:rPr>
      </w:pPr>
    </w:p>
    <w:p>
      <w:pPr>
        <w:pStyle w:val="6"/>
        <w:ind w:left="1001"/>
      </w:pPr>
      <w:r>
        <w:rPr>
          <w:w w:val="145"/>
        </w:rPr>
        <w:t>(z,x,8)</w:t>
      </w:r>
    </w:p>
    <w:p>
      <w:pPr>
        <w:pStyle w:val="6"/>
        <w:spacing w:before="1"/>
        <w:rPr>
          <w:sz w:val="21"/>
        </w:rPr>
      </w:pPr>
    </w:p>
    <w:p>
      <w:pPr>
        <w:pStyle w:val="6"/>
        <w:ind w:left="1001"/>
      </w:pPr>
      <w:r>
        <w:rPr>
          <w:w w:val="125"/>
        </w:rPr>
        <w:t>(w,y,1)</w:t>
      </w:r>
    </w:p>
    <w:p>
      <w:pPr>
        <w:pStyle w:val="6"/>
        <w:spacing w:before="7"/>
        <w:rPr>
          <w:sz w:val="20"/>
        </w:rPr>
      </w:pPr>
    </w:p>
    <w:p>
      <w:pPr>
        <w:spacing w:before="0"/>
        <w:ind w:left="1001" w:right="0" w:firstLine="0"/>
        <w:jc w:val="left"/>
        <w:rPr>
          <w:b/>
          <w:sz w:val="22"/>
        </w:rPr>
      </w:pPr>
      <w:r>
        <w:rPr>
          <w:w w:val="105"/>
          <w:sz w:val="22"/>
        </w:rPr>
        <w:t>grunt&gt;</w:t>
      </w:r>
      <w:r>
        <w:rPr>
          <w:spacing w:val="2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2"/>
          <w:w w:val="105"/>
          <w:sz w:val="22"/>
        </w:rPr>
        <w:t xml:space="preserve"> </w:t>
      </w:r>
      <w:r>
        <w:rPr>
          <w:b/>
          <w:w w:val="105"/>
          <w:sz w:val="22"/>
        </w:rPr>
        <w:t>=</w:t>
      </w:r>
      <w:r>
        <w:rPr>
          <w:b/>
          <w:spacing w:val="-5"/>
          <w:w w:val="105"/>
          <w:sz w:val="22"/>
        </w:rPr>
        <w:t xml:space="preserve"> </w:t>
      </w:r>
      <w:r>
        <w:rPr>
          <w:b/>
          <w:w w:val="105"/>
          <w:sz w:val="22"/>
        </w:rPr>
        <w:t>UNION</w:t>
      </w:r>
      <w:r>
        <w:rPr>
          <w:b/>
          <w:spacing w:val="-3"/>
          <w:w w:val="105"/>
          <w:sz w:val="22"/>
        </w:rPr>
        <w:t xml:space="preserve"> </w:t>
      </w:r>
      <w:r>
        <w:rPr>
          <w:b/>
          <w:w w:val="105"/>
          <w:sz w:val="22"/>
        </w:rPr>
        <w:t>A,</w:t>
      </w:r>
      <w:r>
        <w:rPr>
          <w:b/>
          <w:spacing w:val="-7"/>
          <w:w w:val="105"/>
          <w:sz w:val="22"/>
        </w:rPr>
        <w:t xml:space="preserve"> </w:t>
      </w:r>
      <w:r>
        <w:rPr>
          <w:b/>
          <w:w w:val="105"/>
          <w:sz w:val="22"/>
        </w:rPr>
        <w:t>B;</w:t>
      </w:r>
    </w:p>
    <w:p>
      <w:pPr>
        <w:pStyle w:val="6"/>
        <w:spacing w:before="6"/>
        <w:rPr>
          <w:b/>
          <w:sz w:val="20"/>
        </w:rPr>
      </w:pPr>
    </w:p>
    <w:p>
      <w:pPr>
        <w:spacing w:before="1"/>
        <w:ind w:left="1001" w:right="0" w:firstLine="0"/>
        <w:jc w:val="left"/>
        <w:rPr>
          <w:b/>
          <w:sz w:val="22"/>
        </w:rPr>
      </w:pPr>
      <w:r>
        <w:rPr>
          <w:sz w:val="22"/>
        </w:rPr>
        <w:t>grunt&gt;</w:t>
      </w:r>
      <w:r>
        <w:rPr>
          <w:spacing w:val="-5"/>
          <w:sz w:val="22"/>
        </w:rPr>
        <w:t xml:space="preserve"> </w:t>
      </w:r>
      <w:r>
        <w:rPr>
          <w:b/>
          <w:sz w:val="22"/>
        </w:rPr>
        <w:t>DUMP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C;</w:t>
      </w:r>
    </w:p>
    <w:p>
      <w:pPr>
        <w:pStyle w:val="6"/>
        <w:spacing w:before="6"/>
        <w:rPr>
          <w:b/>
          <w:sz w:val="20"/>
        </w:rPr>
      </w:pPr>
    </w:p>
    <w:p>
      <w:pPr>
        <w:pStyle w:val="6"/>
        <w:ind w:left="1001"/>
      </w:pPr>
      <w:r>
        <w:rPr>
          <w:w w:val="135"/>
        </w:rPr>
        <w:t>(2,3)</w:t>
      </w:r>
    </w:p>
    <w:p>
      <w:pPr>
        <w:pStyle w:val="6"/>
        <w:rPr>
          <w:sz w:val="21"/>
        </w:rPr>
      </w:pPr>
    </w:p>
    <w:p>
      <w:pPr>
        <w:pStyle w:val="6"/>
        <w:ind w:left="1001"/>
      </w:pPr>
      <w:r>
        <w:rPr>
          <w:w w:val="135"/>
        </w:rPr>
        <w:t>(1,2)</w:t>
      </w:r>
    </w:p>
    <w:p>
      <w:pPr>
        <w:pStyle w:val="6"/>
        <w:spacing w:before="8"/>
        <w:rPr>
          <w:sz w:val="20"/>
        </w:rPr>
      </w:pPr>
    </w:p>
    <w:p>
      <w:pPr>
        <w:pStyle w:val="6"/>
        <w:ind w:left="1001"/>
      </w:pPr>
      <w:r>
        <w:rPr>
          <w:w w:val="135"/>
        </w:rPr>
        <w:t>(2,4)</w:t>
      </w:r>
    </w:p>
    <w:p>
      <w:pPr>
        <w:pStyle w:val="6"/>
        <w:spacing w:before="5"/>
        <w:rPr>
          <w:sz w:val="20"/>
        </w:rPr>
      </w:pPr>
    </w:p>
    <w:p>
      <w:pPr>
        <w:pStyle w:val="6"/>
        <w:ind w:left="1001"/>
      </w:pPr>
      <w:r>
        <w:rPr>
          <w:w w:val="145"/>
        </w:rPr>
        <w:t>(z,x,8)</w:t>
      </w:r>
    </w:p>
    <w:p>
      <w:pPr>
        <w:pStyle w:val="6"/>
        <w:spacing w:before="1"/>
        <w:rPr>
          <w:sz w:val="21"/>
        </w:rPr>
      </w:pPr>
    </w:p>
    <w:p>
      <w:pPr>
        <w:pStyle w:val="6"/>
        <w:spacing w:before="1"/>
        <w:ind w:left="1001"/>
      </w:pPr>
      <w:r>
        <w:rPr>
          <w:w w:val="125"/>
        </w:rPr>
        <w:t>(w,y,1)</w:t>
      </w:r>
    </w:p>
    <w:p>
      <w:pPr>
        <w:pStyle w:val="6"/>
        <w:spacing w:before="7"/>
        <w:rPr>
          <w:sz w:val="27"/>
        </w:rPr>
      </w:pPr>
    </w:p>
    <w:p>
      <w:pPr>
        <w:pStyle w:val="6"/>
        <w:spacing w:line="276" w:lineRule="auto"/>
        <w:ind w:left="1002" w:right="223" w:hanging="1"/>
        <w:jc w:val="both"/>
      </w:pPr>
      <w:r>
        <w:t>C</w:t>
      </w:r>
      <w:r>
        <w:rPr>
          <w:spacing w:val="28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union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relations</w:t>
      </w:r>
      <w:r>
        <w:rPr>
          <w:spacing w:val="30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B,</w:t>
      </w:r>
      <w:r>
        <w:rPr>
          <w:spacing w:val="28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since</w:t>
      </w:r>
      <w:r>
        <w:rPr>
          <w:spacing w:val="23"/>
        </w:rPr>
        <w:t xml:space="preserve"> </w:t>
      </w:r>
      <w:r>
        <w:t>relations</w:t>
      </w:r>
      <w:r>
        <w:rPr>
          <w:spacing w:val="27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unordered,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order</w:t>
      </w:r>
      <w:r>
        <w:rPr>
          <w:spacing w:val="29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tuples</w:t>
      </w:r>
      <w:r>
        <w:rPr>
          <w:spacing w:val="-52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C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undefined.</w:t>
      </w:r>
      <w:r>
        <w:rPr>
          <w:spacing w:val="28"/>
        </w:rPr>
        <w:t xml:space="preserve"> </w:t>
      </w:r>
      <w:r>
        <w:t>Also,</w:t>
      </w:r>
      <w:r>
        <w:rPr>
          <w:spacing w:val="22"/>
        </w:rPr>
        <w:t xml:space="preserve"> </w:t>
      </w:r>
      <w:r>
        <w:t>it’s</w:t>
      </w:r>
      <w:r>
        <w:rPr>
          <w:spacing w:val="18"/>
        </w:rPr>
        <w:t xml:space="preserve"> </w:t>
      </w:r>
      <w:r>
        <w:t>possible</w:t>
      </w:r>
      <w:r>
        <w:rPr>
          <w:spacing w:val="16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form</w:t>
      </w:r>
      <w:r>
        <w:rPr>
          <w:spacing w:val="14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union</w:t>
      </w:r>
      <w:r>
        <w:rPr>
          <w:spacing w:val="22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two</w:t>
      </w:r>
      <w:r>
        <w:rPr>
          <w:spacing w:val="15"/>
        </w:rPr>
        <w:t xml:space="preserve"> </w:t>
      </w:r>
      <w:r>
        <w:t>relations</w:t>
      </w:r>
      <w:r>
        <w:rPr>
          <w:spacing w:val="25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different</w:t>
      </w:r>
      <w:r>
        <w:rPr>
          <w:spacing w:val="16"/>
        </w:rPr>
        <w:t xml:space="preserve"> </w:t>
      </w:r>
      <w:r>
        <w:t>schemas</w:t>
      </w:r>
      <w:r>
        <w:rPr>
          <w:spacing w:val="-5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fields,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done</w:t>
      </w:r>
      <w:r>
        <w:rPr>
          <w:spacing w:val="-9"/>
        </w:rPr>
        <w:t xml:space="preserve"> </w:t>
      </w:r>
      <w:r>
        <w:t>here.</w:t>
      </w:r>
      <w:r>
        <w:rPr>
          <w:spacing w:val="-6"/>
        </w:rPr>
        <w:t xml:space="preserve"> </w:t>
      </w:r>
      <w:r>
        <w:t>Pig</w:t>
      </w:r>
      <w:r>
        <w:rPr>
          <w:spacing w:val="-9"/>
        </w:rPr>
        <w:t xml:space="preserve"> </w:t>
      </w:r>
      <w:r>
        <w:t>attempts</w:t>
      </w:r>
      <w:r>
        <w:rPr>
          <w:spacing w:val="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merge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schemas</w:t>
      </w:r>
      <w:r>
        <w:rPr>
          <w:spacing w:val="6"/>
        </w:rPr>
        <w:t xml:space="preserve"> </w:t>
      </w:r>
      <w:r>
        <w:t>from</w:t>
      </w:r>
      <w:r>
        <w:rPr>
          <w:spacing w:val="-52"/>
        </w:rPr>
        <w:t xml:space="preserve"> </w:t>
      </w:r>
      <w:r>
        <w:t>the relations that UNION is operating on. In this case, they are incompatible, so C</w:t>
      </w:r>
      <w:r>
        <w:rPr>
          <w:spacing w:val="55"/>
        </w:rPr>
        <w:t xml:space="preserve"> </w:t>
      </w:r>
      <w:r>
        <w:t>has</w:t>
      </w:r>
      <w:r>
        <w:rPr>
          <w:spacing w:val="55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schema:</w:t>
      </w:r>
    </w:p>
    <w:p>
      <w:pPr>
        <w:pStyle w:val="6"/>
        <w:spacing w:before="2"/>
        <w:rPr>
          <w:sz w:val="24"/>
        </w:rPr>
      </w:pPr>
    </w:p>
    <w:p>
      <w:pPr>
        <w:spacing w:before="0" w:line="465" w:lineRule="auto"/>
        <w:ind w:left="1001" w:right="1789" w:firstLine="0"/>
        <w:jc w:val="left"/>
        <w:rPr>
          <w:sz w:val="22"/>
        </w:rPr>
      </w:pPr>
      <w:r>
        <w:rPr>
          <w:w w:val="115"/>
          <w:sz w:val="22"/>
        </w:rPr>
        <w:t>grunt&gt;</w:t>
      </w:r>
      <w:r>
        <w:rPr>
          <w:spacing w:val="30"/>
          <w:w w:val="115"/>
          <w:sz w:val="22"/>
        </w:rPr>
        <w:t xml:space="preserve"> </w:t>
      </w:r>
      <w:r>
        <w:rPr>
          <w:b/>
          <w:w w:val="115"/>
          <w:sz w:val="22"/>
        </w:rPr>
        <w:t>DESCRIBE</w:t>
      </w:r>
      <w:r>
        <w:rPr>
          <w:b/>
          <w:spacing w:val="26"/>
          <w:w w:val="115"/>
          <w:sz w:val="22"/>
        </w:rPr>
        <w:t xml:space="preserve"> </w:t>
      </w:r>
      <w:r>
        <w:rPr>
          <w:b/>
          <w:w w:val="115"/>
          <w:sz w:val="22"/>
        </w:rPr>
        <w:t>A;</w:t>
      </w:r>
      <w:r>
        <w:rPr>
          <w:b/>
          <w:spacing w:val="31"/>
          <w:w w:val="115"/>
          <w:sz w:val="22"/>
        </w:rPr>
        <w:t xml:space="preserve"> </w:t>
      </w:r>
      <w:r>
        <w:rPr>
          <w:w w:val="115"/>
          <w:sz w:val="22"/>
        </w:rPr>
        <w:t>A:</w:t>
      </w:r>
      <w:r>
        <w:rPr>
          <w:spacing w:val="42"/>
          <w:w w:val="115"/>
          <w:sz w:val="22"/>
        </w:rPr>
        <w:t xml:space="preserve"> </w:t>
      </w:r>
      <w:r>
        <w:rPr>
          <w:w w:val="115"/>
          <w:sz w:val="22"/>
        </w:rPr>
        <w:t>{f0:</w:t>
      </w:r>
      <w:r>
        <w:rPr>
          <w:spacing w:val="40"/>
          <w:w w:val="115"/>
          <w:sz w:val="22"/>
        </w:rPr>
        <w:t xml:space="preserve"> </w:t>
      </w:r>
      <w:r>
        <w:rPr>
          <w:w w:val="115"/>
          <w:sz w:val="22"/>
        </w:rPr>
        <w:t>int,f1:</w:t>
      </w:r>
      <w:r>
        <w:rPr>
          <w:spacing w:val="42"/>
          <w:w w:val="115"/>
          <w:sz w:val="22"/>
        </w:rPr>
        <w:t xml:space="preserve"> </w:t>
      </w:r>
      <w:r>
        <w:rPr>
          <w:w w:val="115"/>
          <w:sz w:val="22"/>
        </w:rPr>
        <w:t>int}</w:t>
      </w:r>
      <w:r>
        <w:rPr>
          <w:spacing w:val="26"/>
          <w:w w:val="115"/>
          <w:sz w:val="22"/>
        </w:rPr>
        <w:t xml:space="preserve"> </w:t>
      </w:r>
      <w:r>
        <w:rPr>
          <w:w w:val="115"/>
          <w:sz w:val="22"/>
        </w:rPr>
        <w:t>grunt&gt;</w:t>
      </w:r>
      <w:r>
        <w:rPr>
          <w:spacing w:val="31"/>
          <w:w w:val="115"/>
          <w:sz w:val="22"/>
        </w:rPr>
        <w:t xml:space="preserve"> </w:t>
      </w:r>
      <w:r>
        <w:rPr>
          <w:b/>
          <w:w w:val="115"/>
          <w:sz w:val="22"/>
        </w:rPr>
        <w:t>DESCRIBE</w:t>
      </w:r>
      <w:r>
        <w:rPr>
          <w:b/>
          <w:spacing w:val="16"/>
          <w:w w:val="115"/>
          <w:sz w:val="22"/>
        </w:rPr>
        <w:t xml:space="preserve"> </w:t>
      </w:r>
      <w:r>
        <w:rPr>
          <w:b/>
          <w:w w:val="115"/>
          <w:sz w:val="22"/>
        </w:rPr>
        <w:t>B;</w:t>
      </w:r>
      <w:r>
        <w:rPr>
          <w:b/>
          <w:spacing w:val="-60"/>
          <w:w w:val="115"/>
          <w:sz w:val="22"/>
        </w:rPr>
        <w:t xml:space="preserve"> </w:t>
      </w:r>
      <w:r>
        <w:rPr>
          <w:w w:val="115"/>
          <w:sz w:val="22"/>
        </w:rPr>
        <w:t>B:</w:t>
      </w:r>
      <w:r>
        <w:rPr>
          <w:spacing w:val="1"/>
          <w:w w:val="115"/>
          <w:sz w:val="22"/>
        </w:rPr>
        <w:t xml:space="preserve"> </w:t>
      </w:r>
      <w:r>
        <w:rPr>
          <w:w w:val="115"/>
          <w:sz w:val="22"/>
        </w:rPr>
        <w:t>{f0:</w:t>
      </w:r>
      <w:r>
        <w:rPr>
          <w:spacing w:val="1"/>
          <w:w w:val="115"/>
          <w:sz w:val="22"/>
        </w:rPr>
        <w:t xml:space="preserve"> </w:t>
      </w:r>
      <w:r>
        <w:rPr>
          <w:w w:val="115"/>
          <w:sz w:val="22"/>
        </w:rPr>
        <w:t>chararray,f1: chararray,f2: int}</w:t>
      </w:r>
      <w:r>
        <w:rPr>
          <w:spacing w:val="-2"/>
          <w:w w:val="115"/>
          <w:sz w:val="22"/>
        </w:rPr>
        <w:t xml:space="preserve"> </w:t>
      </w:r>
      <w:r>
        <w:rPr>
          <w:w w:val="115"/>
          <w:sz w:val="22"/>
        </w:rPr>
        <w:t xml:space="preserve">grunt&gt; </w:t>
      </w:r>
      <w:r>
        <w:rPr>
          <w:b/>
          <w:w w:val="115"/>
          <w:sz w:val="22"/>
        </w:rPr>
        <w:t>DESCRIBE C;</w:t>
      </w:r>
      <w:r>
        <w:rPr>
          <w:b/>
          <w:spacing w:val="1"/>
          <w:w w:val="115"/>
          <w:sz w:val="22"/>
        </w:rPr>
        <w:t xml:space="preserve"> </w:t>
      </w:r>
      <w:r>
        <w:rPr>
          <w:w w:val="115"/>
          <w:sz w:val="22"/>
        </w:rPr>
        <w:t>Schema</w:t>
      </w:r>
      <w:r>
        <w:rPr>
          <w:spacing w:val="2"/>
          <w:w w:val="115"/>
          <w:sz w:val="22"/>
        </w:rPr>
        <w:t xml:space="preserve"> </w:t>
      </w:r>
      <w:r>
        <w:rPr>
          <w:w w:val="115"/>
          <w:sz w:val="22"/>
        </w:rPr>
        <w:t>for C</w:t>
      </w:r>
      <w:r>
        <w:rPr>
          <w:spacing w:val="2"/>
          <w:w w:val="115"/>
          <w:sz w:val="22"/>
        </w:rPr>
        <w:t xml:space="preserve"> </w:t>
      </w:r>
      <w:r>
        <w:rPr>
          <w:w w:val="115"/>
          <w:sz w:val="22"/>
        </w:rPr>
        <w:t>unknown.</w:t>
      </w:r>
    </w:p>
    <w:p>
      <w:pPr>
        <w:pStyle w:val="6"/>
        <w:spacing w:before="82" w:line="273" w:lineRule="auto"/>
        <w:ind w:left="1002" w:right="263" w:hanging="1"/>
      </w:pPr>
      <w:r>
        <w:t>If</w:t>
      </w:r>
      <w:r>
        <w:rPr>
          <w:spacing w:val="1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output</w:t>
      </w:r>
      <w:r>
        <w:rPr>
          <w:spacing w:val="17"/>
        </w:rPr>
        <w:t xml:space="preserve"> </w:t>
      </w:r>
      <w:r>
        <w:t>relation</w:t>
      </w:r>
      <w:r>
        <w:rPr>
          <w:spacing w:val="22"/>
        </w:rPr>
        <w:t xml:space="preserve"> </w:t>
      </w:r>
      <w:r>
        <w:t>has</w:t>
      </w:r>
      <w:r>
        <w:rPr>
          <w:spacing w:val="24"/>
        </w:rPr>
        <w:t xml:space="preserve"> </w:t>
      </w:r>
      <w:r>
        <w:t>no</w:t>
      </w:r>
      <w:r>
        <w:rPr>
          <w:spacing w:val="24"/>
        </w:rPr>
        <w:t xml:space="preserve"> </w:t>
      </w:r>
      <w:r>
        <w:t>schema,</w:t>
      </w:r>
      <w:r>
        <w:rPr>
          <w:spacing w:val="25"/>
        </w:rPr>
        <w:t xml:space="preserve"> </w:t>
      </w:r>
      <w:r>
        <w:t>your</w:t>
      </w:r>
      <w:r>
        <w:rPr>
          <w:spacing w:val="27"/>
        </w:rPr>
        <w:t xml:space="preserve"> </w:t>
      </w:r>
      <w:r>
        <w:t>script</w:t>
      </w:r>
      <w:r>
        <w:rPr>
          <w:spacing w:val="24"/>
        </w:rPr>
        <w:t xml:space="preserve"> </w:t>
      </w:r>
      <w:r>
        <w:t>needs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able</w:t>
      </w:r>
      <w:r>
        <w:rPr>
          <w:spacing w:val="1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handle</w:t>
      </w:r>
      <w:r>
        <w:rPr>
          <w:spacing w:val="14"/>
        </w:rPr>
        <w:t xml:space="preserve"> </w:t>
      </w:r>
      <w:r>
        <w:t>tuples</w:t>
      </w:r>
      <w:r>
        <w:rPr>
          <w:spacing w:val="24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vary</w:t>
      </w:r>
      <w:r>
        <w:rPr>
          <w:spacing w:val="19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number</w:t>
      </w:r>
      <w:r>
        <w:rPr>
          <w:spacing w:val="15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fields</w:t>
      </w:r>
      <w:r>
        <w:rPr>
          <w:spacing w:val="8"/>
        </w:rPr>
        <w:t xml:space="preserve"> </w:t>
      </w:r>
      <w:r>
        <w:t>and/or</w:t>
      </w:r>
      <w:r>
        <w:rPr>
          <w:spacing w:val="6"/>
        </w:rPr>
        <w:t xml:space="preserve"> </w:t>
      </w:r>
      <w:r>
        <w:t>types.</w:t>
      </w:r>
    </w:p>
    <w:p>
      <w:pPr>
        <w:pStyle w:val="6"/>
        <w:spacing w:before="5"/>
        <w:rPr>
          <w:sz w:val="24"/>
        </w:rPr>
      </w:pPr>
    </w:p>
    <w:p>
      <w:pPr>
        <w:pStyle w:val="6"/>
        <w:spacing w:line="278" w:lineRule="auto"/>
        <w:ind w:left="1001" w:right="491"/>
      </w:pPr>
      <w:r>
        <w:t>The</w:t>
      </w:r>
      <w:r>
        <w:rPr>
          <w:spacing w:val="1"/>
        </w:rPr>
        <w:t xml:space="preserve"> </w:t>
      </w:r>
      <w:r>
        <w:t>SPLIT</w:t>
      </w:r>
      <w:r>
        <w:rPr>
          <w:spacing w:val="13"/>
        </w:rPr>
        <w:t xml:space="preserve"> </w:t>
      </w:r>
      <w:r>
        <w:t>operator</w:t>
      </w:r>
      <w:r>
        <w:rPr>
          <w:spacing w:val="1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opposite</w:t>
      </w:r>
      <w:r>
        <w:rPr>
          <w:spacing w:val="7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UNION;</w:t>
      </w:r>
      <w:r>
        <w:rPr>
          <w:spacing w:val="10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partitions</w:t>
      </w:r>
      <w:r>
        <w:rPr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relation</w:t>
      </w:r>
      <w:r>
        <w:rPr>
          <w:spacing w:val="8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two</w:t>
      </w:r>
      <w:r>
        <w:rPr>
          <w:spacing w:val="8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more</w:t>
      </w:r>
      <w:r>
        <w:rPr>
          <w:spacing w:val="-52"/>
        </w:rPr>
        <w:t xml:space="preserve"> </w:t>
      </w:r>
      <w:r>
        <w:t>relations..</w:t>
      </w:r>
    </w:p>
    <w:p>
      <w:pPr>
        <w:spacing w:after="0" w:line="278" w:lineRule="auto"/>
        <w:sectPr>
          <w:pgSz w:w="12240" w:h="15840"/>
          <w:pgMar w:top="144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spacing w:before="63"/>
      </w:pPr>
      <w:bookmarkStart w:id="121" w:name="Pig in Practice"/>
      <w:bookmarkEnd w:id="121"/>
      <w:r>
        <w:rPr>
          <w:spacing w:val="-1"/>
          <w:w w:val="90"/>
        </w:rPr>
        <w:t>Pig</w:t>
      </w:r>
      <w:r>
        <w:rPr>
          <w:spacing w:val="-4"/>
          <w:w w:val="90"/>
        </w:rPr>
        <w:t xml:space="preserve"> </w:t>
      </w:r>
      <w:r>
        <w:rPr>
          <w:w w:val="90"/>
        </w:rPr>
        <w:t>in</w:t>
      </w:r>
      <w:r>
        <w:rPr>
          <w:spacing w:val="-8"/>
          <w:w w:val="90"/>
        </w:rPr>
        <w:t xml:space="preserve"> </w:t>
      </w:r>
      <w:r>
        <w:rPr>
          <w:w w:val="90"/>
        </w:rPr>
        <w:t>Practice</w:t>
      </w:r>
    </w:p>
    <w:p>
      <w:pPr>
        <w:pStyle w:val="6"/>
        <w:spacing w:before="3"/>
        <w:rPr>
          <w:b/>
          <w:sz w:val="27"/>
        </w:rPr>
      </w:pPr>
    </w:p>
    <w:p>
      <w:pPr>
        <w:pStyle w:val="6"/>
        <w:spacing w:line="278" w:lineRule="auto"/>
        <w:ind w:left="1001" w:right="246"/>
        <w:jc w:val="both"/>
      </w:pPr>
      <w:r>
        <w:t>There are some practical techniques that are</w:t>
      </w:r>
      <w:r>
        <w:rPr>
          <w:spacing w:val="55"/>
        </w:rPr>
        <w:t xml:space="preserve"> </w:t>
      </w:r>
      <w:r>
        <w:t>worth</w:t>
      </w:r>
      <w:r>
        <w:rPr>
          <w:spacing w:val="55"/>
        </w:rPr>
        <w:t xml:space="preserve"> </w:t>
      </w:r>
      <w:r>
        <w:t>knowing about</w:t>
      </w:r>
      <w:r>
        <w:rPr>
          <w:spacing w:val="55"/>
        </w:rPr>
        <w:t xml:space="preserve"> </w:t>
      </w:r>
      <w:r>
        <w:t>when</w:t>
      </w:r>
      <w:r>
        <w:rPr>
          <w:spacing w:val="55"/>
        </w:rPr>
        <w:t xml:space="preserve"> </w:t>
      </w:r>
      <w:r>
        <w:t>you</w:t>
      </w:r>
      <w:r>
        <w:rPr>
          <w:spacing w:val="55"/>
        </w:rPr>
        <w:t xml:space="preserve"> </w:t>
      </w:r>
      <w:r>
        <w:t>are developing</w:t>
      </w:r>
      <w:r>
        <w:rPr>
          <w:spacing w:val="1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running</w:t>
      </w:r>
      <w:r>
        <w:rPr>
          <w:spacing w:val="9"/>
        </w:rPr>
        <w:t xml:space="preserve"> </w:t>
      </w:r>
      <w:r>
        <w:t>Pig</w:t>
      </w:r>
      <w:r>
        <w:rPr>
          <w:spacing w:val="9"/>
        </w:rPr>
        <w:t xml:space="preserve"> </w:t>
      </w:r>
      <w:r>
        <w:t>programs.</w:t>
      </w:r>
      <w:r>
        <w:rPr>
          <w:spacing w:val="12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section</w:t>
      </w:r>
      <w:r>
        <w:rPr>
          <w:spacing w:val="10"/>
        </w:rPr>
        <w:t xml:space="preserve"> </w:t>
      </w:r>
      <w:r>
        <w:t>covers</w:t>
      </w:r>
      <w:r>
        <w:rPr>
          <w:spacing w:val="8"/>
        </w:rPr>
        <w:t xml:space="preserve"> </w:t>
      </w:r>
      <w:r>
        <w:t>some</w:t>
      </w:r>
      <w:r>
        <w:rPr>
          <w:spacing w:val="13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them.</w:t>
      </w:r>
    </w:p>
    <w:p>
      <w:pPr>
        <w:pStyle w:val="6"/>
        <w:rPr>
          <w:sz w:val="24"/>
        </w:rPr>
      </w:pPr>
    </w:p>
    <w:p>
      <w:pPr>
        <w:pStyle w:val="3"/>
      </w:pPr>
      <w:bookmarkStart w:id="122" w:name="Parallelism"/>
      <w:bookmarkEnd w:id="122"/>
      <w:r>
        <w:t>Parallelism</w:t>
      </w:r>
    </w:p>
    <w:p>
      <w:pPr>
        <w:pStyle w:val="6"/>
        <w:spacing w:before="9"/>
        <w:rPr>
          <w:b/>
          <w:sz w:val="27"/>
        </w:rPr>
      </w:pPr>
    </w:p>
    <w:p>
      <w:pPr>
        <w:pStyle w:val="6"/>
        <w:spacing w:line="276" w:lineRule="auto"/>
        <w:ind w:left="999" w:right="231" w:firstLine="1"/>
        <w:jc w:val="both"/>
      </w:pPr>
      <w:r>
        <w:rPr>
          <w:w w:val="105"/>
        </w:rPr>
        <w:t>When running in MapReduce  mode it’s important  that the  degree of parallelism  matches</w:t>
      </w:r>
      <w:r>
        <w:rPr>
          <w:spacing w:val="1"/>
          <w:w w:val="105"/>
        </w:rPr>
        <w:t xml:space="preserve"> </w:t>
      </w:r>
      <w:r>
        <w:rPr>
          <w:w w:val="105"/>
        </w:rPr>
        <w:t>the size of the dataset.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default,  Pig  will sets the number  of reducers by looking at the</w:t>
      </w:r>
      <w:r>
        <w:rPr>
          <w:spacing w:val="1"/>
          <w:w w:val="105"/>
        </w:rPr>
        <w:t xml:space="preserve"> </w:t>
      </w:r>
      <w:r>
        <w:rPr>
          <w:w w:val="105"/>
        </w:rPr>
        <w:t>size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input,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reducer</w:t>
      </w:r>
      <w:r>
        <w:rPr>
          <w:spacing w:val="-8"/>
          <w:w w:val="105"/>
        </w:rPr>
        <w:t xml:space="preserve"> </w:t>
      </w:r>
      <w:r>
        <w:rPr>
          <w:w w:val="105"/>
        </w:rPr>
        <w:t>per</w:t>
      </w:r>
      <w:r>
        <w:rPr>
          <w:spacing w:val="-6"/>
          <w:w w:val="105"/>
        </w:rPr>
        <w:t xml:space="preserve"> </w:t>
      </w:r>
      <w:r>
        <w:rPr>
          <w:w w:val="105"/>
        </w:rPr>
        <w:t>1GB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input,</w:t>
      </w:r>
      <w:r>
        <w:rPr>
          <w:spacing w:val="-7"/>
          <w:w w:val="105"/>
        </w:rPr>
        <w:t xml:space="preserve"> </w:t>
      </w:r>
      <w:r>
        <w:rPr>
          <w:w w:val="105"/>
        </w:rPr>
        <w:t>up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max-</w:t>
      </w:r>
      <w:r>
        <w:rPr>
          <w:spacing w:val="4"/>
          <w:w w:val="105"/>
        </w:rPr>
        <w:t xml:space="preserve"> </w:t>
      </w:r>
      <w:r>
        <w:rPr>
          <w:w w:val="105"/>
        </w:rPr>
        <w:t>imum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999</w:t>
      </w:r>
      <w:r>
        <w:rPr>
          <w:spacing w:val="4"/>
          <w:w w:val="105"/>
        </w:rPr>
        <w:t xml:space="preserve"> </w:t>
      </w:r>
      <w:r>
        <w:rPr>
          <w:w w:val="105"/>
        </w:rPr>
        <w:t>reducers.</w:t>
      </w:r>
      <w:r>
        <w:rPr>
          <w:spacing w:val="-55"/>
          <w:w w:val="105"/>
        </w:rPr>
        <w:t xml:space="preserve"> </w:t>
      </w:r>
      <w:r>
        <w:rPr>
          <w:w w:val="105"/>
        </w:rPr>
        <w:t>You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override</w:t>
      </w:r>
      <w:r>
        <w:rPr>
          <w:spacing w:val="1"/>
          <w:w w:val="105"/>
        </w:rPr>
        <w:t xml:space="preserve"> </w:t>
      </w:r>
      <w:r>
        <w:rPr>
          <w:w w:val="105"/>
        </w:rPr>
        <w:t>these</w:t>
      </w:r>
      <w:r>
        <w:rPr>
          <w:spacing w:val="1"/>
          <w:w w:val="105"/>
        </w:rPr>
        <w:t xml:space="preserve"> </w:t>
      </w:r>
      <w:r>
        <w:rPr>
          <w:w w:val="105"/>
        </w:rPr>
        <w:t>parameters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setting</w:t>
      </w:r>
      <w:r>
        <w:rPr>
          <w:spacing w:val="1"/>
          <w:w w:val="105"/>
        </w:rPr>
        <w:t xml:space="preserve"> </w:t>
      </w:r>
      <w:r>
        <w:rPr>
          <w:w w:val="105"/>
        </w:rPr>
        <w:t>pig.exec.reduc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ers.bytes.per.reducer </w:t>
      </w:r>
      <w:r>
        <w:rPr>
          <w:spacing w:val="1"/>
          <w:w w:val="105"/>
        </w:rPr>
        <w:t xml:space="preserve"> </w:t>
      </w:r>
      <w:r>
        <w:rPr>
          <w:w w:val="105"/>
        </w:rPr>
        <w:t>(the</w:t>
      </w:r>
      <w:r>
        <w:rPr>
          <w:spacing w:val="-55"/>
          <w:w w:val="105"/>
        </w:rPr>
        <w:t xml:space="preserve"> </w:t>
      </w:r>
      <w:r>
        <w:rPr>
          <w:w w:val="105"/>
        </w:rPr>
        <w:t>default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1000000000</w:t>
      </w:r>
      <w:r>
        <w:rPr>
          <w:spacing w:val="12"/>
          <w:w w:val="105"/>
        </w:rPr>
        <w:t xml:space="preserve"> </w:t>
      </w:r>
      <w:r>
        <w:rPr>
          <w:w w:val="105"/>
        </w:rPr>
        <w:t>bytes)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pig.exec.reducers.max</w:t>
      </w:r>
      <w:r>
        <w:rPr>
          <w:spacing w:val="13"/>
          <w:w w:val="105"/>
        </w:rPr>
        <w:t xml:space="preserve"> </w:t>
      </w:r>
      <w:r>
        <w:rPr>
          <w:w w:val="105"/>
        </w:rPr>
        <w:t>(default</w:t>
      </w:r>
      <w:r>
        <w:rPr>
          <w:spacing w:val="25"/>
          <w:w w:val="105"/>
        </w:rPr>
        <w:t xml:space="preserve"> </w:t>
      </w:r>
      <w:r>
        <w:rPr>
          <w:w w:val="105"/>
        </w:rPr>
        <w:t>999).</w:t>
      </w:r>
    </w:p>
    <w:p>
      <w:pPr>
        <w:pStyle w:val="6"/>
        <w:spacing w:before="3"/>
        <w:rPr>
          <w:sz w:val="24"/>
        </w:rPr>
      </w:pPr>
    </w:p>
    <w:p>
      <w:pPr>
        <w:pStyle w:val="6"/>
        <w:spacing w:line="276" w:lineRule="auto"/>
        <w:ind w:left="1001" w:right="230"/>
        <w:jc w:val="both"/>
      </w:pPr>
      <w:r>
        <w:t>To explictly set the number of reducers you want for each job, you can use a PARALLEL clause</w:t>
      </w:r>
      <w:r>
        <w:rPr>
          <w:spacing w:val="1"/>
        </w:rPr>
        <w:t xml:space="preserve"> </w:t>
      </w:r>
      <w:r>
        <w:t>for operators that run in the reduce phase. These include all the grouping and joining operators</w:t>
      </w:r>
      <w:r>
        <w:rPr>
          <w:spacing w:val="1"/>
        </w:rPr>
        <w:t xml:space="preserve"> </w:t>
      </w:r>
      <w:r>
        <w:t>(GROUP, COGROUP, JOIN, CROSS), as well</w:t>
      </w:r>
      <w:r>
        <w:rPr>
          <w:spacing w:val="55"/>
        </w:rPr>
        <w:t xml:space="preserve"> </w:t>
      </w:r>
      <w:r>
        <w:t>as</w:t>
      </w:r>
      <w:r>
        <w:rPr>
          <w:spacing w:val="55"/>
        </w:rPr>
        <w:t xml:space="preserve"> </w:t>
      </w:r>
      <w:r>
        <w:t>DISTINCT</w:t>
      </w:r>
      <w:r>
        <w:rPr>
          <w:spacing w:val="55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ORDER.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line</w:t>
      </w:r>
      <w:r>
        <w:rPr>
          <w:spacing w:val="5"/>
        </w:rPr>
        <w:t xml:space="preserve"> </w:t>
      </w:r>
      <w:r>
        <w:t>sets</w:t>
      </w:r>
      <w:r>
        <w:rPr>
          <w:spacing w:val="10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number</w:t>
      </w:r>
      <w:r>
        <w:rPr>
          <w:spacing w:val="11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reducers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30</w:t>
      </w:r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GROUP:</w:t>
      </w:r>
    </w:p>
    <w:p>
      <w:pPr>
        <w:pStyle w:val="6"/>
        <w:spacing w:before="4"/>
        <w:rPr>
          <w:sz w:val="24"/>
        </w:rPr>
      </w:pPr>
    </w:p>
    <w:p>
      <w:pPr>
        <w:pStyle w:val="6"/>
        <w:ind w:left="1001"/>
        <w:jc w:val="both"/>
      </w:pPr>
      <w:r>
        <w:t>grouped_records</w:t>
      </w:r>
      <w:r>
        <w:rPr>
          <w:spacing w:val="24"/>
        </w:rPr>
        <w:t xml:space="preserve"> </w:t>
      </w:r>
      <w:r>
        <w:t>=</w:t>
      </w:r>
      <w:r>
        <w:rPr>
          <w:spacing w:val="25"/>
        </w:rPr>
        <w:t xml:space="preserve"> </w:t>
      </w:r>
      <w:r>
        <w:t>GROUP</w:t>
      </w:r>
      <w:r>
        <w:rPr>
          <w:spacing w:val="27"/>
        </w:rPr>
        <w:t xml:space="preserve"> </w:t>
      </w:r>
      <w:r>
        <w:t>records</w:t>
      </w:r>
      <w:r>
        <w:rPr>
          <w:spacing w:val="30"/>
        </w:rPr>
        <w:t xml:space="preserve"> </w:t>
      </w:r>
      <w:r>
        <w:t>BY</w:t>
      </w:r>
      <w:r>
        <w:rPr>
          <w:spacing w:val="30"/>
        </w:rPr>
        <w:t xml:space="preserve"> </w:t>
      </w:r>
      <w:r>
        <w:t>year</w:t>
      </w:r>
      <w:r>
        <w:rPr>
          <w:spacing w:val="28"/>
        </w:rPr>
        <w:t xml:space="preserve"> </w:t>
      </w:r>
      <w:r>
        <w:t>PARALLEL</w:t>
      </w:r>
      <w:r>
        <w:rPr>
          <w:spacing w:val="31"/>
        </w:rPr>
        <w:t xml:space="preserve"> </w:t>
      </w:r>
      <w:r>
        <w:t>30;</w:t>
      </w:r>
    </w:p>
    <w:p>
      <w:pPr>
        <w:pStyle w:val="6"/>
        <w:spacing w:before="9"/>
        <w:rPr>
          <w:sz w:val="27"/>
        </w:rPr>
      </w:pPr>
    </w:p>
    <w:p>
      <w:pPr>
        <w:pStyle w:val="6"/>
        <w:spacing w:line="278" w:lineRule="auto"/>
        <w:ind w:left="1001" w:right="253" w:hanging="1"/>
        <w:jc w:val="both"/>
      </w:pPr>
      <w:r>
        <w:rPr>
          <w:w w:val="105"/>
        </w:rPr>
        <w:t>Alternatively,</w:t>
      </w:r>
      <w:r>
        <w:rPr>
          <w:spacing w:val="1"/>
          <w:w w:val="105"/>
        </w:rPr>
        <w:t xml:space="preserve"> </w:t>
      </w:r>
      <w:r>
        <w:rPr>
          <w:w w:val="105"/>
        </w:rPr>
        <w:t>you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set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default_parallel</w:t>
      </w:r>
      <w:r>
        <w:rPr>
          <w:spacing w:val="1"/>
          <w:w w:val="105"/>
        </w:rPr>
        <w:t xml:space="preserve"> </w:t>
      </w:r>
      <w:r>
        <w:rPr>
          <w:w w:val="105"/>
        </w:rPr>
        <w:t>option,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1"/>
          <w:w w:val="105"/>
        </w:rPr>
        <w:t xml:space="preserve"> </w:t>
      </w:r>
      <w:r>
        <w:rPr>
          <w:w w:val="105"/>
        </w:rPr>
        <w:t>take</w:t>
      </w:r>
      <w:r>
        <w:rPr>
          <w:spacing w:val="1"/>
          <w:w w:val="105"/>
        </w:rPr>
        <w:t xml:space="preserve"> </w:t>
      </w:r>
      <w:r>
        <w:rPr>
          <w:w w:val="105"/>
        </w:rPr>
        <w:t>effect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for </w:t>
      </w:r>
      <w:r>
        <w:rPr>
          <w:spacing w:val="1"/>
          <w:w w:val="105"/>
        </w:rPr>
        <w:t xml:space="preserve"> </w:t>
      </w:r>
      <w:r>
        <w:rPr>
          <w:w w:val="105"/>
        </w:rPr>
        <w:t>all</w:t>
      </w:r>
      <w:r>
        <w:rPr>
          <w:spacing w:val="1"/>
          <w:w w:val="105"/>
        </w:rPr>
        <w:t xml:space="preserve"> </w:t>
      </w:r>
      <w:r>
        <w:rPr>
          <w:w w:val="105"/>
        </w:rPr>
        <w:t>subsequent</w:t>
      </w:r>
      <w:r>
        <w:rPr>
          <w:spacing w:val="6"/>
          <w:w w:val="105"/>
        </w:rPr>
        <w:t xml:space="preserve"> </w:t>
      </w:r>
      <w:r>
        <w:rPr>
          <w:w w:val="105"/>
        </w:rPr>
        <w:t>jobs:</w:t>
      </w:r>
    </w:p>
    <w:p>
      <w:pPr>
        <w:pStyle w:val="6"/>
        <w:rPr>
          <w:sz w:val="24"/>
        </w:rPr>
      </w:pPr>
    </w:p>
    <w:p>
      <w:pPr>
        <w:spacing w:before="0"/>
        <w:ind w:left="1001" w:right="0" w:firstLine="0"/>
        <w:jc w:val="left"/>
        <w:rPr>
          <w:b/>
          <w:sz w:val="22"/>
        </w:rPr>
      </w:pPr>
      <w:r>
        <w:rPr>
          <w:w w:val="115"/>
          <w:sz w:val="22"/>
        </w:rPr>
        <w:t>grunt&gt;</w:t>
      </w:r>
      <w:r>
        <w:rPr>
          <w:spacing w:val="-8"/>
          <w:w w:val="115"/>
          <w:sz w:val="22"/>
        </w:rPr>
        <w:t xml:space="preserve"> </w:t>
      </w:r>
      <w:r>
        <w:rPr>
          <w:b/>
          <w:w w:val="115"/>
          <w:sz w:val="22"/>
        </w:rPr>
        <w:t>set</w:t>
      </w:r>
      <w:r>
        <w:rPr>
          <w:b/>
          <w:spacing w:val="-6"/>
          <w:w w:val="115"/>
          <w:sz w:val="22"/>
        </w:rPr>
        <w:t xml:space="preserve"> </w:t>
      </w:r>
      <w:r>
        <w:rPr>
          <w:b/>
          <w:w w:val="115"/>
          <w:sz w:val="22"/>
        </w:rPr>
        <w:t>default_parallel</w:t>
      </w:r>
      <w:r>
        <w:rPr>
          <w:b/>
          <w:spacing w:val="-11"/>
          <w:w w:val="115"/>
          <w:sz w:val="22"/>
        </w:rPr>
        <w:t xml:space="preserve"> </w:t>
      </w:r>
      <w:r>
        <w:rPr>
          <w:b/>
          <w:w w:val="115"/>
          <w:sz w:val="22"/>
        </w:rPr>
        <w:t>30</w:t>
      </w:r>
    </w:p>
    <w:p>
      <w:pPr>
        <w:pStyle w:val="6"/>
        <w:spacing w:before="8"/>
        <w:rPr>
          <w:b/>
          <w:sz w:val="27"/>
        </w:rPr>
      </w:pPr>
    </w:p>
    <w:p>
      <w:pPr>
        <w:pStyle w:val="6"/>
        <w:spacing w:line="273" w:lineRule="auto"/>
        <w:ind w:left="1001" w:right="243"/>
        <w:jc w:val="both"/>
      </w:pPr>
      <w:r>
        <w:t>A good setting for the number</w:t>
      </w:r>
      <w:r>
        <w:rPr>
          <w:spacing w:val="55"/>
        </w:rPr>
        <w:t xml:space="preserve"> </w:t>
      </w:r>
      <w:r>
        <w:t>of reduce tasks is slightly fewer</w:t>
      </w:r>
      <w:r>
        <w:rPr>
          <w:spacing w:val="55"/>
        </w:rPr>
        <w:t xml:space="preserve"> </w:t>
      </w:r>
      <w:r>
        <w:t>than the number</w:t>
      </w:r>
      <w:r>
        <w:rPr>
          <w:spacing w:val="55"/>
        </w:rPr>
        <w:t xml:space="preserve"> </w:t>
      </w:r>
      <w:r>
        <w:t>of reduce slots</w:t>
      </w:r>
      <w:r>
        <w:rPr>
          <w:spacing w:val="1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cluster.</w:t>
      </w:r>
    </w:p>
    <w:p>
      <w:pPr>
        <w:pStyle w:val="6"/>
        <w:spacing w:before="5"/>
        <w:rPr>
          <w:sz w:val="24"/>
        </w:rPr>
      </w:pPr>
    </w:p>
    <w:p>
      <w:pPr>
        <w:pStyle w:val="6"/>
        <w:spacing w:line="278" w:lineRule="auto"/>
        <w:ind w:left="1001" w:right="232"/>
        <w:jc w:val="both"/>
      </w:pPr>
      <w:r>
        <w:t>The number of map tasks is set by the size of the input (with one map per HDFS block)</w:t>
      </w:r>
      <w:r>
        <w:rPr>
          <w:spacing w:val="55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affected</w:t>
      </w:r>
      <w:r>
        <w:rPr>
          <w:spacing w:val="9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PARALLEL</w:t>
      </w:r>
      <w:r>
        <w:rPr>
          <w:spacing w:val="-11"/>
        </w:rPr>
        <w:t xml:space="preserve"> </w:t>
      </w:r>
      <w:r>
        <w:t>clause.</w:t>
      </w:r>
    </w:p>
    <w:p>
      <w:pPr>
        <w:pStyle w:val="6"/>
        <w:rPr>
          <w:sz w:val="24"/>
        </w:rPr>
      </w:pPr>
    </w:p>
    <w:p>
      <w:pPr>
        <w:pStyle w:val="3"/>
      </w:pPr>
      <w:bookmarkStart w:id="123" w:name="Parameter Substitution"/>
      <w:bookmarkEnd w:id="123"/>
      <w:r>
        <w:rPr>
          <w:spacing w:val="-1"/>
          <w:w w:val="90"/>
        </w:rPr>
        <w:t>Parameter</w:t>
      </w:r>
      <w:r>
        <w:rPr>
          <w:spacing w:val="3"/>
          <w:w w:val="90"/>
        </w:rPr>
        <w:t xml:space="preserve"> </w:t>
      </w:r>
      <w:r>
        <w:rPr>
          <w:spacing w:val="-1"/>
          <w:w w:val="90"/>
        </w:rPr>
        <w:t>Substitution</w:t>
      </w:r>
    </w:p>
    <w:p>
      <w:pPr>
        <w:pStyle w:val="6"/>
        <w:spacing w:before="4"/>
        <w:rPr>
          <w:b/>
          <w:sz w:val="27"/>
        </w:rPr>
      </w:pPr>
    </w:p>
    <w:p>
      <w:pPr>
        <w:pStyle w:val="6"/>
        <w:spacing w:line="276" w:lineRule="auto"/>
        <w:ind w:left="1001" w:right="230"/>
        <w:jc w:val="both"/>
      </w:pPr>
      <w:r>
        <w:rPr>
          <w:w w:val="105"/>
        </w:rPr>
        <w:t>If you have a Pig script that you run on a regular basis, then it’s quite common to want to be</w:t>
      </w:r>
      <w:r>
        <w:rPr>
          <w:spacing w:val="1"/>
          <w:w w:val="105"/>
        </w:rPr>
        <w:t xml:space="preserve"> </w:t>
      </w:r>
      <w:r>
        <w:rPr>
          <w:w w:val="105"/>
        </w:rPr>
        <w:t>able to run the same script with different parameters. For example, a script that runs daily</w:t>
      </w:r>
      <w:r>
        <w:rPr>
          <w:spacing w:val="1"/>
          <w:w w:val="105"/>
        </w:rPr>
        <w:t xml:space="preserve"> </w:t>
      </w:r>
      <w:r>
        <w:rPr>
          <w:w w:val="105"/>
        </w:rPr>
        <w:t>may</w:t>
      </w:r>
      <w:r>
        <w:rPr>
          <w:spacing w:val="1"/>
          <w:w w:val="105"/>
        </w:rPr>
        <w:t xml:space="preserve"> </w:t>
      </w:r>
      <w:r>
        <w:rPr>
          <w:w w:val="105"/>
        </w:rPr>
        <w:t>use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date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determine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w w:val="105"/>
        </w:rPr>
        <w:t>input</w:t>
      </w:r>
      <w:r>
        <w:rPr>
          <w:spacing w:val="1"/>
          <w:w w:val="105"/>
        </w:rPr>
        <w:t xml:space="preserve"> </w:t>
      </w:r>
      <w:r>
        <w:rPr>
          <w:w w:val="105"/>
        </w:rPr>
        <w:t>files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runs</w:t>
      </w:r>
      <w:r>
        <w:rPr>
          <w:spacing w:val="1"/>
          <w:w w:val="105"/>
        </w:rPr>
        <w:t xml:space="preserve"> </w:t>
      </w:r>
      <w:r>
        <w:rPr>
          <w:w w:val="105"/>
        </w:rPr>
        <w:t>over.</w:t>
      </w:r>
      <w:r>
        <w:rPr>
          <w:spacing w:val="1"/>
          <w:w w:val="105"/>
        </w:rPr>
        <w:t xml:space="preserve"> </w:t>
      </w:r>
      <w:r>
        <w:rPr>
          <w:w w:val="105"/>
        </w:rPr>
        <w:t>Pig</w:t>
      </w:r>
      <w:r>
        <w:rPr>
          <w:spacing w:val="1"/>
          <w:w w:val="105"/>
        </w:rPr>
        <w:t xml:space="preserve"> </w:t>
      </w:r>
      <w:r>
        <w:rPr>
          <w:w w:val="105"/>
        </w:rPr>
        <w:t>supports</w:t>
      </w:r>
      <w:r>
        <w:rPr>
          <w:spacing w:val="1"/>
          <w:w w:val="105"/>
        </w:rPr>
        <w:t xml:space="preserve"> </w:t>
      </w:r>
      <w:r>
        <w:rPr>
          <w:i/>
          <w:w w:val="105"/>
        </w:rPr>
        <w:t>parameter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substitution</w:t>
      </w:r>
      <w:r>
        <w:rPr>
          <w:w w:val="105"/>
        </w:rPr>
        <w:t>, where parameters in the script are substituted with values supplied at runtime.</w:t>
      </w:r>
      <w:r>
        <w:rPr>
          <w:spacing w:val="1"/>
          <w:w w:val="105"/>
        </w:rPr>
        <w:t xml:space="preserve"> </w:t>
      </w:r>
      <w:r>
        <w:rPr>
          <w:w w:val="105"/>
        </w:rPr>
        <w:t>Parameters</w:t>
      </w:r>
      <w:r>
        <w:rPr>
          <w:spacing w:val="3"/>
          <w:w w:val="105"/>
        </w:rPr>
        <w:t xml:space="preserve"> </w:t>
      </w:r>
      <w:r>
        <w:rPr>
          <w:w w:val="105"/>
        </w:rPr>
        <w:t>are</w:t>
      </w:r>
      <w:r>
        <w:rPr>
          <w:spacing w:val="4"/>
          <w:w w:val="105"/>
        </w:rPr>
        <w:t xml:space="preserve"> </w:t>
      </w:r>
      <w:r>
        <w:rPr>
          <w:w w:val="105"/>
        </w:rPr>
        <w:t>denoted</w:t>
      </w:r>
      <w:r>
        <w:rPr>
          <w:spacing w:val="6"/>
          <w:w w:val="105"/>
        </w:rPr>
        <w:t xml:space="preserve"> </w:t>
      </w:r>
      <w:r>
        <w:rPr>
          <w:w w:val="105"/>
        </w:rPr>
        <w:t>by</w:t>
      </w:r>
      <w:r>
        <w:rPr>
          <w:spacing w:val="4"/>
          <w:w w:val="105"/>
        </w:rPr>
        <w:t xml:space="preserve"> </w:t>
      </w:r>
      <w:r>
        <w:rPr>
          <w:w w:val="105"/>
        </w:rPr>
        <w:t>identifiers</w:t>
      </w:r>
      <w:r>
        <w:rPr>
          <w:spacing w:val="5"/>
          <w:w w:val="105"/>
        </w:rPr>
        <w:t xml:space="preserve"> </w:t>
      </w:r>
      <w:r>
        <w:rPr>
          <w:w w:val="105"/>
        </w:rPr>
        <w:t>prefixed</w:t>
      </w:r>
      <w:r>
        <w:rPr>
          <w:spacing w:val="9"/>
          <w:w w:val="105"/>
        </w:rPr>
        <w:t xml:space="preserve"> </w:t>
      </w:r>
      <w:r>
        <w:rPr>
          <w:w w:val="105"/>
        </w:rPr>
        <w:t>with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$</w:t>
      </w:r>
      <w:r>
        <w:rPr>
          <w:spacing w:val="21"/>
          <w:w w:val="105"/>
        </w:rPr>
        <w:t xml:space="preserve"> </w:t>
      </w:r>
      <w:r>
        <w:rPr>
          <w:w w:val="105"/>
        </w:rPr>
        <w:t>character;</w:t>
      </w:r>
      <w:r>
        <w:rPr>
          <w:spacing w:val="50"/>
          <w:w w:val="105"/>
        </w:rPr>
        <w:t xml:space="preserve"> </w:t>
      </w:r>
      <w:r>
        <w:rPr>
          <w:w w:val="105"/>
        </w:rPr>
        <w:t>for</w:t>
      </w:r>
      <w:r>
        <w:rPr>
          <w:spacing w:val="37"/>
          <w:w w:val="105"/>
        </w:rPr>
        <w:t xml:space="preserve"> </w:t>
      </w:r>
      <w:r>
        <w:rPr>
          <w:w w:val="105"/>
        </w:rPr>
        <w:t>example,</w:t>
      </w:r>
      <w:r>
        <w:rPr>
          <w:spacing w:val="41"/>
          <w:w w:val="105"/>
        </w:rPr>
        <w:t xml:space="preserve"> </w:t>
      </w:r>
      <w:r>
        <w:rPr>
          <w:w w:val="105"/>
        </w:rPr>
        <w:t>$input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</w:p>
    <w:p>
      <w:pPr>
        <w:pStyle w:val="6"/>
        <w:spacing w:before="6"/>
        <w:ind w:left="1001"/>
        <w:jc w:val="both"/>
      </w:pPr>
      <w:r>
        <w:rPr>
          <w:w w:val="105"/>
        </w:rPr>
        <w:t>$output</w:t>
      </w:r>
      <w:r>
        <w:rPr>
          <w:spacing w:val="24"/>
          <w:w w:val="105"/>
        </w:rPr>
        <w:t xml:space="preserve"> </w:t>
      </w:r>
      <w:r>
        <w:rPr>
          <w:w w:val="105"/>
        </w:rPr>
        <w:t>are</w:t>
      </w:r>
      <w:r>
        <w:rPr>
          <w:spacing w:val="14"/>
          <w:w w:val="105"/>
        </w:rPr>
        <w:t xml:space="preserve"> </w:t>
      </w:r>
      <w:r>
        <w:rPr>
          <w:w w:val="105"/>
        </w:rPr>
        <w:t>used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following</w:t>
      </w:r>
      <w:r>
        <w:rPr>
          <w:spacing w:val="16"/>
          <w:w w:val="105"/>
        </w:rPr>
        <w:t xml:space="preserve"> </w:t>
      </w:r>
      <w:r>
        <w:rPr>
          <w:w w:val="105"/>
        </w:rPr>
        <w:t>script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specify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input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w w:val="105"/>
        </w:rPr>
        <w:t>output</w:t>
      </w:r>
      <w:r>
        <w:rPr>
          <w:spacing w:val="4"/>
          <w:w w:val="105"/>
        </w:rPr>
        <w:t xml:space="preserve"> </w:t>
      </w:r>
      <w:r>
        <w:rPr>
          <w:w w:val="105"/>
        </w:rPr>
        <w:t>paths:</w:t>
      </w:r>
    </w:p>
    <w:p>
      <w:pPr>
        <w:pStyle w:val="6"/>
        <w:spacing w:before="6"/>
        <w:rPr>
          <w:sz w:val="27"/>
        </w:rPr>
      </w:pPr>
    </w:p>
    <w:p>
      <w:pPr>
        <w:pStyle w:val="6"/>
        <w:ind w:left="1001"/>
        <w:jc w:val="both"/>
      </w:pPr>
      <w:r>
        <w:rPr>
          <w:w w:val="120"/>
        </w:rPr>
        <w:t>--</w:t>
      </w:r>
      <w:r>
        <w:rPr>
          <w:spacing w:val="8"/>
          <w:w w:val="120"/>
        </w:rPr>
        <w:t xml:space="preserve"> </w:t>
      </w:r>
      <w:r>
        <w:rPr>
          <w:w w:val="120"/>
        </w:rPr>
        <w:t>max_temp_param.pig</w:t>
      </w:r>
    </w:p>
    <w:p>
      <w:pPr>
        <w:pStyle w:val="6"/>
        <w:spacing w:before="8"/>
        <w:rPr>
          <w:sz w:val="20"/>
        </w:rPr>
      </w:pPr>
    </w:p>
    <w:p>
      <w:pPr>
        <w:pStyle w:val="6"/>
        <w:spacing w:line="271" w:lineRule="auto"/>
        <w:ind w:left="1001" w:right="1680"/>
      </w:pPr>
      <w:r>
        <w:rPr>
          <w:w w:val="110"/>
        </w:rPr>
        <w:t>records = LOAD '$input' AS (year:chararray, temperature:int, quality:int);</w:t>
      </w:r>
      <w:r>
        <w:rPr>
          <w:spacing w:val="-58"/>
          <w:w w:val="110"/>
        </w:rPr>
        <w:t xml:space="preserve"> </w:t>
      </w:r>
      <w:r>
        <w:rPr>
          <w:w w:val="110"/>
        </w:rPr>
        <w:t>filtered_records</w:t>
      </w:r>
      <w:r>
        <w:rPr>
          <w:spacing w:val="13"/>
          <w:w w:val="110"/>
        </w:rPr>
        <w:t xml:space="preserve"> </w:t>
      </w:r>
      <w:r>
        <w:rPr>
          <w:w w:val="110"/>
        </w:rPr>
        <w:t>=</w:t>
      </w:r>
      <w:r>
        <w:rPr>
          <w:spacing w:val="14"/>
          <w:w w:val="110"/>
        </w:rPr>
        <w:t xml:space="preserve"> </w:t>
      </w:r>
      <w:r>
        <w:rPr>
          <w:w w:val="110"/>
        </w:rPr>
        <w:t>FILTER</w:t>
      </w:r>
      <w:r>
        <w:rPr>
          <w:spacing w:val="7"/>
          <w:w w:val="110"/>
        </w:rPr>
        <w:t xml:space="preserve"> </w:t>
      </w:r>
      <w:r>
        <w:rPr>
          <w:w w:val="110"/>
        </w:rPr>
        <w:t>records</w:t>
      </w:r>
      <w:r>
        <w:rPr>
          <w:spacing w:val="13"/>
          <w:w w:val="110"/>
        </w:rPr>
        <w:t xml:space="preserve"> </w:t>
      </w:r>
      <w:r>
        <w:rPr>
          <w:w w:val="110"/>
        </w:rPr>
        <w:t>BY</w:t>
      </w:r>
      <w:r>
        <w:rPr>
          <w:spacing w:val="13"/>
          <w:w w:val="110"/>
        </w:rPr>
        <w:t xml:space="preserve"> </w:t>
      </w:r>
      <w:r>
        <w:rPr>
          <w:w w:val="110"/>
        </w:rPr>
        <w:t>temperature</w:t>
      </w:r>
      <w:r>
        <w:rPr>
          <w:spacing w:val="11"/>
          <w:w w:val="110"/>
        </w:rPr>
        <w:t xml:space="preserve"> </w:t>
      </w:r>
      <w:r>
        <w:rPr>
          <w:w w:val="110"/>
        </w:rPr>
        <w:t>!=</w:t>
      </w:r>
      <w:r>
        <w:rPr>
          <w:spacing w:val="7"/>
          <w:w w:val="110"/>
        </w:rPr>
        <w:t xml:space="preserve"> </w:t>
      </w:r>
      <w:r>
        <w:rPr>
          <w:w w:val="110"/>
        </w:rPr>
        <w:t>9999</w:t>
      </w:r>
      <w:r>
        <w:rPr>
          <w:spacing w:val="33"/>
          <w:w w:val="110"/>
        </w:rPr>
        <w:t xml:space="preserve"> </w:t>
      </w:r>
      <w:r>
        <w:rPr>
          <w:w w:val="110"/>
        </w:rPr>
        <w:t>AND</w:t>
      </w:r>
    </w:p>
    <w:p>
      <w:pPr>
        <w:pStyle w:val="6"/>
        <w:spacing w:before="210" w:line="273" w:lineRule="auto"/>
        <w:ind w:left="1000"/>
      </w:pPr>
      <w:r>
        <w:rPr>
          <w:w w:val="110"/>
        </w:rPr>
        <w:t>(quality</w:t>
      </w:r>
      <w:r>
        <w:rPr>
          <w:spacing w:val="3"/>
          <w:w w:val="110"/>
        </w:rPr>
        <w:t xml:space="preserve"> </w:t>
      </w:r>
      <w:r>
        <w:rPr>
          <w:w w:val="110"/>
        </w:rPr>
        <w:t>==</w:t>
      </w:r>
      <w:r>
        <w:rPr>
          <w:spacing w:val="8"/>
          <w:w w:val="110"/>
        </w:rPr>
        <w:t xml:space="preserve"> </w:t>
      </w:r>
      <w:r>
        <w:rPr>
          <w:w w:val="110"/>
        </w:rPr>
        <w:t>0</w:t>
      </w:r>
      <w:r>
        <w:rPr>
          <w:spacing w:val="13"/>
          <w:w w:val="110"/>
        </w:rPr>
        <w:t xml:space="preserve"> </w:t>
      </w:r>
      <w:r>
        <w:rPr>
          <w:w w:val="110"/>
        </w:rPr>
        <w:t>OR</w:t>
      </w:r>
      <w:r>
        <w:rPr>
          <w:spacing w:val="9"/>
          <w:w w:val="110"/>
        </w:rPr>
        <w:t xml:space="preserve"> </w:t>
      </w:r>
      <w:r>
        <w:rPr>
          <w:w w:val="110"/>
        </w:rPr>
        <w:t>quality</w:t>
      </w:r>
      <w:r>
        <w:rPr>
          <w:spacing w:val="5"/>
          <w:w w:val="110"/>
        </w:rPr>
        <w:t xml:space="preserve"> </w:t>
      </w:r>
      <w:r>
        <w:rPr>
          <w:w w:val="110"/>
        </w:rPr>
        <w:t>==</w:t>
      </w:r>
      <w:r>
        <w:rPr>
          <w:spacing w:val="3"/>
          <w:w w:val="110"/>
        </w:rPr>
        <w:t xml:space="preserve"> </w:t>
      </w:r>
      <w:r>
        <w:rPr>
          <w:w w:val="110"/>
        </w:rPr>
        <w:t>1</w:t>
      </w:r>
      <w:r>
        <w:rPr>
          <w:spacing w:val="13"/>
          <w:w w:val="110"/>
        </w:rPr>
        <w:t xml:space="preserve"> </w:t>
      </w:r>
      <w:r>
        <w:rPr>
          <w:w w:val="110"/>
        </w:rPr>
        <w:t>OR</w:t>
      </w:r>
      <w:r>
        <w:rPr>
          <w:spacing w:val="10"/>
          <w:w w:val="110"/>
        </w:rPr>
        <w:t xml:space="preserve"> </w:t>
      </w:r>
      <w:r>
        <w:rPr>
          <w:w w:val="110"/>
        </w:rPr>
        <w:t>quality</w:t>
      </w:r>
      <w:r>
        <w:rPr>
          <w:spacing w:val="8"/>
          <w:w w:val="110"/>
        </w:rPr>
        <w:t xml:space="preserve"> </w:t>
      </w:r>
      <w:r>
        <w:rPr>
          <w:w w:val="110"/>
        </w:rPr>
        <w:t>==</w:t>
      </w:r>
      <w:r>
        <w:rPr>
          <w:spacing w:val="8"/>
          <w:w w:val="110"/>
        </w:rPr>
        <w:t xml:space="preserve"> </w:t>
      </w:r>
      <w:r>
        <w:rPr>
          <w:w w:val="110"/>
        </w:rPr>
        <w:t>4</w:t>
      </w:r>
      <w:r>
        <w:rPr>
          <w:spacing w:val="13"/>
          <w:w w:val="110"/>
        </w:rPr>
        <w:t xml:space="preserve"> </w:t>
      </w:r>
      <w:r>
        <w:rPr>
          <w:w w:val="110"/>
        </w:rPr>
        <w:t>OR</w:t>
      </w:r>
      <w:r>
        <w:rPr>
          <w:spacing w:val="10"/>
          <w:w w:val="110"/>
        </w:rPr>
        <w:t xml:space="preserve"> </w:t>
      </w:r>
      <w:r>
        <w:rPr>
          <w:w w:val="110"/>
        </w:rPr>
        <w:t>quality</w:t>
      </w:r>
      <w:r>
        <w:rPr>
          <w:spacing w:val="3"/>
          <w:w w:val="110"/>
        </w:rPr>
        <w:t xml:space="preserve"> </w:t>
      </w:r>
      <w:r>
        <w:rPr>
          <w:w w:val="110"/>
        </w:rPr>
        <w:t>==</w:t>
      </w:r>
      <w:r>
        <w:rPr>
          <w:spacing w:val="3"/>
          <w:w w:val="110"/>
        </w:rPr>
        <w:t xml:space="preserve"> </w:t>
      </w:r>
      <w:r>
        <w:rPr>
          <w:w w:val="110"/>
        </w:rPr>
        <w:t>5</w:t>
      </w:r>
      <w:r>
        <w:rPr>
          <w:spacing w:val="14"/>
          <w:w w:val="110"/>
        </w:rPr>
        <w:t xml:space="preserve"> </w:t>
      </w:r>
      <w:r>
        <w:rPr>
          <w:w w:val="110"/>
        </w:rPr>
        <w:t>OR</w:t>
      </w:r>
      <w:r>
        <w:rPr>
          <w:spacing w:val="9"/>
          <w:w w:val="110"/>
        </w:rPr>
        <w:t xml:space="preserve"> </w:t>
      </w:r>
      <w:r>
        <w:rPr>
          <w:w w:val="110"/>
        </w:rPr>
        <w:t>quality</w:t>
      </w:r>
      <w:r>
        <w:rPr>
          <w:spacing w:val="9"/>
          <w:w w:val="110"/>
        </w:rPr>
        <w:t xml:space="preserve"> </w:t>
      </w:r>
      <w:r>
        <w:rPr>
          <w:w w:val="110"/>
        </w:rPr>
        <w:t>==</w:t>
      </w:r>
      <w:r>
        <w:rPr>
          <w:spacing w:val="7"/>
          <w:w w:val="110"/>
        </w:rPr>
        <w:t xml:space="preserve"> </w:t>
      </w:r>
      <w:r>
        <w:rPr>
          <w:w w:val="110"/>
        </w:rPr>
        <w:t>9);</w:t>
      </w:r>
      <w:r>
        <w:rPr>
          <w:spacing w:val="-57"/>
          <w:w w:val="110"/>
        </w:rPr>
        <w:t xml:space="preserve"> </w:t>
      </w:r>
      <w:r>
        <w:rPr>
          <w:w w:val="110"/>
        </w:rPr>
        <w:t>grouped_records</w:t>
      </w:r>
      <w:r>
        <w:rPr>
          <w:spacing w:val="6"/>
          <w:w w:val="110"/>
        </w:rPr>
        <w:t xml:space="preserve"> </w:t>
      </w:r>
      <w:r>
        <w:rPr>
          <w:w w:val="110"/>
        </w:rPr>
        <w:t>=</w:t>
      </w:r>
      <w:r>
        <w:rPr>
          <w:spacing w:val="11"/>
          <w:w w:val="110"/>
        </w:rPr>
        <w:t xml:space="preserve"> </w:t>
      </w:r>
      <w:r>
        <w:rPr>
          <w:w w:val="110"/>
        </w:rPr>
        <w:t>GROUP</w:t>
      </w:r>
      <w:r>
        <w:rPr>
          <w:spacing w:val="11"/>
          <w:w w:val="110"/>
        </w:rPr>
        <w:t xml:space="preserve"> </w:t>
      </w:r>
      <w:r>
        <w:rPr>
          <w:w w:val="110"/>
        </w:rPr>
        <w:t>filtered_records</w:t>
      </w:r>
      <w:r>
        <w:rPr>
          <w:spacing w:val="10"/>
          <w:w w:val="110"/>
        </w:rPr>
        <w:t xml:space="preserve"> </w:t>
      </w:r>
      <w:r>
        <w:rPr>
          <w:w w:val="110"/>
        </w:rPr>
        <w:t>BY</w:t>
      </w:r>
      <w:r>
        <w:rPr>
          <w:spacing w:val="8"/>
          <w:w w:val="110"/>
        </w:rPr>
        <w:t xml:space="preserve"> </w:t>
      </w:r>
      <w:r>
        <w:rPr>
          <w:w w:val="110"/>
        </w:rPr>
        <w:t>year;</w:t>
      </w:r>
    </w:p>
    <w:p>
      <w:pPr>
        <w:spacing w:after="0" w:line="273" w:lineRule="auto"/>
        <w:sectPr>
          <w:pgSz w:w="12240" w:h="15840"/>
          <w:pgMar w:top="144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 w:line="273" w:lineRule="auto"/>
        <w:ind w:left="1001"/>
      </w:pPr>
      <w:r>
        <w:t>max_temp</w:t>
      </w:r>
      <w:r>
        <w:rPr>
          <w:spacing w:val="47"/>
        </w:rPr>
        <w:t xml:space="preserve"> </w:t>
      </w:r>
      <w:r>
        <w:t>=</w:t>
      </w:r>
      <w:r>
        <w:rPr>
          <w:spacing w:val="36"/>
        </w:rPr>
        <w:t xml:space="preserve"> </w:t>
      </w:r>
      <w:r>
        <w:t>FOREACH</w:t>
      </w:r>
      <w:r>
        <w:rPr>
          <w:spacing w:val="41"/>
        </w:rPr>
        <w:t xml:space="preserve"> </w:t>
      </w:r>
      <w:r>
        <w:t>grouped_records</w:t>
      </w:r>
      <w:r>
        <w:rPr>
          <w:spacing w:val="42"/>
        </w:rPr>
        <w:t xml:space="preserve"> </w:t>
      </w:r>
      <w:r>
        <w:t>GENERATE</w:t>
      </w:r>
      <w:r>
        <w:rPr>
          <w:spacing w:val="36"/>
        </w:rPr>
        <w:t xml:space="preserve"> </w:t>
      </w:r>
      <w:r>
        <w:t>group,</w:t>
      </w:r>
      <w:r>
        <w:rPr>
          <w:spacing w:val="-52"/>
        </w:rPr>
        <w:t xml:space="preserve"> </w:t>
      </w:r>
      <w:r>
        <w:t>MAX(filtered_records.temperature);</w:t>
      </w:r>
    </w:p>
    <w:p>
      <w:pPr>
        <w:pStyle w:val="6"/>
        <w:spacing w:before="199"/>
        <w:ind w:left="1001"/>
      </w:pPr>
      <w:r>
        <w:rPr>
          <w:w w:val="105"/>
        </w:rPr>
        <w:t>STORE</w:t>
      </w:r>
      <w:r>
        <w:rPr>
          <w:spacing w:val="24"/>
          <w:w w:val="105"/>
        </w:rPr>
        <w:t xml:space="preserve"> </w:t>
      </w:r>
      <w:r>
        <w:rPr>
          <w:w w:val="105"/>
        </w:rPr>
        <w:t>max_temp</w:t>
      </w:r>
      <w:r>
        <w:rPr>
          <w:spacing w:val="29"/>
          <w:w w:val="105"/>
        </w:rPr>
        <w:t xml:space="preserve"> </w:t>
      </w:r>
      <w:r>
        <w:rPr>
          <w:w w:val="105"/>
        </w:rPr>
        <w:t>into</w:t>
      </w:r>
      <w:r>
        <w:rPr>
          <w:spacing w:val="27"/>
          <w:w w:val="105"/>
        </w:rPr>
        <w:t xml:space="preserve"> </w:t>
      </w:r>
      <w:r>
        <w:rPr>
          <w:w w:val="105"/>
        </w:rPr>
        <w:t>'$output';</w:t>
      </w:r>
    </w:p>
    <w:p>
      <w:pPr>
        <w:pStyle w:val="6"/>
        <w:spacing w:before="2"/>
        <w:rPr>
          <w:sz w:val="28"/>
        </w:rPr>
      </w:pPr>
    </w:p>
    <w:p>
      <w:pPr>
        <w:pStyle w:val="6"/>
        <w:spacing w:line="273" w:lineRule="auto"/>
        <w:ind w:left="1001" w:right="491"/>
      </w:pPr>
      <w:r>
        <w:t>Parameters</w:t>
      </w:r>
      <w:r>
        <w:rPr>
          <w:spacing w:val="15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specified</w:t>
      </w:r>
      <w:r>
        <w:rPr>
          <w:spacing w:val="21"/>
        </w:rPr>
        <w:t xml:space="preserve"> </w:t>
      </w:r>
      <w:r>
        <w:t>when</w:t>
      </w:r>
      <w:r>
        <w:rPr>
          <w:spacing w:val="13"/>
        </w:rPr>
        <w:t xml:space="preserve"> </w:t>
      </w:r>
      <w:r>
        <w:t>launching</w:t>
      </w:r>
      <w:r>
        <w:rPr>
          <w:spacing w:val="17"/>
        </w:rPr>
        <w:t xml:space="preserve"> </w:t>
      </w:r>
      <w:r>
        <w:t>Pig,</w:t>
      </w:r>
      <w:r>
        <w:rPr>
          <w:spacing w:val="18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-param</w:t>
      </w:r>
      <w:r>
        <w:rPr>
          <w:spacing w:val="25"/>
        </w:rPr>
        <w:t xml:space="preserve"> </w:t>
      </w:r>
      <w:r>
        <w:t>option,</w:t>
      </w:r>
      <w:r>
        <w:rPr>
          <w:spacing w:val="19"/>
        </w:rPr>
        <w:t xml:space="preserve"> </w:t>
      </w:r>
      <w:r>
        <w:t>one</w:t>
      </w:r>
      <w:r>
        <w:rPr>
          <w:spacing w:val="12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each</w:t>
      </w:r>
      <w:r>
        <w:rPr>
          <w:spacing w:val="-52"/>
        </w:rPr>
        <w:t xml:space="preserve"> </w:t>
      </w:r>
      <w:r>
        <w:t>parameter:</w:t>
      </w:r>
    </w:p>
    <w:p>
      <w:pPr>
        <w:pStyle w:val="6"/>
        <w:spacing w:before="5"/>
        <w:rPr>
          <w:sz w:val="24"/>
        </w:rPr>
      </w:pPr>
    </w:p>
    <w:p>
      <w:pPr>
        <w:spacing w:before="0"/>
        <w:ind w:left="1001" w:right="0" w:firstLine="0"/>
        <w:jc w:val="left"/>
        <w:rPr>
          <w:b/>
          <w:sz w:val="22"/>
        </w:rPr>
      </w:pPr>
      <w:r>
        <w:rPr>
          <w:sz w:val="22"/>
        </w:rPr>
        <w:t>%</w:t>
      </w:r>
      <w:r>
        <w:rPr>
          <w:spacing w:val="-8"/>
          <w:sz w:val="22"/>
        </w:rPr>
        <w:t xml:space="preserve"> </w:t>
      </w:r>
      <w:r>
        <w:rPr>
          <w:b/>
          <w:sz w:val="22"/>
        </w:rPr>
        <w:t>pig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-param</w:t>
      </w:r>
      <w:r>
        <w:rPr>
          <w:b/>
          <w:spacing w:val="-14"/>
          <w:sz w:val="22"/>
        </w:rPr>
        <w:t xml:space="preserve"> </w:t>
      </w:r>
      <w:r>
        <w:rPr>
          <w:b/>
          <w:sz w:val="22"/>
        </w:rPr>
        <w:t>input=/user/tom/input/ncdc/micro-tab/sample.txt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\</w:t>
      </w:r>
    </w:p>
    <w:p>
      <w:pPr>
        <w:pStyle w:val="6"/>
        <w:spacing w:before="6"/>
        <w:rPr>
          <w:b/>
          <w:sz w:val="20"/>
        </w:rPr>
      </w:pPr>
    </w:p>
    <w:p>
      <w:pPr>
        <w:pStyle w:val="9"/>
        <w:numPr>
          <w:ilvl w:val="0"/>
          <w:numId w:val="21"/>
        </w:numPr>
        <w:tabs>
          <w:tab w:val="left" w:pos="1284"/>
          <w:tab w:val="left" w:pos="1285"/>
        </w:tabs>
        <w:spacing w:before="1" w:after="0" w:line="240" w:lineRule="auto"/>
        <w:ind w:left="1284" w:right="0" w:hanging="285"/>
        <w:jc w:val="left"/>
        <w:rPr>
          <w:b/>
          <w:sz w:val="22"/>
        </w:rPr>
      </w:pPr>
      <w:r>
        <w:rPr>
          <w:b/>
          <w:w w:val="105"/>
          <w:sz w:val="22"/>
        </w:rPr>
        <w:t>-param</w:t>
      </w:r>
      <w:r>
        <w:rPr>
          <w:b/>
          <w:spacing w:val="-10"/>
          <w:w w:val="105"/>
          <w:sz w:val="22"/>
        </w:rPr>
        <w:t xml:space="preserve"> </w:t>
      </w:r>
      <w:r>
        <w:rPr>
          <w:b/>
          <w:w w:val="105"/>
          <w:sz w:val="22"/>
        </w:rPr>
        <w:t>output=/tmp/out</w:t>
      </w:r>
      <w:r>
        <w:rPr>
          <w:b/>
          <w:spacing w:val="-1"/>
          <w:w w:val="105"/>
          <w:sz w:val="22"/>
        </w:rPr>
        <w:t xml:space="preserve"> </w:t>
      </w:r>
      <w:r>
        <w:rPr>
          <w:b/>
          <w:w w:val="105"/>
          <w:sz w:val="22"/>
        </w:rPr>
        <w:t>\</w:t>
      </w:r>
    </w:p>
    <w:p>
      <w:pPr>
        <w:pStyle w:val="9"/>
        <w:numPr>
          <w:ilvl w:val="0"/>
          <w:numId w:val="21"/>
        </w:numPr>
        <w:tabs>
          <w:tab w:val="left" w:pos="1284"/>
          <w:tab w:val="left" w:pos="1285"/>
        </w:tabs>
        <w:spacing w:before="39" w:after="0" w:line="240" w:lineRule="auto"/>
        <w:ind w:left="1284" w:right="0" w:hanging="285"/>
        <w:jc w:val="left"/>
        <w:rPr>
          <w:b/>
          <w:sz w:val="22"/>
        </w:rPr>
      </w:pPr>
      <w:r>
        <w:rPr>
          <w:b/>
          <w:w w:val="105"/>
          <w:sz w:val="22"/>
        </w:rPr>
        <w:t>ch11/src/main/pig/max_temp_param.pig</w:t>
      </w:r>
    </w:p>
    <w:p>
      <w:pPr>
        <w:pStyle w:val="6"/>
        <w:spacing w:before="3"/>
        <w:rPr>
          <w:b/>
          <w:sz w:val="27"/>
        </w:rPr>
      </w:pPr>
    </w:p>
    <w:p>
      <w:pPr>
        <w:pStyle w:val="6"/>
        <w:spacing w:line="278" w:lineRule="auto"/>
        <w:ind w:left="1001" w:right="233"/>
        <w:jc w:val="both"/>
      </w:pPr>
      <w:r>
        <w:t>You can also put parameters in a file and pass them to Pig using the -param_file option. For</w:t>
      </w:r>
      <w:r>
        <w:rPr>
          <w:spacing w:val="1"/>
        </w:rPr>
        <w:t xml:space="preserve"> </w:t>
      </w:r>
      <w:r>
        <w:t>example, we can achieve the same result as the previous command by placing the parameter</w:t>
      </w:r>
      <w:r>
        <w:rPr>
          <w:spacing w:val="1"/>
        </w:rPr>
        <w:t xml:space="preserve"> </w:t>
      </w:r>
      <w:r>
        <w:t>definitions</w:t>
      </w:r>
      <w:r>
        <w:rPr>
          <w:spacing w:val="10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file:</w:t>
      </w:r>
    </w:p>
    <w:p>
      <w:pPr>
        <w:pStyle w:val="6"/>
        <w:spacing w:before="1"/>
        <w:rPr>
          <w:sz w:val="24"/>
        </w:rPr>
      </w:pPr>
    </w:p>
    <w:p>
      <w:pPr>
        <w:pStyle w:val="6"/>
        <w:ind w:left="1001"/>
      </w:pPr>
      <w:r>
        <w:rPr>
          <w:w w:val="130"/>
        </w:rPr>
        <w:t>#</w:t>
      </w:r>
      <w:r>
        <w:rPr>
          <w:spacing w:val="-8"/>
          <w:w w:val="130"/>
        </w:rPr>
        <w:t xml:space="preserve"> </w:t>
      </w:r>
      <w:r>
        <w:rPr>
          <w:w w:val="130"/>
        </w:rPr>
        <w:t>Input</w:t>
      </w:r>
      <w:r>
        <w:rPr>
          <w:spacing w:val="-3"/>
          <w:w w:val="130"/>
        </w:rPr>
        <w:t xml:space="preserve"> </w:t>
      </w:r>
      <w:r>
        <w:rPr>
          <w:w w:val="130"/>
        </w:rPr>
        <w:t>file</w:t>
      </w:r>
    </w:p>
    <w:p>
      <w:pPr>
        <w:pStyle w:val="6"/>
        <w:spacing w:before="6"/>
        <w:rPr>
          <w:sz w:val="20"/>
        </w:rPr>
      </w:pPr>
    </w:p>
    <w:p>
      <w:pPr>
        <w:pStyle w:val="6"/>
        <w:spacing w:before="1" w:line="465" w:lineRule="auto"/>
        <w:ind w:left="1001" w:right="2254"/>
      </w:pPr>
      <w:r>
        <w:rPr>
          <w:w w:val="110"/>
        </w:rPr>
        <w:t>input=/user/tom/input/ncdc/micro-tab/sample.txt</w:t>
      </w:r>
      <w:r>
        <w:rPr>
          <w:spacing w:val="1"/>
          <w:w w:val="110"/>
        </w:rPr>
        <w:t xml:space="preserve"> </w:t>
      </w:r>
      <w:r>
        <w:rPr>
          <w:w w:val="110"/>
        </w:rPr>
        <w:t># Output file</w:t>
      </w:r>
      <w:r>
        <w:rPr>
          <w:spacing w:val="-58"/>
          <w:w w:val="110"/>
        </w:rPr>
        <w:t xml:space="preserve"> </w:t>
      </w:r>
      <w:r>
        <w:rPr>
          <w:w w:val="110"/>
        </w:rPr>
        <w:t>output=/tmp/out</w:t>
      </w:r>
    </w:p>
    <w:p>
      <w:pPr>
        <w:pStyle w:val="6"/>
        <w:spacing w:before="82"/>
        <w:ind w:left="1001"/>
      </w:pPr>
      <w:r>
        <w:t>The</w:t>
      </w:r>
      <w:r>
        <w:rPr>
          <w:spacing w:val="19"/>
        </w:rPr>
        <w:t xml:space="preserve"> </w:t>
      </w:r>
      <w:r>
        <w:rPr>
          <w:i/>
        </w:rPr>
        <w:t>pig</w:t>
      </w:r>
      <w:r>
        <w:rPr>
          <w:i/>
          <w:spacing w:val="24"/>
        </w:rPr>
        <w:t xml:space="preserve"> </w:t>
      </w:r>
      <w:r>
        <w:t>invocation</w:t>
      </w:r>
      <w:r>
        <w:rPr>
          <w:spacing w:val="24"/>
        </w:rPr>
        <w:t xml:space="preserve"> </w:t>
      </w:r>
      <w:r>
        <w:t>then</w:t>
      </w:r>
      <w:r>
        <w:rPr>
          <w:spacing w:val="21"/>
        </w:rPr>
        <w:t xml:space="preserve"> </w:t>
      </w:r>
      <w:r>
        <w:t>becomes:</w:t>
      </w:r>
    </w:p>
    <w:p>
      <w:pPr>
        <w:pStyle w:val="6"/>
        <w:spacing w:before="3"/>
        <w:rPr>
          <w:sz w:val="27"/>
        </w:rPr>
      </w:pPr>
    </w:p>
    <w:p>
      <w:pPr>
        <w:pStyle w:val="3"/>
      </w:pPr>
      <w:bookmarkStart w:id="124" w:name="% pig -param_file ch11/src/main/pig/max_"/>
      <w:bookmarkEnd w:id="124"/>
      <w:r>
        <w:rPr>
          <w:b w:val="0"/>
        </w:rPr>
        <w:t>%</w:t>
      </w:r>
      <w:r>
        <w:rPr>
          <w:b w:val="0"/>
          <w:spacing w:val="-10"/>
        </w:rPr>
        <w:t xml:space="preserve"> </w:t>
      </w:r>
      <w:r>
        <w:t>pig</w:t>
      </w:r>
      <w:r>
        <w:rPr>
          <w:spacing w:val="-9"/>
        </w:rPr>
        <w:t xml:space="preserve"> </w:t>
      </w:r>
      <w:r>
        <w:t>-param_file</w:t>
      </w:r>
      <w:r>
        <w:rPr>
          <w:spacing w:val="-10"/>
        </w:rPr>
        <w:t xml:space="preserve"> </w:t>
      </w:r>
      <w:r>
        <w:t>ch11/src/main/pig/max_temp_param.param</w:t>
      </w:r>
      <w:r>
        <w:rPr>
          <w:spacing w:val="-14"/>
        </w:rPr>
        <w:t xml:space="preserve"> </w:t>
      </w:r>
      <w:r>
        <w:t>\</w:t>
      </w:r>
    </w:p>
    <w:p>
      <w:pPr>
        <w:pStyle w:val="6"/>
        <w:rPr>
          <w:b/>
          <w:sz w:val="21"/>
        </w:rPr>
      </w:pPr>
    </w:p>
    <w:p>
      <w:pPr>
        <w:pStyle w:val="9"/>
        <w:numPr>
          <w:ilvl w:val="0"/>
          <w:numId w:val="21"/>
        </w:numPr>
        <w:tabs>
          <w:tab w:val="left" w:pos="1428"/>
          <w:tab w:val="left" w:pos="1429"/>
        </w:tabs>
        <w:spacing w:before="0" w:after="0" w:line="240" w:lineRule="auto"/>
        <w:ind w:left="1428" w:right="0" w:hanging="429"/>
        <w:jc w:val="left"/>
        <w:rPr>
          <w:b/>
          <w:sz w:val="22"/>
        </w:rPr>
      </w:pPr>
      <w:r>
        <w:rPr>
          <w:b/>
          <w:w w:val="105"/>
          <w:sz w:val="22"/>
        </w:rPr>
        <w:t>ch11/src/main/pig/max_temp_param.pig</w:t>
      </w:r>
    </w:p>
    <w:p>
      <w:pPr>
        <w:pStyle w:val="6"/>
        <w:spacing w:before="4"/>
        <w:rPr>
          <w:b/>
          <w:sz w:val="27"/>
        </w:rPr>
      </w:pPr>
    </w:p>
    <w:p>
      <w:pPr>
        <w:pStyle w:val="6"/>
        <w:spacing w:line="278" w:lineRule="auto"/>
        <w:ind w:left="1002" w:right="233" w:hanging="1"/>
        <w:jc w:val="both"/>
      </w:pP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specify</w:t>
      </w:r>
      <w:r>
        <w:rPr>
          <w:spacing w:val="1"/>
        </w:rPr>
        <w:t xml:space="preserve"> </w:t>
      </w:r>
      <w:r>
        <w:t>multiple parameter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-param_file</w:t>
      </w:r>
      <w:r>
        <w:rPr>
          <w:spacing w:val="1"/>
        </w:rPr>
        <w:t xml:space="preserve"> </w:t>
      </w:r>
      <w:r>
        <w:t>repeatedly.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use a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-param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-param_file</w:t>
      </w:r>
      <w:r>
        <w:rPr>
          <w:spacing w:val="1"/>
        </w:rPr>
        <w:t xml:space="preserve"> </w:t>
      </w:r>
      <w:r>
        <w:t>options,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parameter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parameter</w:t>
      </w:r>
      <w:r>
        <w:rPr>
          <w:spacing w:val="25"/>
        </w:rPr>
        <w:t xml:space="preserve"> </w:t>
      </w:r>
      <w:r>
        <w:t>file</w:t>
      </w:r>
      <w:r>
        <w:rPr>
          <w:spacing w:val="7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command</w:t>
      </w:r>
      <w:r>
        <w:rPr>
          <w:spacing w:val="25"/>
        </w:rPr>
        <w:t xml:space="preserve"> </w:t>
      </w:r>
      <w:r>
        <w:t>line,</w:t>
      </w:r>
      <w:r>
        <w:rPr>
          <w:spacing w:val="1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last</w:t>
      </w:r>
      <w:r>
        <w:rPr>
          <w:spacing w:val="17"/>
        </w:rPr>
        <w:t xml:space="preserve"> </w:t>
      </w:r>
      <w:r>
        <w:t>value</w:t>
      </w:r>
      <w:r>
        <w:rPr>
          <w:spacing w:val="20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command</w:t>
      </w:r>
      <w:r>
        <w:rPr>
          <w:spacing w:val="18"/>
        </w:rPr>
        <w:t xml:space="preserve"> </w:t>
      </w:r>
      <w:r>
        <w:t>line</w:t>
      </w:r>
      <w:r>
        <w:rPr>
          <w:spacing w:val="13"/>
        </w:rPr>
        <w:t xml:space="preserve"> </w:t>
      </w:r>
      <w:r>
        <w:t>takes</w:t>
      </w:r>
      <w:r>
        <w:rPr>
          <w:spacing w:val="29"/>
        </w:rPr>
        <w:t xml:space="preserve"> </w:t>
      </w:r>
      <w:r>
        <w:t>precedence.</w:t>
      </w:r>
    </w:p>
    <w:p>
      <w:pPr>
        <w:pStyle w:val="6"/>
        <w:spacing w:before="10"/>
        <w:rPr>
          <w:sz w:val="23"/>
        </w:rPr>
      </w:pPr>
    </w:p>
    <w:p>
      <w:pPr>
        <w:pStyle w:val="2"/>
        <w:ind w:left="1001"/>
      </w:pPr>
      <w:bookmarkStart w:id="125" w:name="HIVE"/>
      <w:bookmarkEnd w:id="125"/>
      <w:r>
        <w:t>HIVE</w:t>
      </w:r>
    </w:p>
    <w:p>
      <w:pPr>
        <w:pStyle w:val="6"/>
        <w:spacing w:before="7"/>
        <w:rPr>
          <w:b/>
          <w:sz w:val="27"/>
        </w:rPr>
      </w:pPr>
    </w:p>
    <w:p>
      <w:pPr>
        <w:pStyle w:val="6"/>
        <w:spacing w:line="276" w:lineRule="auto"/>
        <w:ind w:left="1000" w:right="235" w:firstLine="1"/>
        <w:jc w:val="both"/>
      </w:pPr>
      <w:r>
        <w:t>In “Information Platforms and the Rise of the Data Scientist,”</w:t>
      </w:r>
      <w:r>
        <w:rPr>
          <w:position w:val="5"/>
        </w:rPr>
        <w:t xml:space="preserve">1 </w:t>
      </w:r>
      <w:r>
        <w:t>Jeff Hammerbacher describes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“the</w:t>
      </w:r>
      <w:r>
        <w:rPr>
          <w:spacing w:val="1"/>
        </w:rPr>
        <w:t xml:space="preserve"> </w:t>
      </w:r>
      <w:r>
        <w:t>locus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organization’s</w:t>
      </w:r>
      <w:r>
        <w:rPr>
          <w:spacing w:val="1"/>
        </w:rPr>
        <w:t xml:space="preserve"> </w:t>
      </w:r>
      <w:r>
        <w:t>efforts</w:t>
      </w:r>
      <w:r>
        <w:rPr>
          <w:spacing w:val="1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ingest,</w:t>
      </w:r>
      <w:r>
        <w:rPr>
          <w:spacing w:val="55"/>
        </w:rPr>
        <w:t xml:space="preserve"> </w:t>
      </w:r>
      <w:r>
        <w:t>process,</w:t>
      </w:r>
      <w:r>
        <w:rPr>
          <w:spacing w:val="5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information,”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“serve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accelerate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process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learning</w:t>
      </w:r>
      <w:r>
        <w:rPr>
          <w:spacing w:val="55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empirical</w:t>
      </w:r>
      <w:r>
        <w:rPr>
          <w:spacing w:val="7"/>
        </w:rPr>
        <w:t xml:space="preserve"> </w:t>
      </w:r>
      <w:r>
        <w:t>data.”</w:t>
      </w:r>
    </w:p>
    <w:p>
      <w:pPr>
        <w:pStyle w:val="6"/>
        <w:spacing w:before="6"/>
        <w:rPr>
          <w:sz w:val="24"/>
        </w:rPr>
      </w:pPr>
    </w:p>
    <w:p>
      <w:pPr>
        <w:pStyle w:val="6"/>
        <w:spacing w:line="276" w:lineRule="auto"/>
        <w:ind w:left="1001" w:right="220" w:hanging="1"/>
        <w:jc w:val="both"/>
      </w:pPr>
      <w:r>
        <w:t>One of the biggest ingredients in the Information Platform built</w:t>
      </w:r>
      <w:r>
        <w:rPr>
          <w:spacing w:val="55"/>
        </w:rPr>
        <w:t xml:space="preserve"> </w:t>
      </w:r>
      <w:r>
        <w:t>by Jeff’s</w:t>
      </w:r>
      <w:r>
        <w:rPr>
          <w:spacing w:val="55"/>
        </w:rPr>
        <w:t xml:space="preserve"> </w:t>
      </w:r>
      <w:r>
        <w:t>team at</w:t>
      </w:r>
      <w:r>
        <w:rPr>
          <w:spacing w:val="55"/>
        </w:rPr>
        <w:t xml:space="preserve"> </w:t>
      </w:r>
      <w:r>
        <w:t>Face-</w:t>
      </w:r>
      <w:r>
        <w:rPr>
          <w:spacing w:val="55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was Hive, a framework for data warehousing on top of Hadoop.</w:t>
      </w:r>
      <w:r>
        <w:rPr>
          <w:spacing w:val="55"/>
        </w:rPr>
        <w:t xml:space="preserve"> </w:t>
      </w:r>
      <w:r>
        <w:t>Hive grew from a need to</w:t>
      </w:r>
      <w:r>
        <w:rPr>
          <w:spacing w:val="1"/>
        </w:rPr>
        <w:t xml:space="preserve"> </w:t>
      </w:r>
      <w:r>
        <w:t>manage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learn</w:t>
      </w:r>
      <w:r>
        <w:rPr>
          <w:spacing w:val="14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huge</w:t>
      </w:r>
      <w:r>
        <w:rPr>
          <w:spacing w:val="14"/>
        </w:rPr>
        <w:t xml:space="preserve"> </w:t>
      </w:r>
      <w:r>
        <w:t>volumes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Facebook</w:t>
      </w:r>
      <w:r>
        <w:rPr>
          <w:spacing w:val="14"/>
        </w:rPr>
        <w:t xml:space="preserve"> </w:t>
      </w:r>
      <w:r>
        <w:t>was</w:t>
      </w:r>
      <w:r>
        <w:rPr>
          <w:spacing w:val="13"/>
        </w:rPr>
        <w:t xml:space="preserve"> </w:t>
      </w:r>
      <w:r>
        <w:t>producing</w:t>
      </w:r>
      <w:r>
        <w:rPr>
          <w:spacing w:val="49"/>
        </w:rPr>
        <w:t xml:space="preserve"> </w:t>
      </w:r>
      <w:r>
        <w:t>every</w:t>
      </w:r>
      <w:r>
        <w:rPr>
          <w:spacing w:val="48"/>
        </w:rPr>
        <w:t xml:space="preserve"> </w:t>
      </w:r>
      <w:r>
        <w:t>day</w:t>
      </w:r>
      <w:r>
        <w:rPr>
          <w:spacing w:val="14"/>
        </w:rPr>
        <w:t xml:space="preserve"> </w:t>
      </w:r>
      <w:r>
        <w:t>from</w:t>
      </w:r>
      <w:r>
        <w:rPr>
          <w:spacing w:val="-53"/>
        </w:rPr>
        <w:t xml:space="preserve"> </w:t>
      </w:r>
      <w:r>
        <w:t>its burgeoning social network. After trying a few different systems, the team chose Hadoop for</w:t>
      </w:r>
      <w:r>
        <w:rPr>
          <w:spacing w:val="1"/>
        </w:rPr>
        <w:t xml:space="preserve"> </w:t>
      </w:r>
      <w:r>
        <w:t>storage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processing,</w:t>
      </w:r>
      <w:r>
        <w:rPr>
          <w:spacing w:val="2"/>
        </w:rPr>
        <w:t xml:space="preserve"> </w:t>
      </w:r>
      <w:r>
        <w:t>since</w:t>
      </w:r>
      <w:r>
        <w:rPr>
          <w:spacing w:val="-4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cost-effective</w:t>
      </w:r>
      <w:r>
        <w:rPr>
          <w:spacing w:val="-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met</w:t>
      </w:r>
      <w:r>
        <w:rPr>
          <w:spacing w:val="5"/>
        </w:rPr>
        <w:t xml:space="preserve"> </w:t>
      </w:r>
      <w:r>
        <w:t>their</w:t>
      </w:r>
      <w:r>
        <w:rPr>
          <w:spacing w:val="12"/>
        </w:rPr>
        <w:t xml:space="preserve"> </w:t>
      </w:r>
      <w:r>
        <w:t>scalability</w:t>
      </w:r>
      <w:r>
        <w:rPr>
          <w:spacing w:val="13"/>
        </w:rPr>
        <w:t xml:space="preserve"> </w:t>
      </w:r>
      <w:r>
        <w:t>needs.</w:t>
      </w:r>
      <w:r>
        <w:rPr>
          <w:position w:val="5"/>
        </w:rPr>
        <w:t>2</w:t>
      </w:r>
    </w:p>
    <w:p>
      <w:pPr>
        <w:spacing w:after="0" w:line="276" w:lineRule="auto"/>
        <w:jc w:val="both"/>
        <w:sectPr>
          <w:pgSz w:w="12240" w:h="15840"/>
          <w:pgMar w:top="144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 w:line="276" w:lineRule="auto"/>
        <w:ind w:left="1001" w:right="231"/>
        <w:jc w:val="both"/>
      </w:pPr>
      <w:r>
        <w:t>Hive was created to make it possible for analysts with strong SQL skills (but meager Java</w:t>
      </w:r>
      <w:r>
        <w:rPr>
          <w:spacing w:val="1"/>
        </w:rPr>
        <w:t xml:space="preserve"> </w:t>
      </w:r>
      <w:r>
        <w:t>programming skills) to run queries on the huge volumes of data that Facebook stored in HDFS.</w:t>
      </w:r>
      <w:r>
        <w:rPr>
          <w:spacing w:val="1"/>
        </w:rPr>
        <w:t xml:space="preserve"> </w:t>
      </w:r>
      <w:r>
        <w:t>Today, Hive is a successful Apache project used by many organizations as a general-purpose,</w:t>
      </w:r>
      <w:r>
        <w:rPr>
          <w:spacing w:val="1"/>
        </w:rPr>
        <w:t xml:space="preserve"> </w:t>
      </w:r>
      <w:r>
        <w:t>scalable</w:t>
      </w:r>
      <w:r>
        <w:rPr>
          <w:spacing w:val="4"/>
        </w:rPr>
        <w:t xml:space="preserve"> </w:t>
      </w:r>
      <w:r>
        <w:t>data</w:t>
      </w:r>
      <w:r>
        <w:rPr>
          <w:spacing w:val="10"/>
        </w:rPr>
        <w:t xml:space="preserve"> </w:t>
      </w:r>
      <w:r>
        <w:t>processing</w:t>
      </w:r>
      <w:r>
        <w:rPr>
          <w:spacing w:val="-7"/>
        </w:rPr>
        <w:t xml:space="preserve"> </w:t>
      </w:r>
      <w:r>
        <w:t>platform.</w:t>
      </w:r>
    </w:p>
    <w:p>
      <w:pPr>
        <w:pStyle w:val="6"/>
        <w:rPr>
          <w:sz w:val="24"/>
        </w:rPr>
      </w:pPr>
    </w:p>
    <w:p>
      <w:pPr>
        <w:pStyle w:val="6"/>
        <w:spacing w:line="276" w:lineRule="auto"/>
        <w:ind w:left="1001" w:right="228"/>
        <w:jc w:val="both"/>
      </w:pPr>
      <w:r>
        <w:t>Of course, SQL isn’t ideal for every big data problem—it’s not a good fit for building complex</w:t>
      </w:r>
      <w:r>
        <w:rPr>
          <w:spacing w:val="1"/>
        </w:rPr>
        <w:t xml:space="preserve"> </w:t>
      </w:r>
      <w:r>
        <w:t>machine learning</w:t>
      </w:r>
      <w:r>
        <w:rPr>
          <w:spacing w:val="1"/>
        </w:rPr>
        <w:t xml:space="preserve"> </w:t>
      </w:r>
      <w:r>
        <w:t>algorithms,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example—but</w:t>
      </w:r>
      <w:r>
        <w:rPr>
          <w:spacing w:val="1"/>
        </w:rPr>
        <w:t xml:space="preserve"> </w:t>
      </w:r>
      <w:r>
        <w:t>it’s</w:t>
      </w:r>
      <w:r>
        <w:rPr>
          <w:spacing w:val="1"/>
        </w:rPr>
        <w:t xml:space="preserve"> </w:t>
      </w:r>
      <w:r>
        <w:t>great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many</w:t>
      </w:r>
      <w:r>
        <w:rPr>
          <w:spacing w:val="55"/>
        </w:rPr>
        <w:t xml:space="preserve"> </w:t>
      </w:r>
      <w:r>
        <w:t>analyses,</w:t>
      </w:r>
      <w:r>
        <w:rPr>
          <w:spacing w:val="55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it</w:t>
      </w:r>
      <w:r>
        <w:rPr>
          <w:spacing w:val="55"/>
        </w:rPr>
        <w:t xml:space="preserve"> </w:t>
      </w:r>
      <w:r>
        <w:t>has</w:t>
      </w:r>
      <w:r>
        <w:rPr>
          <w:spacing w:val="55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huge advantage of being very well</w:t>
      </w:r>
      <w:r>
        <w:rPr>
          <w:spacing w:val="55"/>
        </w:rPr>
        <w:t xml:space="preserve"> </w:t>
      </w:r>
      <w:r>
        <w:t>known in the industry.</w:t>
      </w:r>
      <w:r>
        <w:rPr>
          <w:spacing w:val="55"/>
        </w:rPr>
        <w:t xml:space="preserve"> </w:t>
      </w:r>
      <w:r>
        <w:t>What’s more,</w:t>
      </w:r>
      <w:r>
        <w:rPr>
          <w:spacing w:val="55"/>
        </w:rPr>
        <w:t xml:space="preserve"> </w:t>
      </w:r>
      <w:r>
        <w:t xml:space="preserve">SQL is the </w:t>
      </w:r>
      <w:r>
        <w:rPr>
          <w:i/>
        </w:rPr>
        <w:t>lingua</w:t>
      </w:r>
      <w:r>
        <w:rPr>
          <w:i/>
          <w:spacing w:val="1"/>
        </w:rPr>
        <w:t xml:space="preserve"> </w:t>
      </w:r>
      <w:r>
        <w:rPr>
          <w:i/>
        </w:rPr>
        <w:t xml:space="preserve">franca </w:t>
      </w:r>
      <w:r>
        <w:t>in business intelligence tools (ODBC is a common bridge, for example), so Hive is well</w:t>
      </w:r>
      <w:r>
        <w:rPr>
          <w:spacing w:val="1"/>
        </w:rPr>
        <w:t xml:space="preserve"> </w:t>
      </w:r>
      <w:r>
        <w:t>placed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integrate</w:t>
      </w:r>
      <w:r>
        <w:rPr>
          <w:spacing w:val="9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t>products.</w:t>
      </w:r>
    </w:p>
    <w:p>
      <w:pPr>
        <w:pStyle w:val="6"/>
        <w:spacing w:before="8"/>
        <w:rPr>
          <w:sz w:val="24"/>
        </w:rPr>
      </w:pPr>
    </w:p>
    <w:p>
      <w:pPr>
        <w:pStyle w:val="6"/>
        <w:spacing w:before="1" w:line="276" w:lineRule="auto"/>
        <w:ind w:left="1001" w:right="230"/>
        <w:jc w:val="both"/>
      </w:pPr>
      <w:r>
        <w:t>This chapter is an introduction to using Hive. It assumes that you have working knowl- edge of</w:t>
      </w:r>
      <w:r>
        <w:rPr>
          <w:spacing w:val="1"/>
        </w:rPr>
        <w:t xml:space="preserve"> </w:t>
      </w:r>
      <w:r>
        <w:t>SQL and general database architecture; as we go through Hive’s features, we’ll often compare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equivalent</w:t>
      </w:r>
      <w:r>
        <w:rPr>
          <w:spacing w:val="14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traditional</w:t>
      </w:r>
      <w:r>
        <w:rPr>
          <w:spacing w:val="-12"/>
        </w:rPr>
        <w:t xml:space="preserve"> </w:t>
      </w:r>
      <w:r>
        <w:t>RDBMS.</w:t>
      </w:r>
    </w:p>
    <w:p>
      <w:pPr>
        <w:pStyle w:val="6"/>
        <w:spacing w:before="4"/>
        <w:rPr>
          <w:sz w:val="24"/>
        </w:rPr>
      </w:pPr>
    </w:p>
    <w:p>
      <w:pPr>
        <w:spacing w:before="1"/>
        <w:ind w:left="1001" w:right="0" w:firstLine="0"/>
        <w:jc w:val="left"/>
        <w:rPr>
          <w:b/>
          <w:sz w:val="24"/>
        </w:rPr>
      </w:pPr>
      <w:r>
        <w:rPr>
          <w:b/>
          <w:w w:val="85"/>
          <w:sz w:val="24"/>
        </w:rPr>
        <w:t>Installing</w:t>
      </w:r>
      <w:r>
        <w:rPr>
          <w:b/>
          <w:spacing w:val="26"/>
          <w:w w:val="85"/>
          <w:sz w:val="24"/>
        </w:rPr>
        <w:t xml:space="preserve"> </w:t>
      </w:r>
      <w:r>
        <w:rPr>
          <w:b/>
          <w:w w:val="85"/>
          <w:sz w:val="24"/>
        </w:rPr>
        <w:t>Hive</w:t>
      </w:r>
    </w:p>
    <w:p>
      <w:pPr>
        <w:pStyle w:val="6"/>
        <w:spacing w:before="6"/>
        <w:rPr>
          <w:b/>
          <w:sz w:val="27"/>
        </w:rPr>
      </w:pPr>
    </w:p>
    <w:p>
      <w:pPr>
        <w:pStyle w:val="6"/>
        <w:spacing w:before="1" w:line="276" w:lineRule="auto"/>
        <w:ind w:left="1001" w:right="229"/>
        <w:jc w:val="both"/>
      </w:pPr>
      <w:r>
        <w:t>In normal use, Hive runs on your workstation and converts your SQL query into a series of</w:t>
      </w:r>
      <w:r>
        <w:rPr>
          <w:spacing w:val="1"/>
        </w:rPr>
        <w:t xml:space="preserve"> </w:t>
      </w:r>
      <w:r>
        <w:t>MapReduce jobs for execution on a Hadoop cluster. Hive organizes data into tables, which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attaching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HDFS.</w:t>
      </w:r>
      <w:r>
        <w:rPr>
          <w:spacing w:val="1"/>
        </w:rPr>
        <w:t xml:space="preserve"> </w:t>
      </w:r>
      <w:r>
        <w:t>Metadata—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table</w:t>
      </w:r>
      <w:r>
        <w:rPr>
          <w:spacing w:val="-52"/>
        </w:rPr>
        <w:t xml:space="preserve"> </w:t>
      </w:r>
      <w:r>
        <w:t>schemas—is</w:t>
      </w:r>
      <w:r>
        <w:rPr>
          <w:spacing w:val="13"/>
        </w:rPr>
        <w:t xml:space="preserve"> </w:t>
      </w:r>
      <w:r>
        <w:t>stored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database</w:t>
      </w:r>
      <w:r>
        <w:rPr>
          <w:spacing w:val="6"/>
        </w:rPr>
        <w:t xml:space="preserve"> </w:t>
      </w:r>
      <w:r>
        <w:t>called</w:t>
      </w:r>
      <w:r>
        <w:rPr>
          <w:spacing w:val="4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i/>
        </w:rPr>
        <w:t>metastore</w:t>
      </w:r>
      <w:r>
        <w:t>.</w:t>
      </w:r>
    </w:p>
    <w:p>
      <w:pPr>
        <w:pStyle w:val="6"/>
        <w:spacing w:before="6"/>
        <w:rPr>
          <w:sz w:val="24"/>
        </w:rPr>
      </w:pPr>
    </w:p>
    <w:p>
      <w:pPr>
        <w:pStyle w:val="6"/>
        <w:spacing w:line="276" w:lineRule="auto"/>
        <w:ind w:left="1001" w:right="231"/>
        <w:jc w:val="both"/>
      </w:pPr>
      <w:r>
        <w:t>When starting out with Hive, it is convenient to run the metastore</w:t>
      </w:r>
      <w:r>
        <w:rPr>
          <w:spacing w:val="55"/>
        </w:rPr>
        <w:t xml:space="preserve"> </w:t>
      </w:r>
      <w:r>
        <w:t>on your local</w:t>
      </w:r>
      <w:r>
        <w:rPr>
          <w:spacing w:val="55"/>
        </w:rPr>
        <w:t xml:space="preserve"> </w:t>
      </w:r>
      <w:r>
        <w:t>ma- chine.</w:t>
      </w:r>
      <w:r>
        <w:rPr>
          <w:spacing w:val="5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configuration,</w:t>
      </w:r>
      <w:r>
        <w:rPr>
          <w:spacing w:val="29"/>
        </w:rPr>
        <w:t xml:space="preserve"> </w:t>
      </w:r>
      <w:r>
        <w:t>which</w:t>
      </w:r>
      <w:r>
        <w:rPr>
          <w:spacing w:val="22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default,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Hive</w:t>
      </w:r>
      <w:r>
        <w:rPr>
          <w:spacing w:val="22"/>
        </w:rPr>
        <w:t xml:space="preserve"> </w:t>
      </w:r>
      <w:r>
        <w:t>table</w:t>
      </w:r>
      <w:r>
        <w:rPr>
          <w:spacing w:val="25"/>
        </w:rPr>
        <w:t xml:space="preserve"> </w:t>
      </w:r>
      <w:r>
        <w:t>definitions</w:t>
      </w:r>
      <w:r>
        <w:rPr>
          <w:spacing w:val="26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you</w:t>
      </w:r>
      <w:r>
        <w:rPr>
          <w:spacing w:val="26"/>
        </w:rPr>
        <w:t xml:space="preserve"> </w:t>
      </w:r>
      <w:r>
        <w:t>create</w:t>
      </w:r>
      <w:r>
        <w:rPr>
          <w:spacing w:val="25"/>
        </w:rPr>
        <w:t xml:space="preserve"> </w:t>
      </w:r>
      <w:r>
        <w:t>will</w:t>
      </w:r>
      <w:r>
        <w:rPr>
          <w:spacing w:val="25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local</w:t>
      </w:r>
      <w:r>
        <w:rPr>
          <w:spacing w:val="-52"/>
        </w:rPr>
        <w:t xml:space="preserve"> </w:t>
      </w:r>
      <w:r>
        <w:t>to your machine, so you can’t share them with other users. We’ll see how to configure a shared</w:t>
      </w:r>
      <w:r>
        <w:rPr>
          <w:spacing w:val="1"/>
        </w:rPr>
        <w:t xml:space="preserve"> </w:t>
      </w:r>
      <w:r>
        <w:t>remote</w:t>
      </w:r>
      <w:r>
        <w:rPr>
          <w:spacing w:val="13"/>
        </w:rPr>
        <w:t xml:space="preserve"> </w:t>
      </w:r>
      <w:r>
        <w:t>metastore,</w:t>
      </w:r>
      <w:r>
        <w:rPr>
          <w:spacing w:val="13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norm</w:t>
      </w:r>
      <w:r>
        <w:rPr>
          <w:spacing w:val="5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production</w:t>
      </w:r>
      <w:r>
        <w:rPr>
          <w:spacing w:val="10"/>
        </w:rPr>
        <w:t xml:space="preserve"> </w:t>
      </w:r>
      <w:r>
        <w:t>environments.</w:t>
      </w:r>
    </w:p>
    <w:p>
      <w:pPr>
        <w:pStyle w:val="6"/>
        <w:spacing w:before="5"/>
        <w:rPr>
          <w:sz w:val="24"/>
        </w:rPr>
      </w:pPr>
    </w:p>
    <w:p>
      <w:pPr>
        <w:pStyle w:val="6"/>
        <w:spacing w:line="276" w:lineRule="auto"/>
        <w:ind w:left="1001" w:right="224"/>
        <w:jc w:val="both"/>
      </w:pPr>
      <w:r>
        <w:t>Installation of Hive is straightforward. Java 6 is a prerequisite; and on Windows, you will need</w:t>
      </w:r>
      <w:r>
        <w:rPr>
          <w:spacing w:val="1"/>
        </w:rPr>
        <w:t xml:space="preserve"> </w:t>
      </w:r>
      <w:r>
        <w:t>Cygwin, too. You also need to have the same version of</w:t>
      </w:r>
      <w:r>
        <w:rPr>
          <w:spacing w:val="55"/>
        </w:rPr>
        <w:t xml:space="preserve"> </w:t>
      </w:r>
      <w:r>
        <w:t>Hadoop</w:t>
      </w:r>
      <w:r>
        <w:rPr>
          <w:spacing w:val="55"/>
        </w:rPr>
        <w:t xml:space="preserve"> </w:t>
      </w:r>
      <w:r>
        <w:t>installed locally that your</w:t>
      </w:r>
      <w:r>
        <w:rPr>
          <w:spacing w:val="1"/>
        </w:rPr>
        <w:t xml:space="preserve"> </w:t>
      </w:r>
      <w:r>
        <w:t>cluster is running.</w:t>
      </w:r>
      <w:r>
        <w:rPr>
          <w:position w:val="5"/>
        </w:rPr>
        <w:t xml:space="preserve">3 </w:t>
      </w:r>
      <w:r>
        <w:t>Of course, you may choose to run Hadoop locally, either in standalone or</w:t>
      </w:r>
      <w:r>
        <w:rPr>
          <w:spacing w:val="1"/>
        </w:rPr>
        <w:t xml:space="preserve"> </w:t>
      </w:r>
      <w:r>
        <w:t>pseudo-distributed</w:t>
      </w:r>
      <w:r>
        <w:rPr>
          <w:spacing w:val="1"/>
        </w:rPr>
        <w:t xml:space="preserve"> </w:t>
      </w:r>
      <w:r>
        <w:t>mode,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getting</w:t>
      </w:r>
      <w:r>
        <w:rPr>
          <w:spacing w:val="1"/>
        </w:rPr>
        <w:t xml:space="preserve"> </w:t>
      </w:r>
      <w:r>
        <w:t>started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Hive.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options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covered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Appendix</w:t>
      </w:r>
      <w:r>
        <w:rPr>
          <w:spacing w:val="-7"/>
        </w:rPr>
        <w:t xml:space="preserve"> </w:t>
      </w:r>
      <w:r>
        <w:t>A.</w:t>
      </w:r>
    </w:p>
    <w:p>
      <w:pPr>
        <w:pStyle w:val="6"/>
        <w:spacing w:before="5"/>
        <w:rPr>
          <w:sz w:val="24"/>
        </w:rPr>
      </w:pPr>
    </w:p>
    <w:p>
      <w:pPr>
        <w:spacing w:before="0" w:line="273" w:lineRule="auto"/>
        <w:ind w:left="1001" w:right="491" w:firstLine="0"/>
        <w:jc w:val="left"/>
        <w:rPr>
          <w:sz w:val="22"/>
        </w:rPr>
      </w:pPr>
      <w:r>
        <w:rPr>
          <w:sz w:val="22"/>
        </w:rPr>
        <w:t>Download</w:t>
      </w:r>
      <w:r>
        <w:rPr>
          <w:spacing w:val="29"/>
          <w:sz w:val="22"/>
        </w:rPr>
        <w:t xml:space="preserve"> </w:t>
      </w:r>
      <w:r>
        <w:rPr>
          <w:sz w:val="22"/>
        </w:rPr>
        <w:t>a</w:t>
      </w:r>
      <w:r>
        <w:rPr>
          <w:spacing w:val="27"/>
          <w:sz w:val="22"/>
        </w:rPr>
        <w:t xml:space="preserve"> </w:t>
      </w:r>
      <w:r>
        <w:rPr>
          <w:sz w:val="22"/>
        </w:rPr>
        <w:t>release</w:t>
      </w:r>
      <w:r>
        <w:rPr>
          <w:spacing w:val="26"/>
          <w:sz w:val="22"/>
        </w:rPr>
        <w:t xml:space="preserve"> </w:t>
      </w:r>
      <w:r>
        <w:rPr>
          <w:sz w:val="22"/>
        </w:rPr>
        <w:t>at</w:t>
      </w:r>
      <w:r>
        <w:rPr>
          <w:spacing w:val="34"/>
          <w:sz w:val="22"/>
        </w:rPr>
        <w:t xml:space="preserve"> </w:t>
      </w:r>
      <w:r>
        <w:fldChar w:fldCharType="begin"/>
      </w:r>
      <w:r>
        <w:instrText xml:space="preserve"> HYPERLINK "http://hive.apache.org/releases.html" \h </w:instrText>
      </w:r>
      <w:r>
        <w:fldChar w:fldCharType="separate"/>
      </w:r>
      <w:r>
        <w:rPr>
          <w:i/>
          <w:color w:val="0000FF"/>
          <w:sz w:val="22"/>
        </w:rPr>
        <w:t>http://hive.apache.org/releases.html</w:t>
      </w:r>
      <w:r>
        <w:rPr>
          <w:sz w:val="22"/>
        </w:rPr>
        <w:t>,</w:t>
      </w:r>
      <w:r>
        <w:rPr>
          <w:sz w:val="22"/>
        </w:rPr>
        <w:fldChar w:fldCharType="end"/>
      </w:r>
      <w:r>
        <w:rPr>
          <w:spacing w:val="33"/>
          <w:sz w:val="22"/>
        </w:rPr>
        <w:t xml:space="preserve"> </w:t>
      </w:r>
      <w:r>
        <w:rPr>
          <w:sz w:val="22"/>
        </w:rPr>
        <w:t>and</w:t>
      </w:r>
      <w:r>
        <w:rPr>
          <w:spacing w:val="29"/>
          <w:sz w:val="22"/>
        </w:rPr>
        <w:t xml:space="preserve"> </w:t>
      </w:r>
      <w:r>
        <w:rPr>
          <w:sz w:val="22"/>
        </w:rPr>
        <w:t>unpack</w:t>
      </w:r>
      <w:r>
        <w:rPr>
          <w:spacing w:val="24"/>
          <w:sz w:val="22"/>
        </w:rPr>
        <w:t xml:space="preserve"> </w:t>
      </w:r>
      <w:r>
        <w:rPr>
          <w:sz w:val="22"/>
        </w:rPr>
        <w:t>the</w:t>
      </w:r>
      <w:r>
        <w:rPr>
          <w:spacing w:val="27"/>
          <w:sz w:val="22"/>
        </w:rPr>
        <w:t xml:space="preserve"> </w:t>
      </w:r>
      <w:r>
        <w:rPr>
          <w:sz w:val="22"/>
        </w:rPr>
        <w:t>tarball</w:t>
      </w:r>
      <w:r>
        <w:rPr>
          <w:spacing w:val="24"/>
          <w:sz w:val="22"/>
        </w:rPr>
        <w:t xml:space="preserve"> </w:t>
      </w:r>
      <w:r>
        <w:rPr>
          <w:sz w:val="22"/>
        </w:rPr>
        <w:t>in</w:t>
      </w:r>
      <w:r>
        <w:rPr>
          <w:spacing w:val="24"/>
          <w:sz w:val="22"/>
        </w:rPr>
        <w:t xml:space="preserve"> </w:t>
      </w:r>
      <w:r>
        <w:rPr>
          <w:sz w:val="22"/>
        </w:rPr>
        <w:t>a</w:t>
      </w:r>
      <w:r>
        <w:rPr>
          <w:spacing w:val="-52"/>
          <w:sz w:val="22"/>
        </w:rPr>
        <w:t xml:space="preserve"> </w:t>
      </w:r>
      <w:r>
        <w:rPr>
          <w:sz w:val="22"/>
        </w:rPr>
        <w:t>suitable</w:t>
      </w:r>
      <w:r>
        <w:rPr>
          <w:spacing w:val="4"/>
          <w:sz w:val="22"/>
        </w:rPr>
        <w:t xml:space="preserve"> </w:t>
      </w:r>
      <w:r>
        <w:rPr>
          <w:sz w:val="22"/>
        </w:rPr>
        <w:t>place</w:t>
      </w:r>
      <w:r>
        <w:rPr>
          <w:spacing w:val="7"/>
          <w:sz w:val="22"/>
        </w:rPr>
        <w:t xml:space="preserve"> </w:t>
      </w:r>
      <w:r>
        <w:rPr>
          <w:sz w:val="22"/>
        </w:rPr>
        <w:t>on</w:t>
      </w:r>
      <w:r>
        <w:rPr>
          <w:spacing w:val="8"/>
          <w:sz w:val="22"/>
        </w:rPr>
        <w:t xml:space="preserve"> </w:t>
      </w:r>
      <w:r>
        <w:rPr>
          <w:sz w:val="22"/>
        </w:rPr>
        <w:t>your</w:t>
      </w:r>
      <w:r>
        <w:rPr>
          <w:spacing w:val="15"/>
          <w:sz w:val="22"/>
        </w:rPr>
        <w:t xml:space="preserve"> </w:t>
      </w:r>
      <w:r>
        <w:rPr>
          <w:sz w:val="22"/>
        </w:rPr>
        <w:t>workstation:</w:t>
      </w:r>
    </w:p>
    <w:p>
      <w:pPr>
        <w:spacing w:before="204"/>
        <w:ind w:left="1001" w:right="0" w:firstLine="0"/>
        <w:jc w:val="left"/>
        <w:rPr>
          <w:b/>
          <w:sz w:val="22"/>
        </w:rPr>
      </w:pPr>
      <w:r>
        <w:rPr>
          <w:w w:val="110"/>
          <w:sz w:val="22"/>
        </w:rPr>
        <w:t>%</w:t>
      </w:r>
      <w:r>
        <w:rPr>
          <w:spacing w:val="20"/>
          <w:w w:val="110"/>
          <w:sz w:val="22"/>
        </w:rPr>
        <w:t xml:space="preserve"> </w:t>
      </w:r>
      <w:r>
        <w:rPr>
          <w:b/>
          <w:w w:val="110"/>
          <w:sz w:val="22"/>
        </w:rPr>
        <w:t>tar</w:t>
      </w:r>
      <w:r>
        <w:rPr>
          <w:b/>
          <w:spacing w:val="28"/>
          <w:w w:val="110"/>
          <w:sz w:val="22"/>
        </w:rPr>
        <w:t xml:space="preserve"> </w:t>
      </w:r>
      <w:r>
        <w:rPr>
          <w:b/>
          <w:w w:val="110"/>
          <w:sz w:val="22"/>
        </w:rPr>
        <w:t>xzf</w:t>
      </w:r>
      <w:r>
        <w:rPr>
          <w:b/>
          <w:spacing w:val="31"/>
          <w:w w:val="110"/>
          <w:sz w:val="22"/>
        </w:rPr>
        <w:t xml:space="preserve"> </w:t>
      </w:r>
      <w:r>
        <w:rPr>
          <w:b/>
          <w:w w:val="110"/>
          <w:sz w:val="22"/>
        </w:rPr>
        <w:t>hive-</w:t>
      </w:r>
      <w:r>
        <w:rPr>
          <w:b/>
          <w:i/>
          <w:w w:val="110"/>
          <w:sz w:val="22"/>
        </w:rPr>
        <w:t>x.y.z</w:t>
      </w:r>
      <w:r>
        <w:rPr>
          <w:b/>
          <w:w w:val="110"/>
          <w:sz w:val="22"/>
        </w:rPr>
        <w:t>-dev.tar.gz</w:t>
      </w:r>
    </w:p>
    <w:p>
      <w:pPr>
        <w:pStyle w:val="6"/>
        <w:spacing w:before="9"/>
        <w:rPr>
          <w:b/>
          <w:sz w:val="27"/>
        </w:rPr>
      </w:pPr>
    </w:p>
    <w:p>
      <w:pPr>
        <w:pStyle w:val="6"/>
        <w:ind w:left="1001"/>
      </w:pPr>
      <w:r>
        <w:rPr>
          <w:w w:val="105"/>
        </w:rPr>
        <w:t>It’s</w:t>
      </w:r>
      <w:r>
        <w:rPr>
          <w:spacing w:val="10"/>
          <w:w w:val="105"/>
        </w:rPr>
        <w:t xml:space="preserve"> </w:t>
      </w:r>
      <w:r>
        <w:rPr>
          <w:w w:val="105"/>
        </w:rPr>
        <w:t>handy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put</w:t>
      </w:r>
      <w:r>
        <w:rPr>
          <w:spacing w:val="20"/>
          <w:w w:val="105"/>
        </w:rPr>
        <w:t xml:space="preserve"> </w:t>
      </w:r>
      <w:r>
        <w:rPr>
          <w:w w:val="105"/>
        </w:rPr>
        <w:t>Hive</w:t>
      </w:r>
      <w:r>
        <w:rPr>
          <w:spacing w:val="14"/>
          <w:w w:val="105"/>
        </w:rPr>
        <w:t xml:space="preserve"> </w:t>
      </w:r>
      <w:r>
        <w:rPr>
          <w:w w:val="105"/>
        </w:rPr>
        <w:t>on</w:t>
      </w:r>
      <w:r>
        <w:rPr>
          <w:spacing w:val="16"/>
          <w:w w:val="105"/>
        </w:rPr>
        <w:t xml:space="preserve"> </w:t>
      </w:r>
      <w:r>
        <w:rPr>
          <w:w w:val="105"/>
        </w:rPr>
        <w:t>your</w:t>
      </w:r>
      <w:r>
        <w:rPr>
          <w:spacing w:val="13"/>
          <w:w w:val="105"/>
        </w:rPr>
        <w:t xml:space="preserve"> </w:t>
      </w:r>
      <w:r>
        <w:rPr>
          <w:w w:val="105"/>
        </w:rPr>
        <w:t>path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make</w:t>
      </w:r>
      <w:r>
        <w:rPr>
          <w:spacing w:val="13"/>
          <w:w w:val="105"/>
        </w:rPr>
        <w:t xml:space="preserve"> </w:t>
      </w:r>
      <w:r>
        <w:rPr>
          <w:w w:val="105"/>
        </w:rPr>
        <w:t>it</w:t>
      </w:r>
      <w:r>
        <w:rPr>
          <w:spacing w:val="13"/>
          <w:w w:val="105"/>
        </w:rPr>
        <w:t xml:space="preserve"> </w:t>
      </w:r>
      <w:r>
        <w:rPr>
          <w:w w:val="105"/>
        </w:rPr>
        <w:t>easy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>launch:</w:t>
      </w:r>
    </w:p>
    <w:p>
      <w:pPr>
        <w:pStyle w:val="6"/>
        <w:spacing w:before="3"/>
        <w:rPr>
          <w:sz w:val="27"/>
        </w:rPr>
      </w:pPr>
    </w:p>
    <w:p>
      <w:pPr>
        <w:pStyle w:val="3"/>
      </w:pPr>
      <w:bookmarkStart w:id="126" w:name="% export HIVE_INSTALL=/home/tom/hive-x.y"/>
      <w:bookmarkEnd w:id="126"/>
      <w:r>
        <w:rPr>
          <w:b w:val="0"/>
          <w:spacing w:val="-1"/>
        </w:rPr>
        <w:t>%</w:t>
      </w:r>
      <w:r>
        <w:rPr>
          <w:b w:val="0"/>
          <w:spacing w:val="5"/>
        </w:rPr>
        <w:t xml:space="preserve"> </w:t>
      </w:r>
      <w:r>
        <w:rPr>
          <w:spacing w:val="-1"/>
        </w:rPr>
        <w:t>export</w:t>
      </w:r>
      <w:r>
        <w:rPr>
          <w:spacing w:val="7"/>
        </w:rPr>
        <w:t xml:space="preserve"> </w:t>
      </w:r>
      <w:r>
        <w:rPr>
          <w:spacing w:val="-1"/>
        </w:rPr>
        <w:t>HIVE_INSTALL=/home/tom/hive-</w:t>
      </w:r>
      <w:r>
        <w:rPr>
          <w:i/>
          <w:spacing w:val="-1"/>
        </w:rPr>
        <w:t>x.y.z</w:t>
      </w:r>
      <w:r>
        <w:rPr>
          <w:spacing w:val="-1"/>
        </w:rPr>
        <w:t>-dev</w:t>
      </w:r>
    </w:p>
    <w:p>
      <w:pPr>
        <w:pStyle w:val="6"/>
        <w:rPr>
          <w:b/>
          <w:sz w:val="21"/>
        </w:rPr>
      </w:pPr>
    </w:p>
    <w:p>
      <w:pPr>
        <w:spacing w:before="0"/>
        <w:ind w:left="1001" w:right="0" w:firstLine="0"/>
        <w:jc w:val="left"/>
        <w:rPr>
          <w:b/>
          <w:sz w:val="22"/>
        </w:rPr>
      </w:pPr>
      <w:r>
        <w:rPr>
          <w:sz w:val="22"/>
        </w:rPr>
        <w:t>%</w:t>
      </w:r>
      <w:r>
        <w:rPr>
          <w:spacing w:val="42"/>
          <w:sz w:val="22"/>
        </w:rPr>
        <w:t xml:space="preserve"> </w:t>
      </w:r>
      <w:r>
        <w:rPr>
          <w:b/>
          <w:sz w:val="22"/>
        </w:rPr>
        <w:t>export</w:t>
      </w:r>
      <w:r>
        <w:rPr>
          <w:b/>
          <w:spacing w:val="46"/>
          <w:sz w:val="22"/>
        </w:rPr>
        <w:t xml:space="preserve"> </w:t>
      </w:r>
      <w:r>
        <w:rPr>
          <w:b/>
          <w:sz w:val="22"/>
        </w:rPr>
        <w:t>PATH=$PATH:$HIVE_INSTALL/bin</w:t>
      </w:r>
    </w:p>
    <w:p>
      <w:pPr>
        <w:pStyle w:val="6"/>
        <w:spacing w:before="8"/>
        <w:rPr>
          <w:b/>
          <w:sz w:val="27"/>
        </w:rPr>
      </w:pPr>
    </w:p>
    <w:p>
      <w:pPr>
        <w:pStyle w:val="6"/>
        <w:ind w:left="1001"/>
      </w:pPr>
      <w:r>
        <w:rPr>
          <w:w w:val="105"/>
        </w:rPr>
        <w:t>Now</w:t>
      </w:r>
      <w:r>
        <w:rPr>
          <w:spacing w:val="-2"/>
          <w:w w:val="105"/>
        </w:rPr>
        <w:t xml:space="preserve"> </w:t>
      </w:r>
      <w:r>
        <w:rPr>
          <w:w w:val="105"/>
        </w:rPr>
        <w:t>type</w:t>
      </w:r>
      <w:r>
        <w:rPr>
          <w:spacing w:val="1"/>
          <w:w w:val="105"/>
        </w:rPr>
        <w:t xml:space="preserve"> </w:t>
      </w:r>
      <w:r>
        <w:rPr>
          <w:w w:val="105"/>
        </w:rPr>
        <w:t>hive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launch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Hive</w:t>
      </w:r>
      <w:r>
        <w:rPr>
          <w:spacing w:val="1"/>
          <w:w w:val="105"/>
        </w:rPr>
        <w:t xml:space="preserve"> </w:t>
      </w:r>
      <w:r>
        <w:rPr>
          <w:w w:val="105"/>
        </w:rPr>
        <w:t>shell:</w:t>
      </w:r>
    </w:p>
    <w:p>
      <w:pPr>
        <w:spacing w:after="0"/>
        <w:sectPr>
          <w:pgSz w:w="12240" w:h="15840"/>
          <w:pgMar w:top="144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spacing w:before="63" w:line="465" w:lineRule="auto"/>
        <w:ind w:left="1001" w:right="7710" w:firstLine="0"/>
        <w:jc w:val="left"/>
        <w:rPr>
          <w:b/>
          <w:sz w:val="22"/>
        </w:rPr>
      </w:pPr>
      <w:r>
        <w:rPr>
          <w:sz w:val="22"/>
        </w:rPr>
        <w:t>%</w:t>
      </w:r>
      <w:r>
        <w:rPr>
          <w:spacing w:val="55"/>
          <w:sz w:val="22"/>
        </w:rPr>
        <w:t xml:space="preserve"> </w:t>
      </w:r>
      <w:r>
        <w:rPr>
          <w:b/>
          <w:sz w:val="22"/>
        </w:rPr>
        <w:t>hive</w:t>
      </w:r>
      <w:r>
        <w:rPr>
          <w:b/>
          <w:spacing w:val="1"/>
          <w:sz w:val="22"/>
        </w:rPr>
        <w:t xml:space="preserve"> </w:t>
      </w:r>
      <w:r>
        <w:rPr>
          <w:sz w:val="22"/>
        </w:rPr>
        <w:t>hive&gt;</w:t>
      </w:r>
      <w:r>
        <w:rPr>
          <w:spacing w:val="1"/>
          <w:sz w:val="22"/>
        </w:rPr>
        <w:t xml:space="preserve"> </w:t>
      </w:r>
      <w:r>
        <w:rPr>
          <w:b/>
          <w:spacing w:val="-3"/>
          <w:w w:val="90"/>
          <w:sz w:val="22"/>
        </w:rPr>
        <w:t>Running</w:t>
      </w:r>
      <w:r>
        <w:rPr>
          <w:b/>
          <w:spacing w:val="-6"/>
          <w:w w:val="90"/>
          <w:sz w:val="22"/>
        </w:rPr>
        <w:t xml:space="preserve"> </w:t>
      </w:r>
      <w:r>
        <w:rPr>
          <w:b/>
          <w:spacing w:val="-2"/>
          <w:w w:val="90"/>
          <w:sz w:val="22"/>
        </w:rPr>
        <w:t>Hive</w:t>
      </w:r>
    </w:p>
    <w:p>
      <w:pPr>
        <w:pStyle w:val="6"/>
        <w:spacing w:before="77" w:line="276" w:lineRule="auto"/>
        <w:ind w:left="1001" w:right="230"/>
        <w:jc w:val="both"/>
      </w:pPr>
      <w:r>
        <w:t>In this section, we look at some more practical aspects of running Hive, including how to set up</w:t>
      </w:r>
      <w:r>
        <w:rPr>
          <w:spacing w:val="1"/>
        </w:rPr>
        <w:t xml:space="preserve"> </w:t>
      </w:r>
      <w:r>
        <w:t>Hive to run against a Hadoop cluster and a shared metastore. In doing so, we’ll see Hive’s</w:t>
      </w:r>
      <w:r>
        <w:rPr>
          <w:spacing w:val="1"/>
        </w:rPr>
        <w:t xml:space="preserve"> </w:t>
      </w:r>
      <w:r>
        <w:t>architecture</w:t>
      </w:r>
      <w:r>
        <w:rPr>
          <w:spacing w:val="3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some</w:t>
      </w:r>
      <w:r>
        <w:rPr>
          <w:spacing w:val="-11"/>
        </w:rPr>
        <w:t xml:space="preserve"> </w:t>
      </w:r>
      <w:r>
        <w:t>detail.</w:t>
      </w:r>
    </w:p>
    <w:p>
      <w:pPr>
        <w:pStyle w:val="6"/>
        <w:spacing w:before="3"/>
        <w:rPr>
          <w:sz w:val="24"/>
        </w:rPr>
      </w:pPr>
    </w:p>
    <w:p>
      <w:pPr>
        <w:pStyle w:val="3"/>
      </w:pPr>
      <w:bookmarkStart w:id="127" w:name="Configuring Hive"/>
      <w:bookmarkEnd w:id="127"/>
      <w:r>
        <w:rPr>
          <w:spacing w:val="-1"/>
          <w:w w:val="90"/>
        </w:rPr>
        <w:t xml:space="preserve">Configuring </w:t>
      </w:r>
      <w:r>
        <w:rPr>
          <w:w w:val="90"/>
        </w:rPr>
        <w:t>Hive</w:t>
      </w:r>
    </w:p>
    <w:p>
      <w:pPr>
        <w:pStyle w:val="6"/>
        <w:spacing w:before="9"/>
        <w:rPr>
          <w:b/>
          <w:sz w:val="27"/>
        </w:rPr>
      </w:pPr>
    </w:p>
    <w:p>
      <w:pPr>
        <w:pStyle w:val="6"/>
        <w:spacing w:line="276" w:lineRule="auto"/>
        <w:ind w:left="1001" w:right="228"/>
        <w:jc w:val="both"/>
      </w:pPr>
      <w:r>
        <w:t>Hive is configured using an XML</w:t>
      </w:r>
      <w:r>
        <w:rPr>
          <w:spacing w:val="55"/>
        </w:rPr>
        <w:t xml:space="preserve"> </w:t>
      </w:r>
      <w:r>
        <w:t xml:space="preserve">configuration file like Hadoop’s. The file is called </w:t>
      </w:r>
      <w:r>
        <w:rPr>
          <w:i/>
        </w:rPr>
        <w:t>hive-</w:t>
      </w:r>
      <w:r>
        <w:rPr>
          <w:i/>
          <w:spacing w:val="1"/>
        </w:rPr>
        <w:t xml:space="preserve"> </w:t>
      </w:r>
      <w:r>
        <w:rPr>
          <w:i/>
        </w:rPr>
        <w:t xml:space="preserve">site.xml </w:t>
      </w:r>
      <w:r>
        <w:t xml:space="preserve">and is located in Hive’s </w:t>
      </w:r>
      <w:r>
        <w:rPr>
          <w:i/>
        </w:rPr>
        <w:t xml:space="preserve">conf </w:t>
      </w:r>
      <w:r>
        <w:t>directory. This file is where you can set prop-</w:t>
      </w:r>
      <w:r>
        <w:rPr>
          <w:spacing w:val="55"/>
        </w:rPr>
        <w:t xml:space="preserve"> </w:t>
      </w:r>
      <w:r>
        <w:t>erties</w:t>
      </w:r>
      <w:r>
        <w:rPr>
          <w:spacing w:val="5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 xml:space="preserve">you want to set every time you run Hive. The same directory contains </w:t>
      </w:r>
      <w:r>
        <w:rPr>
          <w:i/>
        </w:rPr>
        <w:t>hive- default.xml</w:t>
      </w:r>
      <w:r>
        <w:t>, which</w:t>
      </w:r>
      <w:r>
        <w:rPr>
          <w:spacing w:val="1"/>
        </w:rPr>
        <w:t xml:space="preserve"> </w:t>
      </w:r>
      <w:r>
        <w:t>documents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properties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Hive</w:t>
      </w:r>
      <w:r>
        <w:rPr>
          <w:spacing w:val="-3"/>
        </w:rPr>
        <w:t xml:space="preserve"> </w:t>
      </w:r>
      <w:r>
        <w:t>exposes</w:t>
      </w:r>
      <w:r>
        <w:rPr>
          <w:spacing w:val="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their default</w:t>
      </w:r>
      <w:r>
        <w:rPr>
          <w:spacing w:val="2"/>
        </w:rPr>
        <w:t xml:space="preserve"> </w:t>
      </w:r>
      <w:r>
        <w:t>values.</w:t>
      </w:r>
    </w:p>
    <w:p>
      <w:pPr>
        <w:pStyle w:val="6"/>
        <w:spacing w:before="4"/>
        <w:rPr>
          <w:sz w:val="24"/>
        </w:rPr>
      </w:pPr>
    </w:p>
    <w:p>
      <w:pPr>
        <w:pStyle w:val="6"/>
        <w:spacing w:line="273" w:lineRule="auto"/>
        <w:ind w:left="1001" w:right="231" w:hanging="1"/>
        <w:jc w:val="both"/>
      </w:pPr>
      <w:r>
        <w:rPr>
          <w:w w:val="105"/>
        </w:rPr>
        <w:t xml:space="preserve">You can override the configuration directory that Hive looks for in </w:t>
      </w:r>
      <w:r>
        <w:rPr>
          <w:i/>
          <w:w w:val="105"/>
        </w:rPr>
        <w:t xml:space="preserve">hive-site.xml </w:t>
      </w:r>
      <w:r>
        <w:rPr>
          <w:w w:val="105"/>
        </w:rPr>
        <w:t>by passing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--config</w:t>
      </w:r>
      <w:r>
        <w:rPr>
          <w:spacing w:val="10"/>
          <w:w w:val="105"/>
        </w:rPr>
        <w:t xml:space="preserve"> </w:t>
      </w:r>
      <w:r>
        <w:rPr>
          <w:w w:val="105"/>
        </w:rPr>
        <w:t>option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i/>
          <w:w w:val="105"/>
        </w:rPr>
        <w:t>hive</w:t>
      </w:r>
      <w:r>
        <w:rPr>
          <w:i/>
          <w:spacing w:val="-15"/>
          <w:w w:val="105"/>
        </w:rPr>
        <w:t xml:space="preserve"> </w:t>
      </w:r>
      <w:r>
        <w:rPr>
          <w:w w:val="105"/>
        </w:rPr>
        <w:t>command:</w:t>
      </w:r>
    </w:p>
    <w:p>
      <w:pPr>
        <w:pStyle w:val="3"/>
        <w:spacing w:before="205"/>
      </w:pPr>
      <w:bookmarkStart w:id="128" w:name="% hive --config /Users/tom/dev/hive-conf"/>
      <w:bookmarkEnd w:id="128"/>
      <w:r>
        <w:rPr>
          <w:b w:val="0"/>
        </w:rPr>
        <w:t>%</w:t>
      </w:r>
      <w:r>
        <w:rPr>
          <w:b w:val="0"/>
          <w:spacing w:val="39"/>
        </w:rPr>
        <w:t xml:space="preserve"> </w:t>
      </w:r>
      <w:r>
        <w:t>hive</w:t>
      </w:r>
      <w:r>
        <w:rPr>
          <w:spacing w:val="54"/>
        </w:rPr>
        <w:t xml:space="preserve"> </w:t>
      </w:r>
      <w:r>
        <w:t>--config</w:t>
      </w:r>
      <w:r>
        <w:rPr>
          <w:spacing w:val="41"/>
        </w:rPr>
        <w:t xml:space="preserve"> </w:t>
      </w:r>
      <w:r>
        <w:t>/Users/tom/dev/hive-conf</w:t>
      </w:r>
    </w:p>
    <w:p>
      <w:pPr>
        <w:pStyle w:val="6"/>
        <w:spacing w:before="8"/>
        <w:rPr>
          <w:b/>
          <w:sz w:val="27"/>
        </w:rPr>
      </w:pPr>
    </w:p>
    <w:p>
      <w:pPr>
        <w:pStyle w:val="6"/>
        <w:spacing w:line="276" w:lineRule="auto"/>
        <w:ind w:left="1001" w:right="232"/>
        <w:jc w:val="both"/>
      </w:pPr>
      <w:r>
        <w:t>Note</w:t>
      </w:r>
      <w:r>
        <w:rPr>
          <w:spacing w:val="16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option</w:t>
      </w:r>
      <w:r>
        <w:rPr>
          <w:spacing w:val="21"/>
        </w:rPr>
        <w:t xml:space="preserve"> </w:t>
      </w:r>
      <w:r>
        <w:t>specifies</w:t>
      </w:r>
      <w:r>
        <w:rPr>
          <w:spacing w:val="24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containing</w:t>
      </w:r>
      <w:r>
        <w:rPr>
          <w:spacing w:val="20"/>
        </w:rPr>
        <w:t xml:space="preserve"> </w:t>
      </w:r>
      <w:r>
        <w:t>directory,</w:t>
      </w:r>
      <w:r>
        <w:rPr>
          <w:spacing w:val="23"/>
        </w:rPr>
        <w:t xml:space="preserve"> </w:t>
      </w:r>
      <w:r>
        <w:t>not</w:t>
      </w:r>
      <w:r>
        <w:rPr>
          <w:spacing w:val="27"/>
        </w:rPr>
        <w:t xml:space="preserve"> </w:t>
      </w:r>
      <w:r>
        <w:rPr>
          <w:i/>
        </w:rPr>
        <w:t>hive-site.xml</w:t>
      </w:r>
      <w:r>
        <w:rPr>
          <w:i/>
          <w:spacing w:val="22"/>
        </w:rPr>
        <w:t xml:space="preserve"> </w:t>
      </w:r>
      <w:r>
        <w:t>itself.</w:t>
      </w:r>
      <w:r>
        <w:rPr>
          <w:spacing w:val="23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useful</w:t>
      </w:r>
      <w:r>
        <w:rPr>
          <w:spacing w:val="-52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site</w:t>
      </w:r>
      <w:r>
        <w:rPr>
          <w:spacing w:val="1"/>
        </w:rPr>
        <w:t xml:space="preserve"> </w:t>
      </w:r>
      <w:r>
        <w:t>files—for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clusters,</w:t>
      </w:r>
      <w:r>
        <w:rPr>
          <w:spacing w:val="1"/>
        </w:rPr>
        <w:t xml:space="preserve"> </w:t>
      </w:r>
      <w:r>
        <w:t>say—that</w:t>
      </w:r>
      <w:r>
        <w:rPr>
          <w:spacing w:val="55"/>
        </w:rPr>
        <w:t xml:space="preserve"> </w:t>
      </w:r>
      <w:r>
        <w:t>you</w:t>
      </w:r>
      <w:r>
        <w:rPr>
          <w:spacing w:val="55"/>
        </w:rPr>
        <w:t xml:space="preserve"> </w:t>
      </w:r>
      <w:r>
        <w:t>switch</w:t>
      </w:r>
      <w:r>
        <w:rPr>
          <w:spacing w:val="55"/>
        </w:rPr>
        <w:t xml:space="preserve"> </w:t>
      </w:r>
      <w:r>
        <w:t>between</w:t>
      </w:r>
      <w:r>
        <w:rPr>
          <w:spacing w:val="55"/>
        </w:rPr>
        <w:t xml:space="preserve"> </w:t>
      </w:r>
      <w:r>
        <w:t>on</w:t>
      </w:r>
      <w:r>
        <w:rPr>
          <w:spacing w:val="5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regular basis.</w:t>
      </w:r>
      <w:r>
        <w:rPr>
          <w:spacing w:val="1"/>
        </w:rPr>
        <w:t xml:space="preserve"> </w:t>
      </w:r>
      <w:r>
        <w:t>Alternatively, you can set the HIVE_CONF_DIR environment</w:t>
      </w:r>
      <w:r>
        <w:rPr>
          <w:spacing w:val="1"/>
        </w:rPr>
        <w:t xml:space="preserve"> </w:t>
      </w:r>
      <w:r>
        <w:t>variable to the</w:t>
      </w:r>
      <w:r>
        <w:rPr>
          <w:spacing w:val="1"/>
        </w:rPr>
        <w:t xml:space="preserve"> </w:t>
      </w:r>
      <w:r>
        <w:t>configuration</w:t>
      </w:r>
      <w:r>
        <w:rPr>
          <w:spacing w:val="6"/>
        </w:rPr>
        <w:t xml:space="preserve"> </w:t>
      </w:r>
      <w:r>
        <w:t>directory,</w:t>
      </w:r>
      <w:r>
        <w:rPr>
          <w:spacing w:val="11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same</w:t>
      </w:r>
      <w:r>
        <w:rPr>
          <w:spacing w:val="-11"/>
        </w:rPr>
        <w:t xml:space="preserve"> </w:t>
      </w:r>
      <w:r>
        <w:t>effect.</w:t>
      </w:r>
    </w:p>
    <w:p>
      <w:pPr>
        <w:pStyle w:val="6"/>
        <w:spacing w:before="2"/>
        <w:rPr>
          <w:sz w:val="24"/>
        </w:rPr>
      </w:pPr>
    </w:p>
    <w:p>
      <w:pPr>
        <w:pStyle w:val="6"/>
        <w:spacing w:line="276" w:lineRule="auto"/>
        <w:ind w:left="999" w:right="227" w:firstLine="2"/>
        <w:jc w:val="both"/>
      </w:pPr>
      <w:r>
        <w:t xml:space="preserve">The </w:t>
      </w:r>
      <w:r>
        <w:rPr>
          <w:i/>
        </w:rPr>
        <w:t xml:space="preserve">hive-site.xml </w:t>
      </w:r>
      <w:r>
        <w:t>is a natural place to put the cluster connection details: you can specify the</w:t>
      </w:r>
      <w:r>
        <w:rPr>
          <w:spacing w:val="1"/>
        </w:rPr>
        <w:t xml:space="preserve"> </w:t>
      </w:r>
      <w:r>
        <w:t>filesystem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jobtracker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usual</w:t>
      </w:r>
      <w:r>
        <w:rPr>
          <w:spacing w:val="1"/>
        </w:rPr>
        <w:t xml:space="preserve"> </w:t>
      </w:r>
      <w:r>
        <w:t>Hadoop</w:t>
      </w:r>
      <w:r>
        <w:rPr>
          <w:spacing w:val="1"/>
        </w:rPr>
        <w:t xml:space="preserve"> </w:t>
      </w:r>
      <w:r>
        <w:t>properties,</w:t>
      </w:r>
      <w:r>
        <w:rPr>
          <w:spacing w:val="1"/>
        </w:rPr>
        <w:t xml:space="preserve"> </w:t>
      </w:r>
      <w:r>
        <w:t>fs.default.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mapred.job.tracker (see Appendix A for more details on configuring Hadoop). If not set, they</w:t>
      </w:r>
      <w:r>
        <w:rPr>
          <w:spacing w:val="1"/>
        </w:rPr>
        <w:t xml:space="preserve"> </w:t>
      </w:r>
      <w:r>
        <w:t>default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filesystem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(in-process)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runner—just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Hadoop—which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handy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trying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Hive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trial</w:t>
      </w:r>
      <w:r>
        <w:rPr>
          <w:spacing w:val="1"/>
        </w:rPr>
        <w:t xml:space="preserve"> </w:t>
      </w:r>
      <w:r>
        <w:t>datasets.</w:t>
      </w:r>
      <w:r>
        <w:rPr>
          <w:spacing w:val="1"/>
        </w:rPr>
        <w:t xml:space="preserve"> </w:t>
      </w:r>
      <w:r>
        <w:t>Metastore</w:t>
      </w:r>
      <w:r>
        <w:rPr>
          <w:spacing w:val="1"/>
        </w:rPr>
        <w:t xml:space="preserve"> </w:t>
      </w:r>
      <w:r>
        <w:t>configuration</w:t>
      </w:r>
      <w:r>
        <w:rPr>
          <w:spacing w:val="7"/>
        </w:rPr>
        <w:t xml:space="preserve"> </w:t>
      </w:r>
      <w:r>
        <w:t>settings</w:t>
      </w:r>
      <w:r>
        <w:rPr>
          <w:spacing w:val="14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com-</w:t>
      </w:r>
      <w:r>
        <w:rPr>
          <w:spacing w:val="19"/>
        </w:rPr>
        <w:t xml:space="preserve"> </w:t>
      </w:r>
      <w:r>
        <w:t>monly</w:t>
      </w:r>
      <w:r>
        <w:rPr>
          <w:spacing w:val="11"/>
        </w:rPr>
        <w:t xml:space="preserve"> </w:t>
      </w:r>
      <w:r>
        <w:t>found</w:t>
      </w:r>
      <w:r>
        <w:rPr>
          <w:spacing w:val="10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rPr>
          <w:i/>
        </w:rPr>
        <w:t>hive-site.xml</w:t>
      </w:r>
      <w:r>
        <w:t>,</w:t>
      </w:r>
      <w:r>
        <w:rPr>
          <w:spacing w:val="-3"/>
        </w:rPr>
        <w:t xml:space="preserve"> </w:t>
      </w:r>
      <w:r>
        <w:t>too.</w:t>
      </w:r>
    </w:p>
    <w:p>
      <w:pPr>
        <w:pStyle w:val="6"/>
        <w:spacing w:before="3"/>
        <w:rPr>
          <w:sz w:val="24"/>
        </w:rPr>
      </w:pPr>
    </w:p>
    <w:p>
      <w:pPr>
        <w:pStyle w:val="6"/>
        <w:ind w:left="1001"/>
      </w:pPr>
      <w:r>
        <w:t>Hive</w:t>
      </w:r>
      <w:r>
        <w:rPr>
          <w:spacing w:val="16"/>
        </w:rPr>
        <w:t xml:space="preserve"> </w:t>
      </w:r>
      <w:r>
        <w:t>also</w:t>
      </w:r>
      <w:r>
        <w:rPr>
          <w:spacing w:val="20"/>
        </w:rPr>
        <w:t xml:space="preserve"> </w:t>
      </w:r>
      <w:r>
        <w:t>permits</w:t>
      </w:r>
      <w:r>
        <w:rPr>
          <w:spacing w:val="19"/>
        </w:rPr>
        <w:t xml:space="preserve"> </w:t>
      </w:r>
      <w:r>
        <w:t>you</w:t>
      </w:r>
      <w:r>
        <w:rPr>
          <w:spacing w:val="20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set</w:t>
      </w:r>
      <w:r>
        <w:rPr>
          <w:spacing w:val="25"/>
        </w:rPr>
        <w:t xml:space="preserve"> </w:t>
      </w:r>
      <w:r>
        <w:t>properties</w:t>
      </w:r>
      <w:r>
        <w:rPr>
          <w:spacing w:val="26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per-session</w:t>
      </w:r>
      <w:r>
        <w:rPr>
          <w:spacing w:val="19"/>
        </w:rPr>
        <w:t xml:space="preserve"> </w:t>
      </w:r>
      <w:r>
        <w:t>basis,</w:t>
      </w:r>
      <w:r>
        <w:rPr>
          <w:spacing w:val="22"/>
        </w:rPr>
        <w:t xml:space="preserve"> </w:t>
      </w:r>
      <w:r>
        <w:t>by</w:t>
      </w:r>
      <w:r>
        <w:rPr>
          <w:spacing w:val="20"/>
        </w:rPr>
        <w:t xml:space="preserve"> </w:t>
      </w:r>
      <w:r>
        <w:t>passing</w:t>
      </w:r>
      <w:r>
        <w:rPr>
          <w:spacing w:val="13"/>
        </w:rPr>
        <w:t xml:space="preserve"> </w:t>
      </w:r>
      <w:r>
        <w:t>the</w:t>
      </w:r>
    </w:p>
    <w:p>
      <w:pPr>
        <w:pStyle w:val="6"/>
        <w:spacing w:before="9"/>
        <w:rPr>
          <w:sz w:val="27"/>
        </w:rPr>
      </w:pPr>
    </w:p>
    <w:p>
      <w:pPr>
        <w:pStyle w:val="6"/>
        <w:spacing w:line="278" w:lineRule="auto"/>
        <w:ind w:left="1001" w:right="236" w:hanging="1"/>
        <w:jc w:val="both"/>
      </w:pPr>
      <w:r>
        <w:rPr>
          <w:w w:val="105"/>
        </w:rPr>
        <w:t xml:space="preserve">-hiveconf option to the </w:t>
      </w:r>
      <w:r>
        <w:rPr>
          <w:i/>
          <w:w w:val="105"/>
        </w:rPr>
        <w:t xml:space="preserve">hive </w:t>
      </w:r>
      <w:r>
        <w:rPr>
          <w:w w:val="105"/>
        </w:rPr>
        <w:t>command. For example, the following command sets the cluster</w:t>
      </w:r>
      <w:r>
        <w:rPr>
          <w:spacing w:val="1"/>
          <w:w w:val="105"/>
        </w:rPr>
        <w:t xml:space="preserve"> </w:t>
      </w:r>
      <w:r>
        <w:rPr>
          <w:w w:val="105"/>
        </w:rPr>
        <w:t>(to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pseudo-distributed</w:t>
      </w:r>
      <w:r>
        <w:rPr>
          <w:spacing w:val="3"/>
          <w:w w:val="105"/>
        </w:rPr>
        <w:t xml:space="preserve"> </w:t>
      </w:r>
      <w:r>
        <w:rPr>
          <w:w w:val="105"/>
        </w:rPr>
        <w:t>cluster)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the duration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session:</w:t>
      </w:r>
    </w:p>
    <w:p>
      <w:pPr>
        <w:pStyle w:val="6"/>
        <w:spacing w:before="1"/>
        <w:rPr>
          <w:sz w:val="24"/>
        </w:rPr>
      </w:pPr>
    </w:p>
    <w:p>
      <w:pPr>
        <w:pStyle w:val="3"/>
        <w:spacing w:line="278" w:lineRule="auto"/>
        <w:ind w:right="491" w:hanging="1"/>
      </w:pPr>
      <w:bookmarkStart w:id="129" w:name="% hive -hiveconf fs.default.name=localho"/>
      <w:bookmarkEnd w:id="129"/>
      <w:r>
        <w:rPr>
          <w:b w:val="0"/>
          <w:w w:val="105"/>
        </w:rPr>
        <w:t xml:space="preserve">% </w:t>
      </w:r>
      <w:r>
        <w:rPr>
          <w:w w:val="105"/>
        </w:rPr>
        <w:t>hive</w:t>
      </w:r>
      <w:r>
        <w:rPr>
          <w:spacing w:val="1"/>
          <w:w w:val="105"/>
        </w:rPr>
        <w:t xml:space="preserve"> </w:t>
      </w:r>
      <w:r>
        <w:rPr>
          <w:w w:val="105"/>
        </w:rPr>
        <w:t>-hiveconf</w:t>
      </w:r>
      <w:r>
        <w:rPr>
          <w:spacing w:val="1"/>
          <w:w w:val="105"/>
        </w:rPr>
        <w:t xml:space="preserve"> </w:t>
      </w:r>
      <w:r>
        <w:rPr>
          <w:w w:val="105"/>
        </w:rPr>
        <w:t>fs.default.name=localhost</w:t>
      </w:r>
      <w:r>
        <w:rPr>
          <w:spacing w:val="1"/>
          <w:w w:val="105"/>
        </w:rPr>
        <w:t xml:space="preserve"> </w:t>
      </w:r>
      <w:r>
        <w:rPr>
          <w:w w:val="105"/>
        </w:rPr>
        <w:t>-hiveconf</w:t>
      </w:r>
      <w:r>
        <w:rPr>
          <w:spacing w:val="-55"/>
          <w:w w:val="105"/>
        </w:rPr>
        <w:t xml:space="preserve"> </w:t>
      </w:r>
      <w:r>
        <w:rPr>
          <w:w w:val="110"/>
        </w:rPr>
        <w:t>mapred.job.tracker=localhost:8021</w:t>
      </w:r>
    </w:p>
    <w:p>
      <w:pPr>
        <w:pStyle w:val="6"/>
        <w:spacing w:before="194" w:line="276" w:lineRule="auto"/>
        <w:ind w:left="1001" w:right="227"/>
        <w:jc w:val="both"/>
      </w:pPr>
      <w:r>
        <w:t>If you plan to have more than one Hive user sharing a Hadoop cluster,</w:t>
      </w:r>
      <w:r>
        <w:rPr>
          <w:spacing w:val="55"/>
        </w:rPr>
        <w:t xml:space="preserve"> </w:t>
      </w:r>
      <w:r>
        <w:t>then you</w:t>
      </w:r>
      <w:r>
        <w:rPr>
          <w:spacing w:val="55"/>
        </w:rPr>
        <w:t xml:space="preserve"> </w:t>
      </w:r>
      <w:r>
        <w:t>need to</w:t>
      </w:r>
      <w:r>
        <w:rPr>
          <w:spacing w:val="55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the directories that Hive uses writable by all users. The following commands will create the</w:t>
      </w:r>
      <w:r>
        <w:rPr>
          <w:spacing w:val="1"/>
        </w:rPr>
        <w:t xml:space="preserve"> </w:t>
      </w:r>
      <w:r>
        <w:t>directories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set their</w:t>
      </w:r>
      <w:r>
        <w:rPr>
          <w:spacing w:val="7"/>
        </w:rPr>
        <w:t xml:space="preserve"> </w:t>
      </w:r>
      <w:r>
        <w:t>permissions</w:t>
      </w:r>
      <w:r>
        <w:rPr>
          <w:spacing w:val="11"/>
        </w:rPr>
        <w:t xml:space="preserve"> </w:t>
      </w:r>
      <w:r>
        <w:t>appropriately:</w:t>
      </w:r>
    </w:p>
    <w:p>
      <w:pPr>
        <w:spacing w:before="198"/>
        <w:ind w:left="1001" w:right="0" w:firstLine="0"/>
        <w:jc w:val="left"/>
        <w:rPr>
          <w:b/>
          <w:sz w:val="22"/>
        </w:rPr>
      </w:pPr>
      <w:r>
        <w:rPr>
          <w:sz w:val="22"/>
        </w:rPr>
        <w:t>%</w:t>
      </w:r>
      <w:r>
        <w:rPr>
          <w:spacing w:val="27"/>
          <w:sz w:val="22"/>
        </w:rPr>
        <w:t xml:space="preserve"> </w:t>
      </w:r>
      <w:r>
        <w:rPr>
          <w:b/>
          <w:sz w:val="22"/>
        </w:rPr>
        <w:t>hadoop</w:t>
      </w:r>
      <w:r>
        <w:rPr>
          <w:b/>
          <w:spacing w:val="86"/>
          <w:sz w:val="22"/>
        </w:rPr>
        <w:t xml:space="preserve"> </w:t>
      </w:r>
      <w:r>
        <w:rPr>
          <w:b/>
          <w:sz w:val="22"/>
        </w:rPr>
        <w:t>fs</w:t>
      </w:r>
      <w:r>
        <w:rPr>
          <w:b/>
          <w:spacing w:val="30"/>
          <w:sz w:val="22"/>
        </w:rPr>
        <w:t xml:space="preserve"> </w:t>
      </w:r>
      <w:r>
        <w:rPr>
          <w:b/>
          <w:sz w:val="22"/>
        </w:rPr>
        <w:t>-mkdir /tmp</w:t>
      </w:r>
    </w:p>
    <w:p>
      <w:pPr>
        <w:spacing w:after="0"/>
        <w:jc w:val="left"/>
        <w:rPr>
          <w:sz w:val="22"/>
        </w:rPr>
        <w:sectPr>
          <w:pgSz w:w="12240" w:h="15840"/>
          <w:pgMar w:top="144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spacing w:before="63"/>
        <w:ind w:left="1001" w:right="0" w:firstLine="0"/>
        <w:jc w:val="left"/>
        <w:rPr>
          <w:b/>
          <w:sz w:val="22"/>
        </w:rPr>
      </w:pPr>
      <w:r>
        <w:rPr>
          <w:sz w:val="22"/>
        </w:rPr>
        <w:t xml:space="preserve">% </w:t>
      </w:r>
      <w:r>
        <w:rPr>
          <w:b/>
          <w:sz w:val="22"/>
        </w:rPr>
        <w:t>hadoop fs</w:t>
      </w:r>
      <w:r>
        <w:rPr>
          <w:b/>
          <w:spacing w:val="6"/>
          <w:sz w:val="22"/>
        </w:rPr>
        <w:t xml:space="preserve"> </w:t>
      </w:r>
      <w:r>
        <w:rPr>
          <w:b/>
          <w:sz w:val="22"/>
        </w:rPr>
        <w:t>-chmod</w:t>
      </w:r>
      <w:r>
        <w:rPr>
          <w:b/>
          <w:spacing w:val="3"/>
          <w:sz w:val="22"/>
        </w:rPr>
        <w:t xml:space="preserve"> </w:t>
      </w:r>
      <w:r>
        <w:rPr>
          <w:b/>
          <w:sz w:val="22"/>
        </w:rPr>
        <w:t>a+w</w:t>
      </w:r>
      <w:r>
        <w:rPr>
          <w:b/>
          <w:spacing w:val="2"/>
          <w:sz w:val="22"/>
        </w:rPr>
        <w:t xml:space="preserve"> </w:t>
      </w:r>
      <w:r>
        <w:rPr>
          <w:b/>
          <w:sz w:val="22"/>
        </w:rPr>
        <w:t>/tmp</w:t>
      </w:r>
    </w:p>
    <w:p>
      <w:pPr>
        <w:pStyle w:val="6"/>
        <w:spacing w:before="7"/>
        <w:rPr>
          <w:b/>
          <w:sz w:val="20"/>
        </w:rPr>
      </w:pPr>
    </w:p>
    <w:p>
      <w:pPr>
        <w:spacing w:before="0"/>
        <w:ind w:left="1001" w:right="0" w:firstLine="0"/>
        <w:jc w:val="left"/>
        <w:rPr>
          <w:b/>
          <w:sz w:val="22"/>
        </w:rPr>
      </w:pPr>
      <w:r>
        <w:rPr>
          <w:w w:val="105"/>
          <w:sz w:val="22"/>
        </w:rPr>
        <w:t>%</w:t>
      </w:r>
      <w:r>
        <w:rPr>
          <w:spacing w:val="14"/>
          <w:w w:val="105"/>
          <w:sz w:val="22"/>
        </w:rPr>
        <w:t xml:space="preserve"> </w:t>
      </w:r>
      <w:r>
        <w:rPr>
          <w:b/>
          <w:w w:val="105"/>
          <w:sz w:val="22"/>
        </w:rPr>
        <w:t>hadoop</w:t>
      </w:r>
      <w:r>
        <w:rPr>
          <w:b/>
          <w:spacing w:val="31"/>
          <w:w w:val="105"/>
          <w:sz w:val="22"/>
        </w:rPr>
        <w:t xml:space="preserve"> </w:t>
      </w:r>
      <w:r>
        <w:rPr>
          <w:b/>
          <w:w w:val="105"/>
          <w:sz w:val="22"/>
        </w:rPr>
        <w:t>fs</w:t>
      </w:r>
      <w:r>
        <w:rPr>
          <w:b/>
          <w:spacing w:val="27"/>
          <w:w w:val="105"/>
          <w:sz w:val="22"/>
        </w:rPr>
        <w:t xml:space="preserve"> </w:t>
      </w:r>
      <w:r>
        <w:rPr>
          <w:b/>
          <w:w w:val="105"/>
          <w:sz w:val="22"/>
        </w:rPr>
        <w:t>-mkdir</w:t>
      </w:r>
      <w:r>
        <w:rPr>
          <w:b/>
          <w:spacing w:val="27"/>
          <w:w w:val="105"/>
          <w:sz w:val="22"/>
        </w:rPr>
        <w:t xml:space="preserve"> </w:t>
      </w:r>
      <w:r>
        <w:rPr>
          <w:b/>
          <w:w w:val="105"/>
          <w:sz w:val="22"/>
        </w:rPr>
        <w:t>/user/hive/warehouse</w:t>
      </w:r>
    </w:p>
    <w:p>
      <w:pPr>
        <w:pStyle w:val="6"/>
        <w:spacing w:before="6"/>
        <w:rPr>
          <w:b/>
          <w:sz w:val="20"/>
        </w:rPr>
      </w:pPr>
    </w:p>
    <w:p>
      <w:pPr>
        <w:spacing w:before="0"/>
        <w:ind w:left="1001" w:right="0" w:firstLine="0"/>
        <w:jc w:val="left"/>
        <w:rPr>
          <w:b/>
          <w:sz w:val="22"/>
        </w:rPr>
      </w:pPr>
      <w:r>
        <w:rPr>
          <w:sz w:val="22"/>
        </w:rPr>
        <w:t>%</w:t>
      </w:r>
      <w:r>
        <w:rPr>
          <w:spacing w:val="-5"/>
          <w:sz w:val="22"/>
        </w:rPr>
        <w:t xml:space="preserve"> </w:t>
      </w:r>
      <w:r>
        <w:rPr>
          <w:b/>
          <w:sz w:val="22"/>
        </w:rPr>
        <w:t>hadoop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fs</w:t>
      </w:r>
      <w:r>
        <w:rPr>
          <w:b/>
          <w:spacing w:val="4"/>
          <w:sz w:val="22"/>
        </w:rPr>
        <w:t xml:space="preserve"> </w:t>
      </w:r>
      <w:r>
        <w:rPr>
          <w:b/>
          <w:sz w:val="22"/>
        </w:rPr>
        <w:t>-chmod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a+w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/user/hive/warehouse</w:t>
      </w:r>
    </w:p>
    <w:p>
      <w:pPr>
        <w:pStyle w:val="6"/>
        <w:spacing w:before="7"/>
        <w:rPr>
          <w:b/>
          <w:sz w:val="20"/>
        </w:rPr>
      </w:pPr>
    </w:p>
    <w:p>
      <w:pPr>
        <w:pStyle w:val="6"/>
        <w:spacing w:line="278" w:lineRule="auto"/>
        <w:ind w:left="1002" w:right="229" w:hanging="1"/>
        <w:jc w:val="both"/>
      </w:pPr>
      <w:r>
        <w:t>If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group,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permissions</w:t>
      </w:r>
      <w:r>
        <w:rPr>
          <w:spacing w:val="1"/>
        </w:rPr>
        <w:t xml:space="preserve"> </w:t>
      </w:r>
      <w:r>
        <w:t>g+w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sufficient</w:t>
      </w:r>
      <w:r>
        <w:rPr>
          <w:spacing w:val="1"/>
        </w:rPr>
        <w:t xml:space="preserve"> </w:t>
      </w:r>
      <w:r>
        <w:t>on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warehouse</w:t>
      </w:r>
      <w:r>
        <w:rPr>
          <w:spacing w:val="1"/>
        </w:rPr>
        <w:t xml:space="preserve"> </w:t>
      </w:r>
      <w:r>
        <w:t>directory.</w:t>
      </w:r>
    </w:p>
    <w:p>
      <w:pPr>
        <w:pStyle w:val="6"/>
        <w:spacing w:before="1"/>
        <w:rPr>
          <w:sz w:val="24"/>
        </w:rPr>
      </w:pPr>
    </w:p>
    <w:p>
      <w:pPr>
        <w:pStyle w:val="6"/>
        <w:spacing w:line="276" w:lineRule="auto"/>
        <w:ind w:left="1001" w:right="227"/>
        <w:jc w:val="both"/>
      </w:pPr>
      <w:r>
        <w:t>You can change settings from within a session, too, using the SET command. This is useful for</w:t>
      </w:r>
      <w:r>
        <w:rPr>
          <w:spacing w:val="1"/>
        </w:rPr>
        <w:t xml:space="preserve"> </w:t>
      </w:r>
      <w:r>
        <w:t>changing Hive or MapReduce job settings for a particular query. For example, the following</w:t>
      </w:r>
      <w:r>
        <w:rPr>
          <w:spacing w:val="1"/>
        </w:rPr>
        <w:t xml:space="preserve"> </w:t>
      </w:r>
      <w:r>
        <w:t>command</w:t>
      </w:r>
      <w:r>
        <w:rPr>
          <w:spacing w:val="3"/>
        </w:rPr>
        <w:t xml:space="preserve"> </w:t>
      </w:r>
      <w:r>
        <w:t>ensures</w:t>
      </w:r>
      <w:r>
        <w:rPr>
          <w:spacing w:val="2"/>
        </w:rPr>
        <w:t xml:space="preserve"> </w:t>
      </w:r>
      <w:r>
        <w:t>buckets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populated</w:t>
      </w:r>
      <w:r>
        <w:rPr>
          <w:spacing w:val="-1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definition.</w:t>
      </w:r>
    </w:p>
    <w:p>
      <w:pPr>
        <w:pStyle w:val="6"/>
        <w:spacing w:before="3"/>
        <w:rPr>
          <w:sz w:val="24"/>
        </w:rPr>
      </w:pPr>
    </w:p>
    <w:p>
      <w:pPr>
        <w:pStyle w:val="3"/>
      </w:pPr>
      <w:bookmarkStart w:id="130" w:name="hive&gt; SET hive.enforce.bucketing=true;"/>
      <w:bookmarkEnd w:id="130"/>
      <w:r>
        <w:rPr>
          <w:b w:val="0"/>
          <w:w w:val="110"/>
        </w:rPr>
        <w:t xml:space="preserve">hive&gt; </w:t>
      </w:r>
      <w:r>
        <w:rPr>
          <w:b w:val="0"/>
          <w:spacing w:val="11"/>
          <w:w w:val="110"/>
        </w:rPr>
        <w:t xml:space="preserve"> </w:t>
      </w:r>
      <w:r>
        <w:rPr>
          <w:w w:val="110"/>
        </w:rPr>
        <w:t xml:space="preserve">SET </w:t>
      </w:r>
      <w:r>
        <w:rPr>
          <w:spacing w:val="21"/>
          <w:w w:val="110"/>
        </w:rPr>
        <w:t xml:space="preserve"> </w:t>
      </w:r>
      <w:r>
        <w:rPr>
          <w:w w:val="110"/>
        </w:rPr>
        <w:t>hive.enforce.bucketing=true;</w:t>
      </w:r>
    </w:p>
    <w:p>
      <w:pPr>
        <w:spacing w:before="3" w:line="570" w:lineRule="atLeast"/>
        <w:ind w:left="1001" w:right="1517" w:firstLine="0"/>
        <w:jc w:val="left"/>
        <w:rPr>
          <w:b/>
          <w:sz w:val="22"/>
        </w:rPr>
      </w:pPr>
      <w:r>
        <w:rPr>
          <w:sz w:val="22"/>
        </w:rPr>
        <w:t>To see the current value of</w:t>
      </w:r>
      <w:r>
        <w:rPr>
          <w:spacing w:val="1"/>
          <w:sz w:val="22"/>
        </w:rPr>
        <w:t xml:space="preserve"> </w:t>
      </w:r>
      <w:r>
        <w:rPr>
          <w:sz w:val="22"/>
        </w:rPr>
        <w:t>any</w:t>
      </w:r>
      <w:r>
        <w:rPr>
          <w:spacing w:val="1"/>
          <w:sz w:val="22"/>
        </w:rPr>
        <w:t xml:space="preserve"> </w:t>
      </w:r>
      <w:r>
        <w:rPr>
          <w:sz w:val="22"/>
        </w:rPr>
        <w:t>property,</w:t>
      </w:r>
      <w:r>
        <w:rPr>
          <w:spacing w:val="1"/>
          <w:sz w:val="22"/>
        </w:rPr>
        <w:t xml:space="preserve"> </w:t>
      </w:r>
      <w:r>
        <w:rPr>
          <w:sz w:val="22"/>
        </w:rPr>
        <w:t>use SET</w:t>
      </w:r>
      <w:r>
        <w:rPr>
          <w:spacing w:val="1"/>
          <w:sz w:val="22"/>
        </w:rPr>
        <w:t xml:space="preserve"> </w:t>
      </w:r>
      <w:r>
        <w:rPr>
          <w:sz w:val="22"/>
        </w:rPr>
        <w:t>with just the property</w:t>
      </w:r>
      <w:r>
        <w:rPr>
          <w:spacing w:val="1"/>
          <w:sz w:val="22"/>
        </w:rPr>
        <w:t xml:space="preserve"> </w:t>
      </w:r>
      <w:r>
        <w:rPr>
          <w:sz w:val="22"/>
        </w:rPr>
        <w:t>name:</w:t>
      </w:r>
      <w:r>
        <w:rPr>
          <w:spacing w:val="-52"/>
          <w:sz w:val="22"/>
        </w:rPr>
        <w:t xml:space="preserve"> </w:t>
      </w:r>
      <w:r>
        <w:rPr>
          <w:sz w:val="22"/>
        </w:rPr>
        <w:t>hive&gt;</w:t>
      </w:r>
      <w:r>
        <w:rPr>
          <w:spacing w:val="16"/>
          <w:sz w:val="22"/>
        </w:rPr>
        <w:t xml:space="preserve"> </w:t>
      </w:r>
      <w:r>
        <w:rPr>
          <w:b/>
          <w:sz w:val="22"/>
        </w:rPr>
        <w:t>SET</w:t>
      </w:r>
      <w:r>
        <w:rPr>
          <w:b/>
          <w:spacing w:val="19"/>
          <w:sz w:val="22"/>
        </w:rPr>
        <w:t xml:space="preserve"> </w:t>
      </w:r>
      <w:r>
        <w:rPr>
          <w:b/>
          <w:sz w:val="22"/>
        </w:rPr>
        <w:t>hive.enforce.bucketing;</w:t>
      </w:r>
    </w:p>
    <w:p>
      <w:pPr>
        <w:pStyle w:val="6"/>
        <w:spacing w:before="6"/>
        <w:rPr>
          <w:b/>
          <w:sz w:val="20"/>
        </w:rPr>
      </w:pPr>
    </w:p>
    <w:p>
      <w:pPr>
        <w:pStyle w:val="6"/>
        <w:ind w:left="1001"/>
      </w:pPr>
      <w:r>
        <w:rPr>
          <w:w w:val="110"/>
        </w:rPr>
        <w:t>hive.enforce.bucketing=true</w:t>
      </w:r>
    </w:p>
    <w:p>
      <w:pPr>
        <w:pStyle w:val="6"/>
        <w:spacing w:before="8"/>
        <w:rPr>
          <w:sz w:val="27"/>
        </w:rPr>
      </w:pPr>
    </w:p>
    <w:p>
      <w:pPr>
        <w:pStyle w:val="6"/>
        <w:spacing w:line="276" w:lineRule="auto"/>
        <w:ind w:left="1001" w:right="227"/>
        <w:jc w:val="both"/>
      </w:pPr>
      <w:r>
        <w:t>By itself, SET will list all the properties</w:t>
      </w:r>
      <w:r>
        <w:rPr>
          <w:spacing w:val="55"/>
        </w:rPr>
        <w:t xml:space="preserve"> </w:t>
      </w:r>
      <w:r>
        <w:t>(and their</w:t>
      </w:r>
      <w:r>
        <w:rPr>
          <w:spacing w:val="55"/>
        </w:rPr>
        <w:t xml:space="preserve"> </w:t>
      </w:r>
      <w:r>
        <w:t>values) set</w:t>
      </w:r>
      <w:r>
        <w:rPr>
          <w:spacing w:val="55"/>
        </w:rPr>
        <w:t xml:space="preserve"> </w:t>
      </w:r>
      <w:r>
        <w:t>by Hive.</w:t>
      </w:r>
      <w:r>
        <w:rPr>
          <w:spacing w:val="55"/>
        </w:rPr>
        <w:t xml:space="preserve"> </w:t>
      </w:r>
      <w:r>
        <w:t>Note that the list</w:t>
      </w:r>
      <w:r>
        <w:rPr>
          <w:spacing w:val="55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not include Hadoop defaults, unless they have been explicitly overridden in one of the ways</w:t>
      </w:r>
      <w:r>
        <w:rPr>
          <w:spacing w:val="1"/>
        </w:rPr>
        <w:t xml:space="preserve"> </w:t>
      </w:r>
      <w:r>
        <w:t>covered in this section. Use SET -v to list all the properties in the system, including Hadoop</w:t>
      </w:r>
      <w:r>
        <w:rPr>
          <w:spacing w:val="1"/>
        </w:rPr>
        <w:t xml:space="preserve"> </w:t>
      </w:r>
      <w:r>
        <w:t>defaults.</w:t>
      </w:r>
    </w:p>
    <w:p>
      <w:pPr>
        <w:pStyle w:val="6"/>
        <w:spacing w:before="6"/>
        <w:rPr>
          <w:sz w:val="24"/>
        </w:rPr>
      </w:pPr>
    </w:p>
    <w:p>
      <w:pPr>
        <w:pStyle w:val="6"/>
        <w:spacing w:before="1" w:line="278" w:lineRule="auto"/>
        <w:ind w:left="1001" w:right="229"/>
        <w:jc w:val="both"/>
      </w:pPr>
      <w:r>
        <w:t>There is a precedence hierarchy to setting properties. In the following list, lower num- bers take</w:t>
      </w:r>
      <w:r>
        <w:rPr>
          <w:spacing w:val="1"/>
        </w:rPr>
        <w:t xml:space="preserve"> </w:t>
      </w:r>
      <w:r>
        <w:t>precedence</w:t>
      </w:r>
      <w:r>
        <w:rPr>
          <w:spacing w:val="3"/>
        </w:rPr>
        <w:t xml:space="preserve"> </w:t>
      </w:r>
      <w:r>
        <w:t>over</w:t>
      </w:r>
      <w:r>
        <w:rPr>
          <w:spacing w:val="17"/>
        </w:rPr>
        <w:t xml:space="preserve"> </w:t>
      </w:r>
      <w:r>
        <w:t>higher</w:t>
      </w:r>
      <w:r>
        <w:rPr>
          <w:spacing w:val="-1"/>
        </w:rPr>
        <w:t xml:space="preserve"> </w:t>
      </w:r>
      <w:r>
        <w:t>numbers:</w:t>
      </w:r>
    </w:p>
    <w:p>
      <w:pPr>
        <w:pStyle w:val="6"/>
        <w:spacing w:before="6"/>
        <w:rPr>
          <w:sz w:val="23"/>
        </w:rPr>
      </w:pPr>
    </w:p>
    <w:p>
      <w:pPr>
        <w:pStyle w:val="9"/>
        <w:numPr>
          <w:ilvl w:val="0"/>
          <w:numId w:val="22"/>
        </w:numPr>
        <w:tabs>
          <w:tab w:val="left" w:pos="1481"/>
          <w:tab w:val="left" w:pos="1482"/>
        </w:tabs>
        <w:spacing w:before="0" w:after="0" w:line="240" w:lineRule="auto"/>
        <w:ind w:left="1481" w:right="0" w:hanging="482"/>
        <w:jc w:val="left"/>
        <w:rPr>
          <w:sz w:val="20"/>
        </w:rPr>
      </w:pPr>
      <w:r>
        <w:rPr>
          <w:sz w:val="22"/>
        </w:rPr>
        <w:t>The</w:t>
      </w:r>
      <w:r>
        <w:rPr>
          <w:spacing w:val="17"/>
          <w:sz w:val="22"/>
        </w:rPr>
        <w:t xml:space="preserve"> </w:t>
      </w:r>
      <w:r>
        <w:rPr>
          <w:sz w:val="22"/>
        </w:rPr>
        <w:t>Hive</w:t>
      </w:r>
      <w:r>
        <w:rPr>
          <w:spacing w:val="19"/>
          <w:sz w:val="22"/>
        </w:rPr>
        <w:t xml:space="preserve"> </w:t>
      </w:r>
      <w:r>
        <w:rPr>
          <w:sz w:val="22"/>
        </w:rPr>
        <w:t>SET</w:t>
      </w:r>
      <w:r>
        <w:rPr>
          <w:spacing w:val="29"/>
          <w:sz w:val="22"/>
        </w:rPr>
        <w:t xml:space="preserve"> </w:t>
      </w:r>
      <w:r>
        <w:rPr>
          <w:sz w:val="22"/>
        </w:rPr>
        <w:t>command</w:t>
      </w:r>
    </w:p>
    <w:p>
      <w:pPr>
        <w:pStyle w:val="9"/>
        <w:numPr>
          <w:ilvl w:val="0"/>
          <w:numId w:val="22"/>
        </w:numPr>
        <w:tabs>
          <w:tab w:val="left" w:pos="1481"/>
          <w:tab w:val="left" w:pos="1482"/>
        </w:tabs>
        <w:spacing w:before="112" w:after="0" w:line="240" w:lineRule="auto"/>
        <w:ind w:left="1481" w:right="0" w:hanging="482"/>
        <w:jc w:val="left"/>
        <w:rPr>
          <w:sz w:val="20"/>
        </w:rPr>
      </w:pPr>
      <w:r>
        <w:rPr>
          <w:w w:val="105"/>
          <w:sz w:val="22"/>
        </w:rPr>
        <w:t>The</w:t>
      </w:r>
      <w:r>
        <w:rPr>
          <w:spacing w:val="21"/>
          <w:w w:val="105"/>
          <w:sz w:val="22"/>
        </w:rPr>
        <w:t xml:space="preserve"> </w:t>
      </w:r>
      <w:r>
        <w:rPr>
          <w:w w:val="105"/>
          <w:sz w:val="22"/>
        </w:rPr>
        <w:t>command</w:t>
      </w:r>
      <w:r>
        <w:rPr>
          <w:spacing w:val="24"/>
          <w:w w:val="105"/>
          <w:sz w:val="22"/>
        </w:rPr>
        <w:t xml:space="preserve"> </w:t>
      </w:r>
      <w:r>
        <w:rPr>
          <w:w w:val="105"/>
          <w:sz w:val="22"/>
        </w:rPr>
        <w:t>line</w:t>
      </w:r>
      <w:r>
        <w:rPr>
          <w:spacing w:val="28"/>
          <w:w w:val="105"/>
          <w:sz w:val="22"/>
        </w:rPr>
        <w:t xml:space="preserve"> </w:t>
      </w:r>
      <w:r>
        <w:rPr>
          <w:w w:val="105"/>
          <w:sz w:val="22"/>
        </w:rPr>
        <w:t>-hiveconf</w:t>
      </w:r>
      <w:r>
        <w:rPr>
          <w:spacing w:val="9"/>
          <w:w w:val="105"/>
          <w:sz w:val="22"/>
        </w:rPr>
        <w:t xml:space="preserve"> </w:t>
      </w:r>
      <w:r>
        <w:rPr>
          <w:w w:val="105"/>
          <w:sz w:val="22"/>
        </w:rPr>
        <w:t>option</w:t>
      </w:r>
    </w:p>
    <w:p>
      <w:pPr>
        <w:pStyle w:val="9"/>
        <w:numPr>
          <w:ilvl w:val="0"/>
          <w:numId w:val="22"/>
        </w:numPr>
        <w:tabs>
          <w:tab w:val="left" w:pos="1481"/>
          <w:tab w:val="left" w:pos="1482"/>
        </w:tabs>
        <w:spacing w:before="108" w:after="0" w:line="240" w:lineRule="auto"/>
        <w:ind w:left="1481" w:right="0" w:hanging="482"/>
        <w:jc w:val="left"/>
        <w:rPr>
          <w:i/>
          <w:sz w:val="20"/>
        </w:rPr>
      </w:pPr>
      <w:r>
        <w:rPr>
          <w:i/>
          <w:sz w:val="22"/>
        </w:rPr>
        <w:t>hive-site.xml</w:t>
      </w:r>
    </w:p>
    <w:p>
      <w:pPr>
        <w:pStyle w:val="9"/>
        <w:numPr>
          <w:ilvl w:val="0"/>
          <w:numId w:val="22"/>
        </w:numPr>
        <w:tabs>
          <w:tab w:val="left" w:pos="1481"/>
          <w:tab w:val="left" w:pos="1482"/>
        </w:tabs>
        <w:spacing w:before="112" w:after="0" w:line="240" w:lineRule="auto"/>
        <w:ind w:left="1481" w:right="0" w:hanging="482"/>
        <w:jc w:val="left"/>
        <w:rPr>
          <w:i/>
          <w:sz w:val="20"/>
        </w:rPr>
      </w:pPr>
      <w:r>
        <w:rPr>
          <w:i/>
          <w:sz w:val="22"/>
        </w:rPr>
        <w:t>hive-default.xml</w:t>
      </w:r>
    </w:p>
    <w:p>
      <w:pPr>
        <w:pStyle w:val="9"/>
        <w:numPr>
          <w:ilvl w:val="0"/>
          <w:numId w:val="22"/>
        </w:numPr>
        <w:tabs>
          <w:tab w:val="left" w:pos="1481"/>
          <w:tab w:val="left" w:pos="1482"/>
        </w:tabs>
        <w:spacing w:before="112" w:after="0" w:line="240" w:lineRule="auto"/>
        <w:ind w:left="1481" w:right="0" w:hanging="482"/>
        <w:jc w:val="left"/>
        <w:rPr>
          <w:sz w:val="20"/>
        </w:rPr>
      </w:pPr>
      <w:r>
        <w:rPr>
          <w:i/>
          <w:sz w:val="22"/>
        </w:rPr>
        <w:t>hadoop-site.xml</w:t>
      </w:r>
      <w:r>
        <w:rPr>
          <w:i/>
          <w:spacing w:val="40"/>
          <w:sz w:val="22"/>
        </w:rPr>
        <w:t xml:space="preserve"> </w:t>
      </w:r>
      <w:r>
        <w:rPr>
          <w:sz w:val="22"/>
        </w:rPr>
        <w:t>(or,</w:t>
      </w:r>
      <w:r>
        <w:rPr>
          <w:spacing w:val="35"/>
          <w:sz w:val="22"/>
        </w:rPr>
        <w:t xml:space="preserve"> </w:t>
      </w:r>
      <w:r>
        <w:rPr>
          <w:sz w:val="22"/>
        </w:rPr>
        <w:t>equivalently,</w:t>
      </w:r>
      <w:r>
        <w:rPr>
          <w:spacing w:val="39"/>
          <w:sz w:val="22"/>
        </w:rPr>
        <w:t xml:space="preserve"> </w:t>
      </w:r>
      <w:r>
        <w:rPr>
          <w:i/>
          <w:sz w:val="22"/>
        </w:rPr>
        <w:t>core-site.xml</w:t>
      </w:r>
      <w:r>
        <w:rPr>
          <w:sz w:val="22"/>
        </w:rPr>
        <w:t>,</w:t>
      </w:r>
      <w:r>
        <w:rPr>
          <w:spacing w:val="43"/>
          <w:sz w:val="22"/>
        </w:rPr>
        <w:t xml:space="preserve"> </w:t>
      </w:r>
      <w:r>
        <w:rPr>
          <w:i/>
          <w:sz w:val="22"/>
        </w:rPr>
        <w:t>hdfs-site.xml</w:t>
      </w:r>
      <w:r>
        <w:rPr>
          <w:sz w:val="22"/>
        </w:rPr>
        <w:t>,</w:t>
      </w:r>
      <w:r>
        <w:rPr>
          <w:spacing w:val="36"/>
          <w:sz w:val="22"/>
        </w:rPr>
        <w:t xml:space="preserve"> </w:t>
      </w:r>
      <w:r>
        <w:rPr>
          <w:sz w:val="22"/>
        </w:rPr>
        <w:t>and</w:t>
      </w:r>
      <w:r>
        <w:rPr>
          <w:spacing w:val="35"/>
          <w:sz w:val="22"/>
        </w:rPr>
        <w:t xml:space="preserve"> </w:t>
      </w:r>
      <w:r>
        <w:rPr>
          <w:i/>
          <w:sz w:val="22"/>
        </w:rPr>
        <w:t>mapred-</w:t>
      </w:r>
      <w:r>
        <w:rPr>
          <w:i/>
          <w:spacing w:val="35"/>
          <w:sz w:val="22"/>
        </w:rPr>
        <w:t xml:space="preserve"> </w:t>
      </w:r>
      <w:r>
        <w:rPr>
          <w:i/>
          <w:sz w:val="22"/>
        </w:rPr>
        <w:t>site.xml</w:t>
      </w:r>
      <w:r>
        <w:rPr>
          <w:sz w:val="22"/>
        </w:rPr>
        <w:t>)</w:t>
      </w:r>
    </w:p>
    <w:p>
      <w:pPr>
        <w:pStyle w:val="9"/>
        <w:numPr>
          <w:ilvl w:val="0"/>
          <w:numId w:val="22"/>
        </w:numPr>
        <w:tabs>
          <w:tab w:val="left" w:pos="1481"/>
          <w:tab w:val="left" w:pos="1482"/>
        </w:tabs>
        <w:spacing w:before="102" w:after="0" w:line="240" w:lineRule="auto"/>
        <w:ind w:left="1481" w:right="0" w:hanging="482"/>
        <w:jc w:val="left"/>
        <w:rPr>
          <w:sz w:val="20"/>
        </w:rPr>
      </w:pPr>
      <w:r>
        <w:rPr>
          <w:i/>
          <w:sz w:val="22"/>
        </w:rPr>
        <w:t>hadoop-default.xml</w:t>
      </w:r>
      <w:r>
        <w:rPr>
          <w:i/>
          <w:spacing w:val="44"/>
          <w:sz w:val="22"/>
        </w:rPr>
        <w:t xml:space="preserve"> </w:t>
      </w:r>
      <w:r>
        <w:rPr>
          <w:sz w:val="22"/>
        </w:rPr>
        <w:t>(or,</w:t>
      </w:r>
      <w:r>
        <w:rPr>
          <w:spacing w:val="45"/>
          <w:sz w:val="22"/>
        </w:rPr>
        <w:t xml:space="preserve"> </w:t>
      </w:r>
      <w:r>
        <w:rPr>
          <w:sz w:val="22"/>
        </w:rPr>
        <w:t>equivalently,</w:t>
      </w:r>
      <w:r>
        <w:rPr>
          <w:spacing w:val="49"/>
          <w:sz w:val="22"/>
        </w:rPr>
        <w:t xml:space="preserve"> </w:t>
      </w:r>
      <w:r>
        <w:rPr>
          <w:i/>
          <w:sz w:val="22"/>
        </w:rPr>
        <w:t>core-default.xml</w:t>
      </w:r>
      <w:r>
        <w:rPr>
          <w:sz w:val="22"/>
        </w:rPr>
        <w:t>,</w:t>
      </w:r>
      <w:r>
        <w:rPr>
          <w:spacing w:val="43"/>
          <w:sz w:val="22"/>
        </w:rPr>
        <w:t xml:space="preserve"> </w:t>
      </w:r>
      <w:r>
        <w:rPr>
          <w:i/>
          <w:sz w:val="22"/>
        </w:rPr>
        <w:t>hdfs-default.xml</w:t>
      </w:r>
      <w:r>
        <w:rPr>
          <w:sz w:val="22"/>
        </w:rPr>
        <w:t>,</w:t>
      </w:r>
      <w:r>
        <w:rPr>
          <w:spacing w:val="30"/>
          <w:sz w:val="22"/>
        </w:rPr>
        <w:t xml:space="preserve"> </w:t>
      </w:r>
      <w:r>
        <w:rPr>
          <w:sz w:val="22"/>
        </w:rPr>
        <w:t>and</w:t>
      </w:r>
    </w:p>
    <w:p>
      <w:pPr>
        <w:spacing w:before="49"/>
        <w:ind w:left="1001" w:right="0" w:firstLine="0"/>
        <w:jc w:val="left"/>
        <w:rPr>
          <w:sz w:val="22"/>
        </w:rPr>
      </w:pPr>
      <w:r>
        <w:rPr>
          <w:i/>
          <w:sz w:val="22"/>
        </w:rPr>
        <w:t>mapred-default.xml</w:t>
      </w:r>
      <w:r>
        <w:rPr>
          <w:sz w:val="22"/>
        </w:rPr>
        <w:t>)</w:t>
      </w:r>
    </w:p>
    <w:p>
      <w:pPr>
        <w:pStyle w:val="6"/>
        <w:spacing w:before="7"/>
        <w:rPr>
          <w:sz w:val="20"/>
        </w:rPr>
      </w:pPr>
    </w:p>
    <w:p>
      <w:pPr>
        <w:pStyle w:val="2"/>
        <w:ind w:left="1001"/>
        <w:jc w:val="both"/>
      </w:pPr>
      <w:bookmarkStart w:id="131" w:name="DATA TYPES"/>
      <w:bookmarkEnd w:id="131"/>
      <w:r>
        <w:rPr>
          <w:spacing w:val="-1"/>
          <w:w w:val="90"/>
        </w:rPr>
        <w:t>DATA</w:t>
      </w:r>
      <w:r>
        <w:rPr>
          <w:spacing w:val="-5"/>
          <w:w w:val="90"/>
        </w:rPr>
        <w:t xml:space="preserve"> </w:t>
      </w:r>
      <w:r>
        <w:rPr>
          <w:w w:val="90"/>
        </w:rPr>
        <w:t>TYPES</w:t>
      </w:r>
    </w:p>
    <w:p>
      <w:pPr>
        <w:pStyle w:val="6"/>
        <w:spacing w:before="8"/>
        <w:rPr>
          <w:b/>
          <w:sz w:val="27"/>
        </w:rPr>
      </w:pPr>
    </w:p>
    <w:p>
      <w:pPr>
        <w:pStyle w:val="6"/>
        <w:spacing w:line="276" w:lineRule="auto"/>
        <w:ind w:left="1001" w:right="227"/>
        <w:jc w:val="both"/>
      </w:pPr>
      <w:r>
        <w:t>Hive supports both primitive and complex data types. Primitives include</w:t>
      </w:r>
      <w:r>
        <w:rPr>
          <w:spacing w:val="55"/>
        </w:rPr>
        <w:t xml:space="preserve"> </w:t>
      </w:r>
      <w:r>
        <w:t>numeric,</w:t>
      </w:r>
      <w:r>
        <w:rPr>
          <w:spacing w:val="55"/>
        </w:rPr>
        <w:t xml:space="preserve"> </w:t>
      </w:r>
      <w:r>
        <w:t>boolean,</w:t>
      </w:r>
      <w:r>
        <w:rPr>
          <w:spacing w:val="1"/>
        </w:rPr>
        <w:t xml:space="preserve"> </w:t>
      </w:r>
      <w:r>
        <w:t>string, and timestamp types. The complex</w:t>
      </w:r>
      <w:r>
        <w:rPr>
          <w:spacing w:val="55"/>
        </w:rPr>
        <w:t xml:space="preserve"> </w:t>
      </w:r>
      <w:r>
        <w:t>data types</w:t>
      </w:r>
      <w:r>
        <w:rPr>
          <w:spacing w:val="55"/>
        </w:rPr>
        <w:t xml:space="preserve"> </w:t>
      </w:r>
      <w:r>
        <w:t>include arrays,</w:t>
      </w:r>
      <w:r>
        <w:rPr>
          <w:spacing w:val="55"/>
        </w:rPr>
        <w:t xml:space="preserve"> </w:t>
      </w:r>
      <w:r>
        <w:t>maps, and structs..</w:t>
      </w:r>
      <w:r>
        <w:rPr>
          <w:spacing w:val="55"/>
        </w:rPr>
        <w:t xml:space="preserve"> </w:t>
      </w:r>
      <w:r>
        <w:t>Note</w:t>
      </w:r>
      <w:r>
        <w:rPr>
          <w:spacing w:val="1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literals</w:t>
      </w:r>
      <w:r>
        <w:rPr>
          <w:spacing w:val="33"/>
        </w:rPr>
        <w:t xml:space="preserve"> </w:t>
      </w:r>
      <w:r>
        <w:t>shown</w:t>
      </w:r>
      <w:r>
        <w:rPr>
          <w:spacing w:val="34"/>
        </w:rPr>
        <w:t xml:space="preserve"> </w:t>
      </w:r>
      <w:r>
        <w:t>are</w:t>
      </w:r>
      <w:r>
        <w:rPr>
          <w:spacing w:val="33"/>
        </w:rPr>
        <w:t xml:space="preserve"> </w:t>
      </w:r>
      <w:r>
        <w:t>those</w:t>
      </w:r>
      <w:r>
        <w:rPr>
          <w:spacing w:val="33"/>
        </w:rPr>
        <w:t xml:space="preserve"> </w:t>
      </w:r>
      <w:r>
        <w:t>used</w:t>
      </w:r>
      <w:r>
        <w:rPr>
          <w:spacing w:val="34"/>
        </w:rPr>
        <w:t xml:space="preserve"> </w:t>
      </w:r>
      <w:r>
        <w:t>from</w:t>
      </w:r>
      <w:r>
        <w:rPr>
          <w:spacing w:val="34"/>
        </w:rPr>
        <w:t xml:space="preserve"> </w:t>
      </w:r>
      <w:r>
        <w:t>within</w:t>
      </w:r>
      <w:r>
        <w:rPr>
          <w:spacing w:val="33"/>
        </w:rPr>
        <w:t xml:space="preserve"> </w:t>
      </w:r>
      <w:r>
        <w:t>HiveQL;</w:t>
      </w:r>
      <w:r>
        <w:rPr>
          <w:spacing w:val="34"/>
        </w:rPr>
        <w:t xml:space="preserve"> </w:t>
      </w:r>
      <w:r>
        <w:t>they</w:t>
      </w:r>
      <w:r>
        <w:rPr>
          <w:spacing w:val="8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serialized</w:t>
      </w:r>
      <w:r>
        <w:rPr>
          <w:spacing w:val="8"/>
        </w:rPr>
        <w:t xml:space="preserve"> </w:t>
      </w:r>
      <w:r>
        <w:t>form</w:t>
      </w:r>
      <w:r>
        <w:rPr>
          <w:spacing w:val="-53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table’s</w:t>
      </w:r>
      <w:r>
        <w:rPr>
          <w:spacing w:val="8"/>
        </w:rPr>
        <w:t xml:space="preserve"> </w:t>
      </w:r>
      <w:r>
        <w:t>storage</w:t>
      </w:r>
      <w:r>
        <w:rPr>
          <w:spacing w:val="4"/>
        </w:rPr>
        <w:t xml:space="preserve"> </w:t>
      </w:r>
      <w:r>
        <w:t>format.</w:t>
      </w:r>
    </w:p>
    <w:p>
      <w:pPr>
        <w:spacing w:after="0" w:line="276" w:lineRule="auto"/>
        <w:jc w:val="both"/>
        <w:sectPr>
          <w:pgSz w:w="12240" w:h="15840"/>
          <w:pgMar w:top="144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spacing w:before="63"/>
      </w:pPr>
      <w:bookmarkStart w:id="132" w:name="Primitive types"/>
      <w:bookmarkEnd w:id="132"/>
      <w:r>
        <w:rPr>
          <w:w w:val="90"/>
        </w:rPr>
        <w:t>Primitive</w:t>
      </w:r>
      <w:r>
        <w:rPr>
          <w:spacing w:val="-6"/>
          <w:w w:val="90"/>
        </w:rPr>
        <w:t xml:space="preserve"> </w:t>
      </w:r>
      <w:r>
        <w:rPr>
          <w:w w:val="90"/>
        </w:rPr>
        <w:t>types</w:t>
      </w:r>
    </w:p>
    <w:p>
      <w:pPr>
        <w:pStyle w:val="6"/>
        <w:spacing w:before="3"/>
        <w:rPr>
          <w:b/>
          <w:sz w:val="27"/>
        </w:rPr>
      </w:pPr>
    </w:p>
    <w:p>
      <w:pPr>
        <w:pStyle w:val="6"/>
        <w:spacing w:line="276" w:lineRule="auto"/>
        <w:ind w:left="1001" w:right="223"/>
        <w:jc w:val="both"/>
      </w:pPr>
      <w:r>
        <w:t>Hive’s primitive types correspond roughly to Java’s, although some names are influ- enced by</w:t>
      </w:r>
      <w:r>
        <w:rPr>
          <w:spacing w:val="1"/>
        </w:rPr>
        <w:t xml:space="preserve"> </w:t>
      </w:r>
      <w:r>
        <w:t>MySQL’s type names (some of which, in turn, overlap with SQL-92). There are four signed</w:t>
      </w:r>
      <w:r>
        <w:rPr>
          <w:spacing w:val="1"/>
        </w:rPr>
        <w:t xml:space="preserve"> </w:t>
      </w:r>
      <w:r>
        <w:t>integral types: TINYINT, SMALLINT, INT, and BIGINT, which are equivalent to Java’s byte,</w:t>
      </w:r>
      <w:r>
        <w:rPr>
          <w:spacing w:val="1"/>
        </w:rPr>
        <w:t xml:space="preserve"> </w:t>
      </w:r>
      <w:r>
        <w:t>short, int, and long</w:t>
      </w:r>
      <w:r>
        <w:rPr>
          <w:spacing w:val="55"/>
        </w:rPr>
        <w:t xml:space="preserve"> </w:t>
      </w:r>
      <w:r>
        <w:t>primitive types, respectively; they are 1-byte, 2-byte, 4-byte, and 8-byte</w:t>
      </w:r>
      <w:r>
        <w:rPr>
          <w:spacing w:val="1"/>
        </w:rPr>
        <w:t xml:space="preserve"> </w:t>
      </w:r>
      <w:r>
        <w:t>signed</w:t>
      </w:r>
      <w:r>
        <w:rPr>
          <w:spacing w:val="-7"/>
        </w:rPr>
        <w:t xml:space="preserve"> </w:t>
      </w:r>
      <w:r>
        <w:t>integers.</w:t>
      </w:r>
    </w:p>
    <w:p>
      <w:pPr>
        <w:pStyle w:val="6"/>
        <w:spacing w:before="7"/>
        <w:rPr>
          <w:sz w:val="24"/>
        </w:rPr>
      </w:pPr>
    </w:p>
    <w:p>
      <w:pPr>
        <w:pStyle w:val="6"/>
        <w:spacing w:line="276" w:lineRule="auto"/>
        <w:ind w:left="1001" w:right="235" w:hanging="1"/>
        <w:jc w:val="both"/>
      </w:pPr>
      <w:r>
        <w:rPr>
          <w:w w:val="105"/>
        </w:rPr>
        <w:t>Hive’s floating-point types, FLOAT and DOUBLE, correspond to Java’s float and double,</w:t>
      </w:r>
      <w:r>
        <w:rPr>
          <w:spacing w:val="1"/>
          <w:w w:val="105"/>
        </w:rPr>
        <w:t xml:space="preserve"> </w:t>
      </w:r>
      <w:r>
        <w:rPr>
          <w:w w:val="105"/>
        </w:rPr>
        <w:t>which are 32-bit and 64-bit floating point numbers. Unlike some databases, there is no option</w:t>
      </w:r>
      <w:r>
        <w:rPr>
          <w:spacing w:val="-55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control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number</w:t>
      </w:r>
      <w:r>
        <w:rPr>
          <w:spacing w:val="2"/>
          <w:w w:val="105"/>
        </w:rPr>
        <w:t xml:space="preserve"> </w:t>
      </w:r>
      <w:r>
        <w:rPr>
          <w:w w:val="105"/>
        </w:rPr>
        <w:t>of significant</w:t>
      </w:r>
      <w:r>
        <w:rPr>
          <w:spacing w:val="1"/>
          <w:w w:val="105"/>
        </w:rPr>
        <w:t xml:space="preserve"> </w:t>
      </w:r>
      <w:r>
        <w:rPr>
          <w:w w:val="105"/>
        </w:rPr>
        <w:t>digits</w:t>
      </w:r>
      <w:r>
        <w:rPr>
          <w:spacing w:val="-3"/>
          <w:w w:val="105"/>
        </w:rPr>
        <w:t xml:space="preserve"> </w:t>
      </w:r>
      <w:r>
        <w:rPr>
          <w:w w:val="105"/>
        </w:rPr>
        <w:t>or decimal</w:t>
      </w:r>
      <w:r>
        <w:rPr>
          <w:spacing w:val="-7"/>
          <w:w w:val="105"/>
        </w:rPr>
        <w:t xml:space="preserve"> </w:t>
      </w:r>
      <w:r>
        <w:rPr>
          <w:w w:val="105"/>
        </w:rPr>
        <w:t>places</w:t>
      </w:r>
      <w:r>
        <w:rPr>
          <w:spacing w:val="3"/>
          <w:w w:val="105"/>
        </w:rPr>
        <w:t xml:space="preserve"> </w:t>
      </w:r>
      <w:r>
        <w:rPr>
          <w:w w:val="105"/>
        </w:rPr>
        <w:t>stored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floating</w:t>
      </w:r>
      <w:r>
        <w:rPr>
          <w:spacing w:val="35"/>
          <w:w w:val="105"/>
        </w:rPr>
        <w:t xml:space="preserve"> </w:t>
      </w:r>
      <w:r>
        <w:rPr>
          <w:w w:val="105"/>
        </w:rPr>
        <w:t>point</w:t>
      </w:r>
      <w:r>
        <w:rPr>
          <w:spacing w:val="20"/>
          <w:w w:val="105"/>
        </w:rPr>
        <w:t xml:space="preserve"> </w:t>
      </w:r>
      <w:r>
        <w:rPr>
          <w:w w:val="105"/>
        </w:rPr>
        <w:t>values.</w:t>
      </w:r>
    </w:p>
    <w:p>
      <w:pPr>
        <w:pStyle w:val="6"/>
        <w:spacing w:before="4"/>
        <w:rPr>
          <w:sz w:val="24"/>
        </w:rPr>
      </w:pPr>
    </w:p>
    <w:p>
      <w:pPr>
        <w:pStyle w:val="6"/>
        <w:spacing w:before="1"/>
        <w:ind w:left="1001"/>
      </w:pPr>
      <w:r>
        <w:t>Hive</w:t>
      </w:r>
      <w:r>
        <w:rPr>
          <w:spacing w:val="18"/>
        </w:rPr>
        <w:t xml:space="preserve"> </w:t>
      </w:r>
      <w:r>
        <w:t>supports</w:t>
      </w:r>
      <w:r>
        <w:rPr>
          <w:spacing w:val="14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BOOLEAN</w:t>
      </w:r>
      <w:r>
        <w:rPr>
          <w:spacing w:val="25"/>
        </w:rPr>
        <w:t xml:space="preserve"> </w:t>
      </w:r>
      <w:r>
        <w:t>type</w:t>
      </w:r>
      <w:r>
        <w:rPr>
          <w:spacing w:val="18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storing</w:t>
      </w:r>
      <w:r>
        <w:rPr>
          <w:spacing w:val="20"/>
        </w:rPr>
        <w:t xml:space="preserve"> </w:t>
      </w:r>
      <w:r>
        <w:t>true</w:t>
      </w:r>
      <w:r>
        <w:rPr>
          <w:spacing w:val="19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false</w:t>
      </w:r>
      <w:r>
        <w:rPr>
          <w:spacing w:val="18"/>
        </w:rPr>
        <w:t xml:space="preserve"> </w:t>
      </w:r>
      <w:r>
        <w:t>values.</w:t>
      </w:r>
    </w:p>
    <w:p>
      <w:pPr>
        <w:pStyle w:val="6"/>
        <w:spacing w:before="6"/>
        <w:rPr>
          <w:sz w:val="27"/>
        </w:rPr>
      </w:pPr>
    </w:p>
    <w:p>
      <w:pPr>
        <w:pStyle w:val="6"/>
        <w:spacing w:line="276" w:lineRule="auto"/>
        <w:ind w:left="1001" w:right="230"/>
        <w:jc w:val="both"/>
      </w:pPr>
      <w:r>
        <w:t>There is a single Hive data type for storing text, STRING, which is a variable-length character</w:t>
      </w:r>
      <w:r>
        <w:rPr>
          <w:spacing w:val="1"/>
        </w:rPr>
        <w:t xml:space="preserve"> </w:t>
      </w:r>
      <w:r>
        <w:t>string.</w:t>
      </w:r>
      <w:r>
        <w:rPr>
          <w:spacing w:val="1"/>
        </w:rPr>
        <w:t xml:space="preserve"> </w:t>
      </w:r>
      <w:r>
        <w:t>Hive’s</w:t>
      </w:r>
      <w:r>
        <w:rPr>
          <w:spacing w:val="1"/>
        </w:rPr>
        <w:t xml:space="preserve"> </w:t>
      </w:r>
      <w:r>
        <w:t>STRING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VARCHAR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databases,</w:t>
      </w:r>
      <w:r>
        <w:rPr>
          <w:spacing w:val="1"/>
        </w:rPr>
        <w:t xml:space="preserve"> </w:t>
      </w:r>
      <w:r>
        <w:t>although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declaration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characters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STRING.</w:t>
      </w:r>
      <w:r>
        <w:rPr>
          <w:spacing w:val="1"/>
        </w:rPr>
        <w:t xml:space="preserve"> </w:t>
      </w:r>
      <w:r>
        <w:t>(The</w:t>
      </w:r>
      <w:r>
        <w:rPr>
          <w:spacing w:val="1"/>
        </w:rPr>
        <w:t xml:space="preserve"> </w:t>
      </w:r>
      <w:r>
        <w:t>theoretical</w:t>
      </w:r>
      <w:r>
        <w:rPr>
          <w:spacing w:val="1"/>
        </w:rPr>
        <w:t xml:space="preserve"> </w:t>
      </w:r>
      <w:r>
        <w:t>maximum size STRING that may be stored is 2GB, although in practice it may be inefficient to</w:t>
      </w:r>
      <w:r>
        <w:rPr>
          <w:spacing w:val="1"/>
        </w:rPr>
        <w:t xml:space="preserve"> </w:t>
      </w:r>
      <w:r>
        <w:t>materialize</w:t>
      </w:r>
      <w:r>
        <w:rPr>
          <w:spacing w:val="5"/>
        </w:rPr>
        <w:t xml:space="preserve"> </w:t>
      </w:r>
      <w:r>
        <w:t>such</w:t>
      </w:r>
      <w:r>
        <w:rPr>
          <w:spacing w:val="10"/>
        </w:rPr>
        <w:t xml:space="preserve"> </w:t>
      </w:r>
      <w:r>
        <w:t>large</w:t>
      </w:r>
      <w:r>
        <w:rPr>
          <w:spacing w:val="7"/>
        </w:rPr>
        <w:t xml:space="preserve"> </w:t>
      </w:r>
      <w:r>
        <w:t>values.</w:t>
      </w:r>
      <w:r>
        <w:rPr>
          <w:spacing w:val="12"/>
        </w:rPr>
        <w:t xml:space="preserve"> </w:t>
      </w:r>
      <w:r>
        <w:t>Sqoop</w:t>
      </w:r>
      <w:r>
        <w:rPr>
          <w:spacing w:val="13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large</w:t>
      </w:r>
      <w:r>
        <w:rPr>
          <w:spacing w:val="8"/>
        </w:rPr>
        <w:t xml:space="preserve"> </w:t>
      </w:r>
      <w:r>
        <w:t>object</w:t>
      </w:r>
      <w:r>
        <w:rPr>
          <w:spacing w:val="9"/>
        </w:rPr>
        <w:t xml:space="preserve"> </w:t>
      </w:r>
      <w:r>
        <w:t>support.</w:t>
      </w:r>
    </w:p>
    <w:p>
      <w:pPr>
        <w:pStyle w:val="6"/>
        <w:spacing w:before="3"/>
        <w:rPr>
          <w:sz w:val="24"/>
        </w:rPr>
      </w:pPr>
    </w:p>
    <w:p>
      <w:pPr>
        <w:pStyle w:val="6"/>
        <w:ind w:left="1001"/>
      </w:pPr>
      <w:r>
        <w:t>The</w:t>
      </w:r>
      <w:r>
        <w:rPr>
          <w:spacing w:val="19"/>
        </w:rPr>
        <w:t xml:space="preserve"> </w:t>
      </w:r>
      <w:r>
        <w:t>BINARY</w:t>
      </w:r>
      <w:r>
        <w:rPr>
          <w:spacing w:val="22"/>
        </w:rPr>
        <w:t xml:space="preserve"> </w:t>
      </w:r>
      <w:r>
        <w:t>data</w:t>
      </w:r>
      <w:r>
        <w:rPr>
          <w:spacing w:val="24"/>
        </w:rPr>
        <w:t xml:space="preserve"> </w:t>
      </w:r>
      <w:r>
        <w:t>type</w:t>
      </w:r>
      <w:r>
        <w:rPr>
          <w:spacing w:val="21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storing</w:t>
      </w:r>
      <w:r>
        <w:rPr>
          <w:spacing w:val="21"/>
        </w:rPr>
        <w:t xml:space="preserve"> </w:t>
      </w:r>
      <w:r>
        <w:t>variable-length</w:t>
      </w:r>
      <w:r>
        <w:rPr>
          <w:spacing w:val="24"/>
        </w:rPr>
        <w:t xml:space="preserve"> </w:t>
      </w:r>
      <w:r>
        <w:t>binary</w:t>
      </w:r>
      <w:r>
        <w:rPr>
          <w:spacing w:val="24"/>
        </w:rPr>
        <w:t xml:space="preserve"> </w:t>
      </w:r>
      <w:r>
        <w:t>data.</w:t>
      </w:r>
    </w:p>
    <w:p>
      <w:pPr>
        <w:pStyle w:val="6"/>
        <w:spacing w:before="8"/>
        <w:rPr>
          <w:sz w:val="27"/>
        </w:rPr>
      </w:pPr>
    </w:p>
    <w:p>
      <w:pPr>
        <w:pStyle w:val="6"/>
        <w:spacing w:line="276" w:lineRule="auto"/>
        <w:ind w:left="1001" w:right="237"/>
        <w:jc w:val="both"/>
      </w:pPr>
      <w:r>
        <w:t>The TIMESTAMP data type stores timestamps with nanosecond precision. Hive comes with</w:t>
      </w:r>
      <w:r>
        <w:rPr>
          <w:spacing w:val="1"/>
        </w:rPr>
        <w:t xml:space="preserve"> </w:t>
      </w:r>
      <w:r>
        <w:t>UDFs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converting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Hive</w:t>
      </w:r>
      <w:r>
        <w:rPr>
          <w:spacing w:val="1"/>
        </w:rPr>
        <w:t xml:space="preserve"> </w:t>
      </w:r>
      <w:r>
        <w:t>timestamps,</w:t>
      </w:r>
      <w:r>
        <w:rPr>
          <w:spacing w:val="1"/>
        </w:rPr>
        <w:t xml:space="preserve"> </w:t>
      </w:r>
      <w:r>
        <w:t>Unix</w:t>
      </w:r>
      <w:r>
        <w:rPr>
          <w:spacing w:val="1"/>
        </w:rPr>
        <w:t xml:space="preserve"> </w:t>
      </w:r>
      <w:r>
        <w:t>timestamps</w:t>
      </w:r>
      <w:r>
        <w:rPr>
          <w:spacing w:val="1"/>
        </w:rPr>
        <w:t xml:space="preserve"> </w:t>
      </w:r>
      <w:r>
        <w:t>(seconds</w:t>
      </w:r>
      <w:r>
        <w:rPr>
          <w:spacing w:val="1"/>
        </w:rPr>
        <w:t xml:space="preserve"> </w:t>
      </w:r>
      <w:r>
        <w:t>since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Unix</w:t>
      </w:r>
      <w:r>
        <w:rPr>
          <w:spacing w:val="1"/>
        </w:rPr>
        <w:t xml:space="preserve"> </w:t>
      </w:r>
      <w:r>
        <w:t>epoch), and strings, which makes most common</w:t>
      </w:r>
      <w:r>
        <w:rPr>
          <w:spacing w:val="55"/>
        </w:rPr>
        <w:t xml:space="preserve"> </w:t>
      </w:r>
      <w:r>
        <w:t>date operations tractable. TIMESTAMP</w:t>
      </w:r>
      <w:r>
        <w:rPr>
          <w:spacing w:val="55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 encapsulate a timezone, however the to_utc_timestamp and from_utc_timestamp functions</w:t>
      </w:r>
      <w:r>
        <w:rPr>
          <w:spacing w:val="1"/>
        </w:rPr>
        <w:t xml:space="preserve"> </w:t>
      </w:r>
      <w:r>
        <w:t>make</w:t>
      </w:r>
      <w:r>
        <w:rPr>
          <w:spacing w:val="5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possible</w:t>
      </w:r>
      <w:r>
        <w:rPr>
          <w:spacing w:val="5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do</w:t>
      </w:r>
      <w:r>
        <w:rPr>
          <w:spacing w:val="7"/>
        </w:rPr>
        <w:t xml:space="preserve"> </w:t>
      </w:r>
      <w:r>
        <w:t>timezone</w:t>
      </w:r>
      <w:r>
        <w:rPr>
          <w:spacing w:val="6"/>
        </w:rPr>
        <w:t xml:space="preserve"> </w:t>
      </w:r>
      <w:r>
        <w:t>conversions.</w:t>
      </w:r>
    </w:p>
    <w:p>
      <w:pPr>
        <w:pStyle w:val="6"/>
        <w:spacing w:before="8"/>
        <w:rPr>
          <w:sz w:val="24"/>
        </w:rPr>
      </w:pPr>
    </w:p>
    <w:p>
      <w:pPr>
        <w:pStyle w:val="3"/>
      </w:pPr>
      <w:bookmarkStart w:id="133" w:name="Conversions"/>
      <w:bookmarkEnd w:id="133"/>
      <w:r>
        <w:t>Conversions</w:t>
      </w:r>
    </w:p>
    <w:p>
      <w:pPr>
        <w:pStyle w:val="6"/>
        <w:spacing w:before="3"/>
        <w:rPr>
          <w:b/>
          <w:sz w:val="27"/>
        </w:rPr>
      </w:pPr>
    </w:p>
    <w:p>
      <w:pPr>
        <w:pStyle w:val="6"/>
        <w:spacing w:line="278" w:lineRule="auto"/>
        <w:ind w:left="1001" w:right="233"/>
        <w:jc w:val="both"/>
      </w:pPr>
      <w:r>
        <w:t>Primitive types form a hierarchy, which dictates the implicit type conversions that Hive will</w:t>
      </w:r>
      <w:r>
        <w:rPr>
          <w:spacing w:val="1"/>
        </w:rPr>
        <w:t xml:space="preserve"> </w:t>
      </w:r>
      <w:r>
        <w:t>perform.</w:t>
      </w:r>
      <w:r>
        <w:rPr>
          <w:spacing w:val="20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example,</w:t>
      </w:r>
      <w:r>
        <w:rPr>
          <w:spacing w:val="10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TINYINT</w:t>
      </w:r>
      <w:r>
        <w:rPr>
          <w:spacing w:val="23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converted</w:t>
      </w:r>
      <w:r>
        <w:rPr>
          <w:spacing w:val="13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t>INT,</w:t>
      </w:r>
      <w:r>
        <w:rPr>
          <w:spacing w:val="15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expression</w:t>
      </w:r>
      <w:r>
        <w:rPr>
          <w:spacing w:val="49"/>
        </w:rPr>
        <w:t xml:space="preserve"> </w:t>
      </w:r>
      <w:r>
        <w:t>ex-</w:t>
      </w:r>
    </w:p>
    <w:p>
      <w:pPr>
        <w:pStyle w:val="6"/>
        <w:rPr>
          <w:sz w:val="24"/>
        </w:rPr>
      </w:pPr>
    </w:p>
    <w:p>
      <w:pPr>
        <w:pStyle w:val="6"/>
        <w:spacing w:line="278" w:lineRule="auto"/>
        <w:ind w:left="1001" w:right="252"/>
        <w:jc w:val="both"/>
      </w:pPr>
      <w:r>
        <w:t>pects an INT; however, the reverse conversion will</w:t>
      </w:r>
      <w:r>
        <w:rPr>
          <w:spacing w:val="55"/>
        </w:rPr>
        <w:t xml:space="preserve"> </w:t>
      </w:r>
      <w:r>
        <w:t>not</w:t>
      </w:r>
      <w:r>
        <w:rPr>
          <w:spacing w:val="55"/>
        </w:rPr>
        <w:t xml:space="preserve"> </w:t>
      </w:r>
      <w:r>
        <w:t>occur and Hive will return an</w:t>
      </w:r>
      <w:r>
        <w:rPr>
          <w:spacing w:val="55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unless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CAST</w:t>
      </w:r>
      <w:r>
        <w:rPr>
          <w:spacing w:val="12"/>
        </w:rPr>
        <w:t xml:space="preserve"> </w:t>
      </w:r>
      <w:r>
        <w:t>operator</w:t>
      </w:r>
      <w:r>
        <w:rPr>
          <w:spacing w:val="11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used.</w:t>
      </w:r>
    </w:p>
    <w:p>
      <w:pPr>
        <w:pStyle w:val="6"/>
        <w:spacing w:before="2"/>
        <w:rPr>
          <w:sz w:val="24"/>
        </w:rPr>
      </w:pPr>
    </w:p>
    <w:p>
      <w:pPr>
        <w:pStyle w:val="6"/>
        <w:spacing w:before="1" w:line="276" w:lineRule="auto"/>
        <w:ind w:left="1001" w:right="226"/>
        <w:jc w:val="both"/>
      </w:pPr>
      <w:r>
        <w:t>The implicit conversion rules can be summarized as follows. Any integral numeric type can be</w:t>
      </w:r>
      <w:r>
        <w:rPr>
          <w:spacing w:val="1"/>
        </w:rPr>
        <w:t xml:space="preserve"> </w:t>
      </w:r>
      <w:r>
        <w:t>implicitly</w:t>
      </w:r>
      <w:r>
        <w:rPr>
          <w:spacing w:val="1"/>
        </w:rPr>
        <w:t xml:space="preserve"> </w:t>
      </w:r>
      <w:r>
        <w:t>converted</w:t>
      </w:r>
      <w:r>
        <w:rPr>
          <w:spacing w:val="1"/>
        </w:rPr>
        <w:t xml:space="preserve"> </w:t>
      </w:r>
      <w:r>
        <w:t>to a</w:t>
      </w:r>
      <w:r>
        <w:rPr>
          <w:spacing w:val="1"/>
        </w:rPr>
        <w:t xml:space="preserve"> </w:t>
      </w:r>
      <w:r>
        <w:t>wider</w:t>
      </w:r>
      <w:r>
        <w:rPr>
          <w:spacing w:val="1"/>
        </w:rPr>
        <w:t xml:space="preserve"> </w:t>
      </w:r>
      <w:r>
        <w:t>type. All the integral numeric</w:t>
      </w:r>
      <w:r>
        <w:rPr>
          <w:spacing w:val="1"/>
        </w:rPr>
        <w:t xml:space="preserve"> </w:t>
      </w:r>
      <w:r>
        <w:t>types,</w:t>
      </w:r>
      <w:r>
        <w:rPr>
          <w:spacing w:val="1"/>
        </w:rPr>
        <w:t xml:space="preserve"> </w:t>
      </w:r>
      <w:r>
        <w:t>FLOAT, and (perhaps</w:t>
      </w:r>
      <w:r>
        <w:rPr>
          <w:spacing w:val="1"/>
        </w:rPr>
        <w:t xml:space="preserve"> </w:t>
      </w:r>
      <w:r>
        <w:t>surprisingly) STRING can be implicitly converted to DOUBLE. TINYINT, SMALL INT, and</w:t>
      </w:r>
      <w:r>
        <w:rPr>
          <w:spacing w:val="1"/>
        </w:rPr>
        <w:t xml:space="preserve"> </w:t>
      </w:r>
      <w:r>
        <w:t>INT</w:t>
      </w:r>
      <w:r>
        <w:rPr>
          <w:spacing w:val="27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all</w:t>
      </w:r>
      <w:r>
        <w:rPr>
          <w:spacing w:val="18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converted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FLOAT.</w:t>
      </w:r>
      <w:r>
        <w:rPr>
          <w:spacing w:val="26"/>
        </w:rPr>
        <w:t xml:space="preserve"> </w:t>
      </w:r>
      <w:r>
        <w:t>BOOLEAN</w:t>
      </w:r>
      <w:r>
        <w:rPr>
          <w:spacing w:val="21"/>
        </w:rPr>
        <w:t xml:space="preserve"> </w:t>
      </w:r>
      <w:r>
        <w:t>types</w:t>
      </w:r>
      <w:r>
        <w:rPr>
          <w:spacing w:val="23"/>
        </w:rPr>
        <w:t xml:space="preserve"> </w:t>
      </w:r>
      <w:r>
        <w:t>cannot</w:t>
      </w:r>
      <w:r>
        <w:rPr>
          <w:spacing w:val="22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converted</w:t>
      </w:r>
      <w:r>
        <w:rPr>
          <w:spacing w:val="17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any</w:t>
      </w:r>
      <w:r>
        <w:rPr>
          <w:spacing w:val="17"/>
        </w:rPr>
        <w:t xml:space="preserve"> </w:t>
      </w:r>
      <w:r>
        <w:t>other</w:t>
      </w:r>
      <w:r>
        <w:rPr>
          <w:spacing w:val="24"/>
        </w:rPr>
        <w:t xml:space="preserve"> </w:t>
      </w:r>
      <w:r>
        <w:t>type.</w:t>
      </w:r>
    </w:p>
    <w:p>
      <w:pPr>
        <w:pStyle w:val="6"/>
        <w:spacing w:before="10"/>
        <w:rPr>
          <w:sz w:val="23"/>
        </w:rPr>
      </w:pPr>
    </w:p>
    <w:p>
      <w:pPr>
        <w:pStyle w:val="6"/>
        <w:spacing w:line="278" w:lineRule="auto"/>
        <w:ind w:left="1001" w:right="238"/>
        <w:jc w:val="both"/>
      </w:pPr>
      <w:r>
        <w:t>You can perform explicit type conversion using CAST. For example, CAST('1' AS INT) will</w:t>
      </w:r>
      <w:r>
        <w:rPr>
          <w:spacing w:val="1"/>
        </w:rPr>
        <w:t xml:space="preserve"> </w:t>
      </w:r>
      <w:r>
        <w:t>convert the string '1' to the integer</w:t>
      </w:r>
      <w:r>
        <w:rPr>
          <w:spacing w:val="55"/>
        </w:rPr>
        <w:t xml:space="preserve"> </w:t>
      </w:r>
      <w:r>
        <w:t>value 1.</w:t>
      </w:r>
      <w:r>
        <w:rPr>
          <w:spacing w:val="55"/>
        </w:rPr>
        <w:t xml:space="preserve"> </w:t>
      </w:r>
      <w:r>
        <w:t>If the cast fails—as it does in CAST('X'</w:t>
      </w:r>
      <w:r>
        <w:rPr>
          <w:spacing w:val="55"/>
        </w:rPr>
        <w:t xml:space="preserve"> </w:t>
      </w:r>
      <w:r>
        <w:t>AS</w:t>
      </w:r>
      <w:r>
        <w:rPr>
          <w:spacing w:val="55"/>
        </w:rPr>
        <w:t xml:space="preserve"> </w:t>
      </w:r>
      <w:r>
        <w:t>INT),</w:t>
      </w:r>
      <w:r>
        <w:rPr>
          <w:spacing w:val="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example—then</w:t>
      </w:r>
      <w:r>
        <w:rPr>
          <w:spacing w:val="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expression</w:t>
      </w:r>
      <w:r>
        <w:rPr>
          <w:spacing w:val="4"/>
        </w:rPr>
        <w:t xml:space="preserve"> </w:t>
      </w:r>
      <w:r>
        <w:t>returns</w:t>
      </w:r>
      <w:r>
        <w:rPr>
          <w:spacing w:val="15"/>
        </w:rPr>
        <w:t xml:space="preserve"> </w:t>
      </w:r>
      <w:r>
        <w:t>NULL.</w:t>
      </w:r>
    </w:p>
    <w:p>
      <w:pPr>
        <w:spacing w:after="0" w:line="278" w:lineRule="auto"/>
        <w:jc w:val="both"/>
        <w:sectPr>
          <w:pgSz w:w="12240" w:h="15840"/>
          <w:pgMar w:top="144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spacing w:before="63"/>
      </w:pPr>
      <w:bookmarkStart w:id="134" w:name="Complex types"/>
      <w:bookmarkEnd w:id="134"/>
      <w:r>
        <w:rPr>
          <w:w w:val="90"/>
        </w:rPr>
        <w:t>Complex</w:t>
      </w:r>
      <w:r>
        <w:rPr>
          <w:spacing w:val="-7"/>
          <w:w w:val="90"/>
        </w:rPr>
        <w:t xml:space="preserve"> </w:t>
      </w:r>
      <w:r>
        <w:rPr>
          <w:w w:val="90"/>
        </w:rPr>
        <w:t>types</w:t>
      </w:r>
    </w:p>
    <w:p>
      <w:pPr>
        <w:pStyle w:val="6"/>
        <w:spacing w:before="3"/>
        <w:rPr>
          <w:b/>
          <w:sz w:val="27"/>
        </w:rPr>
      </w:pPr>
    </w:p>
    <w:p>
      <w:pPr>
        <w:pStyle w:val="6"/>
        <w:spacing w:line="276" w:lineRule="auto"/>
        <w:ind w:left="1001" w:right="231"/>
        <w:jc w:val="both"/>
      </w:pPr>
      <w:r>
        <w:t>Hive has three complex types: ARRAY, MAP, and STRUCT. ARRAY and MAP are like their</w:t>
      </w:r>
      <w:r>
        <w:rPr>
          <w:spacing w:val="1"/>
        </w:rPr>
        <w:t xml:space="preserve"> </w:t>
      </w:r>
      <w:r>
        <w:t>namesakes in Java, while a STRUCT is a record type which encapsulates a set of named fields.</w:t>
      </w:r>
      <w:r>
        <w:rPr>
          <w:spacing w:val="1"/>
        </w:rPr>
        <w:t xml:space="preserve"> </w:t>
      </w:r>
      <w:r>
        <w:t>Complex types permit an arbitrary</w:t>
      </w:r>
      <w:r>
        <w:rPr>
          <w:spacing w:val="55"/>
        </w:rPr>
        <w:t xml:space="preserve"> </w:t>
      </w:r>
      <w:r>
        <w:t>level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nesting.</w:t>
      </w:r>
      <w:r>
        <w:rPr>
          <w:spacing w:val="55"/>
        </w:rPr>
        <w:t xml:space="preserve"> </w:t>
      </w:r>
      <w:r>
        <w:t>Complex</w:t>
      </w:r>
      <w:r>
        <w:rPr>
          <w:spacing w:val="55"/>
        </w:rPr>
        <w:t xml:space="preserve"> </w:t>
      </w:r>
      <w:r>
        <w:t>type declarations</w:t>
      </w:r>
      <w:r>
        <w:rPr>
          <w:spacing w:val="55"/>
        </w:rPr>
        <w:t xml:space="preserve"> </w:t>
      </w:r>
      <w:r>
        <w:t>must specify</w:t>
      </w:r>
      <w:r>
        <w:rPr>
          <w:spacing w:val="1"/>
        </w:rPr>
        <w:t xml:space="preserve"> </w:t>
      </w:r>
      <w:r>
        <w:t>the type of the fields</w:t>
      </w:r>
      <w:r>
        <w:rPr>
          <w:spacing w:val="55"/>
        </w:rPr>
        <w:t xml:space="preserve"> </w:t>
      </w:r>
      <w:r>
        <w:t>in the collection, using an angled bracket</w:t>
      </w:r>
      <w:r>
        <w:rPr>
          <w:spacing w:val="55"/>
        </w:rPr>
        <w:t xml:space="preserve"> </w:t>
      </w:r>
      <w:r>
        <w:t>notation, as</w:t>
      </w:r>
      <w:r>
        <w:rPr>
          <w:spacing w:val="55"/>
        </w:rPr>
        <w:t xml:space="preserve"> </w:t>
      </w:r>
      <w:r>
        <w:t>illustrated in this</w:t>
      </w:r>
      <w:r>
        <w:rPr>
          <w:spacing w:val="1"/>
        </w:rPr>
        <w:t xml:space="preserve"> </w:t>
      </w:r>
      <w:r>
        <w:t>table</w:t>
      </w:r>
      <w:r>
        <w:rPr>
          <w:spacing w:val="10"/>
        </w:rPr>
        <w:t xml:space="preserve"> </w:t>
      </w:r>
      <w:r>
        <w:t>definition</w:t>
      </w:r>
      <w:r>
        <w:rPr>
          <w:spacing w:val="15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three</w:t>
      </w:r>
      <w:r>
        <w:rPr>
          <w:spacing w:val="8"/>
        </w:rPr>
        <w:t xml:space="preserve"> </w:t>
      </w:r>
      <w:r>
        <w:t>columns,</w:t>
      </w:r>
      <w:r>
        <w:rPr>
          <w:spacing w:val="12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complex</w:t>
      </w:r>
      <w:r>
        <w:rPr>
          <w:spacing w:val="11"/>
        </w:rPr>
        <w:t xml:space="preserve"> </w:t>
      </w:r>
      <w:r>
        <w:t>type:</w:t>
      </w:r>
    </w:p>
    <w:p>
      <w:pPr>
        <w:pStyle w:val="6"/>
        <w:spacing w:before="7"/>
        <w:rPr>
          <w:sz w:val="24"/>
        </w:rPr>
      </w:pPr>
    </w:p>
    <w:p>
      <w:pPr>
        <w:pStyle w:val="6"/>
        <w:spacing w:line="465" w:lineRule="auto"/>
        <w:ind w:left="1001" w:right="4145"/>
      </w:pPr>
      <w:r>
        <w:rPr>
          <w:w w:val="105"/>
        </w:rPr>
        <w:t>CREATE TABLE complex ( col1 ARRAY&lt;INT&gt;,</w:t>
      </w:r>
      <w:r>
        <w:rPr>
          <w:spacing w:val="-55"/>
          <w:w w:val="105"/>
        </w:rPr>
        <w:t xml:space="preserve"> </w:t>
      </w:r>
      <w:r>
        <w:rPr>
          <w:w w:val="105"/>
        </w:rPr>
        <w:t>col2</w:t>
      </w:r>
      <w:r>
        <w:rPr>
          <w:spacing w:val="13"/>
          <w:w w:val="105"/>
        </w:rPr>
        <w:t xml:space="preserve"> </w:t>
      </w:r>
      <w:r>
        <w:rPr>
          <w:w w:val="105"/>
        </w:rPr>
        <w:t>MAP&lt;STRING,</w:t>
      </w:r>
      <w:r>
        <w:rPr>
          <w:spacing w:val="12"/>
          <w:w w:val="105"/>
        </w:rPr>
        <w:t xml:space="preserve"> </w:t>
      </w:r>
      <w:r>
        <w:rPr>
          <w:w w:val="105"/>
        </w:rPr>
        <w:t>INT&gt;,</w:t>
      </w:r>
    </w:p>
    <w:p>
      <w:pPr>
        <w:pStyle w:val="6"/>
        <w:spacing w:line="247" w:lineRule="exact"/>
        <w:ind w:left="1001"/>
      </w:pPr>
      <w:r>
        <w:rPr>
          <w:w w:val="105"/>
        </w:rPr>
        <w:t>col3</w:t>
      </w:r>
      <w:r>
        <w:rPr>
          <w:spacing w:val="40"/>
          <w:w w:val="105"/>
        </w:rPr>
        <w:t xml:space="preserve"> </w:t>
      </w:r>
      <w:r>
        <w:rPr>
          <w:w w:val="105"/>
        </w:rPr>
        <w:t>STRUCT&lt;a:STRING,</w:t>
      </w:r>
      <w:r>
        <w:rPr>
          <w:spacing w:val="41"/>
          <w:w w:val="105"/>
        </w:rPr>
        <w:t xml:space="preserve"> </w:t>
      </w:r>
      <w:r>
        <w:rPr>
          <w:w w:val="105"/>
        </w:rPr>
        <w:t>b:INT,</w:t>
      </w:r>
      <w:r>
        <w:rPr>
          <w:spacing w:val="43"/>
          <w:w w:val="105"/>
        </w:rPr>
        <w:t xml:space="preserve"> </w:t>
      </w:r>
      <w:r>
        <w:rPr>
          <w:w w:val="105"/>
        </w:rPr>
        <w:t>c:DOUBLE&gt;</w:t>
      </w:r>
    </w:p>
    <w:p>
      <w:pPr>
        <w:pStyle w:val="6"/>
        <w:spacing w:before="3"/>
        <w:rPr>
          <w:sz w:val="21"/>
        </w:rPr>
      </w:pPr>
    </w:p>
    <w:p>
      <w:pPr>
        <w:spacing w:before="1"/>
        <w:ind w:left="1001" w:right="0" w:firstLine="0"/>
        <w:jc w:val="left"/>
        <w:rPr>
          <w:sz w:val="22"/>
        </w:rPr>
      </w:pPr>
      <w:r>
        <w:rPr>
          <w:w w:val="175"/>
          <w:sz w:val="22"/>
        </w:rPr>
        <w:t>);</w:t>
      </w:r>
    </w:p>
    <w:p>
      <w:pPr>
        <w:pStyle w:val="6"/>
        <w:spacing w:before="7"/>
        <w:rPr>
          <w:sz w:val="27"/>
        </w:rPr>
      </w:pPr>
    </w:p>
    <w:p>
      <w:pPr>
        <w:pStyle w:val="6"/>
        <w:spacing w:line="273" w:lineRule="auto"/>
        <w:ind w:left="1001" w:right="227"/>
        <w:jc w:val="both"/>
      </w:pPr>
      <w:r>
        <w:t>If we load the table with one row of data for ARRAY, MAP, and STRUCT shown in the “Literal</w:t>
      </w:r>
      <w:r>
        <w:rPr>
          <w:spacing w:val="1"/>
        </w:rPr>
        <w:t xml:space="preserve"> </w:t>
      </w:r>
      <w:r>
        <w:t>examples”</w:t>
      </w:r>
      <w:r>
        <w:rPr>
          <w:spacing w:val="7"/>
        </w:rPr>
        <w:t xml:space="preserve"> </w:t>
      </w:r>
      <w:r>
        <w:t>then</w:t>
      </w:r>
      <w:r>
        <w:rPr>
          <w:spacing w:val="2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following</w:t>
      </w:r>
      <w:r>
        <w:rPr>
          <w:spacing w:val="21"/>
        </w:rPr>
        <w:t xml:space="preserve"> </w:t>
      </w:r>
      <w:r>
        <w:t>query</w:t>
      </w:r>
      <w:r>
        <w:rPr>
          <w:spacing w:val="25"/>
        </w:rPr>
        <w:t xml:space="preserve"> </w:t>
      </w:r>
      <w:r>
        <w:t>demonstrates</w:t>
      </w:r>
      <w:r>
        <w:rPr>
          <w:spacing w:val="2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field</w:t>
      </w:r>
      <w:r>
        <w:rPr>
          <w:spacing w:val="22"/>
        </w:rPr>
        <w:t xml:space="preserve"> </w:t>
      </w:r>
      <w:r>
        <w:t>accessor</w:t>
      </w:r>
      <w:r>
        <w:rPr>
          <w:spacing w:val="31"/>
        </w:rPr>
        <w:t xml:space="preserve"> </w:t>
      </w:r>
      <w:r>
        <w:t>operators</w:t>
      </w:r>
      <w:r>
        <w:rPr>
          <w:spacing w:val="21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each</w:t>
      </w:r>
      <w:r>
        <w:rPr>
          <w:spacing w:val="11"/>
        </w:rPr>
        <w:t xml:space="preserve"> </w:t>
      </w:r>
      <w:r>
        <w:t>type:</w:t>
      </w:r>
    </w:p>
    <w:p>
      <w:pPr>
        <w:pStyle w:val="6"/>
        <w:spacing w:before="5"/>
        <w:rPr>
          <w:sz w:val="24"/>
        </w:rPr>
      </w:pPr>
    </w:p>
    <w:p>
      <w:pPr>
        <w:pStyle w:val="3"/>
        <w:spacing w:before="1" w:line="465" w:lineRule="auto"/>
        <w:ind w:right="3403"/>
      </w:pPr>
      <w:bookmarkStart w:id="135" w:name="hive&gt; SELECT col1[0], col2['b'], col3.c "/>
      <w:bookmarkEnd w:id="135"/>
      <w:r>
        <w:rPr>
          <w:b w:val="0"/>
        </w:rPr>
        <w:t>hive&gt;</w:t>
      </w:r>
      <w:r>
        <w:rPr>
          <w:b w:val="0"/>
          <w:spacing w:val="24"/>
        </w:rPr>
        <w:t xml:space="preserve"> </w:t>
      </w:r>
      <w:r>
        <w:t>SELECT</w:t>
      </w:r>
      <w:r>
        <w:rPr>
          <w:spacing w:val="24"/>
        </w:rPr>
        <w:t xml:space="preserve"> </w:t>
      </w:r>
      <w:r>
        <w:t>col1[0],</w:t>
      </w:r>
      <w:r>
        <w:rPr>
          <w:spacing w:val="24"/>
        </w:rPr>
        <w:t xml:space="preserve"> </w:t>
      </w:r>
      <w:r>
        <w:t>col2['b'],</w:t>
      </w:r>
      <w:r>
        <w:rPr>
          <w:spacing w:val="24"/>
        </w:rPr>
        <w:t xml:space="preserve"> </w:t>
      </w:r>
      <w:r>
        <w:t>col3.c</w:t>
      </w:r>
      <w:r>
        <w:rPr>
          <w:spacing w:val="27"/>
        </w:rPr>
        <w:t xml:space="preserve"> </w:t>
      </w:r>
      <w:r>
        <w:t>FROM</w:t>
      </w:r>
      <w:r>
        <w:rPr>
          <w:spacing w:val="24"/>
        </w:rPr>
        <w:t xml:space="preserve"> </w:t>
      </w:r>
      <w:r>
        <w:t>complex;</w:t>
      </w:r>
      <w:r>
        <w:rPr>
          <w:spacing w:val="1"/>
        </w:rPr>
        <w:t xml:space="preserve"> </w:t>
      </w:r>
      <w:r>
        <w:rPr>
          <w:w w:val="90"/>
        </w:rPr>
        <w:t>OPERATORS</w:t>
      </w:r>
      <w:r>
        <w:rPr>
          <w:spacing w:val="1"/>
          <w:w w:val="90"/>
        </w:rPr>
        <w:t xml:space="preserve"> </w:t>
      </w:r>
      <w:r>
        <w:rPr>
          <w:w w:val="90"/>
        </w:rPr>
        <w:t>AND</w:t>
      </w:r>
      <w:r>
        <w:rPr>
          <w:spacing w:val="-8"/>
          <w:w w:val="90"/>
        </w:rPr>
        <w:t xml:space="preserve"> </w:t>
      </w:r>
      <w:r>
        <w:rPr>
          <w:w w:val="90"/>
        </w:rPr>
        <w:t>FUNCTIONS</w:t>
      </w:r>
    </w:p>
    <w:p>
      <w:pPr>
        <w:pStyle w:val="6"/>
        <w:spacing w:before="78" w:line="276" w:lineRule="auto"/>
        <w:ind w:left="1001" w:right="234" w:hanging="1"/>
        <w:jc w:val="both"/>
      </w:pPr>
      <w:r>
        <w:t>The usual set of SQL operators is provided by Hive: relational operators (such as x = 'a'</w:t>
      </w:r>
      <w:r>
        <w:rPr>
          <w:spacing w:val="56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testing equality, x IS NULL for testing nullity, x LIKE 'a%' for pattern matching), arithmetic</w:t>
      </w:r>
      <w:r>
        <w:rPr>
          <w:spacing w:val="1"/>
        </w:rPr>
        <w:t xml:space="preserve"> </w:t>
      </w:r>
      <w:r>
        <w:t>operators (such as x + 1 for addition), and logical operators (such</w:t>
      </w:r>
      <w:r>
        <w:rPr>
          <w:spacing w:val="55"/>
        </w:rPr>
        <w:t xml:space="preserve"> </w:t>
      </w:r>
      <w:r>
        <w:t>as x</w:t>
      </w:r>
      <w:r>
        <w:rPr>
          <w:spacing w:val="55"/>
        </w:rPr>
        <w:t xml:space="preserve"> </w:t>
      </w:r>
      <w:r>
        <w:t>OR</w:t>
      </w:r>
      <w:r>
        <w:rPr>
          <w:spacing w:val="55"/>
        </w:rPr>
        <w:t xml:space="preserve"> </w:t>
      </w:r>
      <w:r>
        <w:t>y for</w:t>
      </w:r>
      <w:r>
        <w:rPr>
          <w:spacing w:val="55"/>
        </w:rPr>
        <w:t xml:space="preserve"> </w:t>
      </w:r>
      <w:r>
        <w:t>logical OR).</w:t>
      </w:r>
      <w:r>
        <w:rPr>
          <w:spacing w:val="1"/>
        </w:rPr>
        <w:t xml:space="preserve"> </w:t>
      </w:r>
      <w:r>
        <w:t>The operators match those in MySQL, which deviates from SQL-92 since || is logical OR, not</w:t>
      </w:r>
      <w:r>
        <w:rPr>
          <w:spacing w:val="1"/>
        </w:rPr>
        <w:t xml:space="preserve"> </w:t>
      </w:r>
      <w:r>
        <w:t>string</w:t>
      </w:r>
      <w:r>
        <w:rPr>
          <w:spacing w:val="14"/>
        </w:rPr>
        <w:t xml:space="preserve"> </w:t>
      </w:r>
      <w:r>
        <w:t>concatenation.</w:t>
      </w:r>
      <w:r>
        <w:rPr>
          <w:spacing w:val="21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concat</w:t>
      </w:r>
      <w:r>
        <w:rPr>
          <w:spacing w:val="14"/>
        </w:rPr>
        <w:t xml:space="preserve"> </w:t>
      </w:r>
      <w:r>
        <w:t>function</w:t>
      </w:r>
      <w:r>
        <w:rPr>
          <w:spacing w:val="15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latter</w:t>
      </w:r>
      <w:r>
        <w:rPr>
          <w:spacing w:val="18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both</w:t>
      </w:r>
      <w:r>
        <w:rPr>
          <w:spacing w:val="14"/>
        </w:rPr>
        <w:t xml:space="preserve"> </w:t>
      </w:r>
      <w:r>
        <w:t>MySQL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Hive.</w:t>
      </w:r>
    </w:p>
    <w:p>
      <w:pPr>
        <w:pStyle w:val="6"/>
        <w:spacing w:before="8"/>
        <w:rPr>
          <w:sz w:val="24"/>
        </w:rPr>
      </w:pPr>
    </w:p>
    <w:p>
      <w:pPr>
        <w:pStyle w:val="6"/>
        <w:spacing w:line="276" w:lineRule="auto"/>
        <w:ind w:left="1001" w:right="230"/>
        <w:jc w:val="both"/>
      </w:pPr>
      <w:r>
        <w:t>Hive comes with a large number of built-in functions—too many to list here—divided into</w:t>
      </w:r>
      <w:r>
        <w:rPr>
          <w:spacing w:val="1"/>
        </w:rPr>
        <w:t xml:space="preserve"> </w:t>
      </w:r>
      <w:r>
        <w:t>categories including mathematical and statistical functions, string functions, date functions (for</w:t>
      </w:r>
      <w:r>
        <w:rPr>
          <w:spacing w:val="1"/>
        </w:rPr>
        <w:t xml:space="preserve"> </w:t>
      </w:r>
      <w:r>
        <w:t>operating on string representations of dates), conditional functions, aggregate functions, and</w:t>
      </w:r>
      <w:r>
        <w:rPr>
          <w:spacing w:val="1"/>
        </w:rPr>
        <w:t xml:space="preserve"> </w:t>
      </w:r>
      <w:r>
        <w:rPr>
          <w:spacing w:val="-1"/>
        </w:rPr>
        <w:t>functions</w:t>
      </w:r>
      <w:r>
        <w:rPr>
          <w:spacing w:val="15"/>
        </w:rPr>
        <w:t xml:space="preserve"> </w:t>
      </w:r>
      <w:r>
        <w:rPr>
          <w:spacing w:val="-1"/>
        </w:rPr>
        <w:t>for</w:t>
      </w:r>
      <w:r>
        <w:rPr>
          <w:spacing w:val="19"/>
        </w:rPr>
        <w:t xml:space="preserve"> </w:t>
      </w:r>
      <w:r>
        <w:rPr>
          <w:spacing w:val="-1"/>
        </w:rPr>
        <w:t>working</w:t>
      </w:r>
      <w:r>
        <w:rPr>
          <w:spacing w:val="15"/>
        </w:rPr>
        <w:t xml:space="preserve"> </w:t>
      </w:r>
      <w:r>
        <w:rPr>
          <w:spacing w:val="-1"/>
        </w:rPr>
        <w:t>with</w:t>
      </w:r>
      <w:r>
        <w:rPr>
          <w:spacing w:val="14"/>
        </w:rPr>
        <w:t xml:space="preserve"> </w:t>
      </w:r>
      <w:r>
        <w:rPr>
          <w:spacing w:val="-1"/>
        </w:rPr>
        <w:t>XML</w:t>
      </w:r>
      <w:r>
        <w:rPr>
          <w:spacing w:val="16"/>
        </w:rPr>
        <w:t xml:space="preserve"> </w:t>
      </w:r>
      <w:r>
        <w:rPr>
          <w:spacing w:val="-1"/>
        </w:rPr>
        <w:t>(using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xpath</w:t>
      </w:r>
      <w:r>
        <w:rPr>
          <w:spacing w:val="10"/>
        </w:rPr>
        <w:t xml:space="preserve"> </w:t>
      </w:r>
      <w:r>
        <w:t>function)</w:t>
      </w:r>
      <w:r>
        <w:rPr>
          <w:spacing w:val="-1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JSON.</w:t>
      </w:r>
    </w:p>
    <w:p>
      <w:pPr>
        <w:pStyle w:val="6"/>
        <w:spacing w:before="4"/>
        <w:rPr>
          <w:sz w:val="24"/>
        </w:rPr>
      </w:pPr>
    </w:p>
    <w:p>
      <w:pPr>
        <w:pStyle w:val="6"/>
        <w:spacing w:line="278" w:lineRule="auto"/>
        <w:ind w:left="1001" w:right="235"/>
        <w:jc w:val="both"/>
      </w:pPr>
      <w:r>
        <w:t>You can retrieve a list of functions from the Hive shell by typing SHOW FUNCTIONS.</w:t>
      </w:r>
      <w:r>
        <w:rPr>
          <w:position w:val="5"/>
        </w:rPr>
        <w:t xml:space="preserve">6 </w:t>
      </w:r>
      <w:r>
        <w:t>To get</w:t>
      </w:r>
      <w:r>
        <w:rPr>
          <w:spacing w:val="1"/>
        </w:rPr>
        <w:t xml:space="preserve"> </w:t>
      </w:r>
      <w:r>
        <w:t>brief</w:t>
      </w:r>
      <w:r>
        <w:rPr>
          <w:spacing w:val="16"/>
        </w:rPr>
        <w:t xml:space="preserve"> </w:t>
      </w:r>
      <w:r>
        <w:t>usage</w:t>
      </w:r>
      <w:r>
        <w:rPr>
          <w:spacing w:val="11"/>
        </w:rPr>
        <w:t xml:space="preserve"> </w:t>
      </w:r>
      <w:r>
        <w:t>instructions</w:t>
      </w:r>
      <w:r>
        <w:rPr>
          <w:spacing w:val="17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particular</w:t>
      </w:r>
      <w:r>
        <w:rPr>
          <w:spacing w:val="15"/>
        </w:rPr>
        <w:t xml:space="preserve"> </w:t>
      </w:r>
      <w:r>
        <w:t>function,</w:t>
      </w:r>
      <w:r>
        <w:rPr>
          <w:spacing w:val="15"/>
        </w:rPr>
        <w:t xml:space="preserve"> </w:t>
      </w:r>
      <w:r>
        <w:t>use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DESCRIBE</w:t>
      </w:r>
      <w:r>
        <w:rPr>
          <w:spacing w:val="44"/>
        </w:rPr>
        <w:t xml:space="preserve"> </w:t>
      </w:r>
      <w:r>
        <w:t>command:</w:t>
      </w:r>
    </w:p>
    <w:p>
      <w:pPr>
        <w:pStyle w:val="6"/>
        <w:spacing w:before="5"/>
        <w:rPr>
          <w:sz w:val="23"/>
        </w:rPr>
      </w:pPr>
    </w:p>
    <w:p>
      <w:pPr>
        <w:spacing w:before="1" w:line="468" w:lineRule="auto"/>
        <w:ind w:left="1001" w:right="4857" w:firstLine="0"/>
        <w:jc w:val="left"/>
        <w:rPr>
          <w:b/>
          <w:sz w:val="22"/>
        </w:rPr>
      </w:pPr>
      <w:r>
        <w:rPr>
          <w:w w:val="105"/>
          <w:sz w:val="22"/>
        </w:rPr>
        <w:t xml:space="preserve">hive&gt; </w:t>
      </w:r>
      <w:r>
        <w:rPr>
          <w:b/>
          <w:w w:val="105"/>
          <w:sz w:val="22"/>
        </w:rPr>
        <w:t>DESCRIBE FUNCTION length;</w:t>
      </w:r>
      <w:r>
        <w:rPr>
          <w:b/>
          <w:spacing w:val="1"/>
          <w:w w:val="105"/>
          <w:sz w:val="22"/>
        </w:rPr>
        <w:t xml:space="preserve"> </w:t>
      </w:r>
      <w:r>
        <w:rPr>
          <w:w w:val="105"/>
          <w:sz w:val="22"/>
        </w:rPr>
        <w:t>length(str)</w:t>
      </w:r>
      <w:r>
        <w:rPr>
          <w:spacing w:val="40"/>
          <w:w w:val="105"/>
          <w:sz w:val="22"/>
        </w:rPr>
        <w:t xml:space="preserve"> </w:t>
      </w:r>
      <w:r>
        <w:rPr>
          <w:w w:val="105"/>
          <w:sz w:val="22"/>
        </w:rPr>
        <w:t>-</w:t>
      </w:r>
      <w:r>
        <w:rPr>
          <w:spacing w:val="58"/>
          <w:w w:val="105"/>
          <w:sz w:val="22"/>
        </w:rPr>
        <w:t xml:space="preserve"> </w:t>
      </w:r>
      <w:r>
        <w:rPr>
          <w:w w:val="105"/>
          <w:sz w:val="22"/>
        </w:rPr>
        <w:t>Returns</w:t>
      </w:r>
      <w:r>
        <w:rPr>
          <w:spacing w:val="43"/>
          <w:w w:val="105"/>
          <w:sz w:val="22"/>
        </w:rPr>
        <w:t xml:space="preserve"> </w:t>
      </w:r>
      <w:r>
        <w:rPr>
          <w:w w:val="105"/>
          <w:sz w:val="22"/>
        </w:rPr>
        <w:t>the</w:t>
      </w:r>
      <w:r>
        <w:rPr>
          <w:spacing w:val="42"/>
          <w:w w:val="105"/>
          <w:sz w:val="22"/>
        </w:rPr>
        <w:t xml:space="preserve"> </w:t>
      </w:r>
      <w:r>
        <w:rPr>
          <w:w w:val="105"/>
          <w:sz w:val="22"/>
        </w:rPr>
        <w:t>length</w:t>
      </w:r>
      <w:r>
        <w:rPr>
          <w:spacing w:val="43"/>
          <w:w w:val="105"/>
          <w:sz w:val="22"/>
        </w:rPr>
        <w:t xml:space="preserve"> </w:t>
      </w:r>
      <w:r>
        <w:rPr>
          <w:w w:val="105"/>
          <w:sz w:val="22"/>
        </w:rPr>
        <w:t>of</w:t>
      </w:r>
      <w:r>
        <w:rPr>
          <w:spacing w:val="42"/>
          <w:w w:val="105"/>
          <w:sz w:val="22"/>
        </w:rPr>
        <w:t xml:space="preserve"> </w:t>
      </w:r>
      <w:r>
        <w:rPr>
          <w:w w:val="105"/>
          <w:sz w:val="22"/>
        </w:rPr>
        <w:t>str</w:t>
      </w:r>
      <w:r>
        <w:rPr>
          <w:spacing w:val="-55"/>
          <w:w w:val="105"/>
          <w:sz w:val="22"/>
        </w:rPr>
        <w:t xml:space="preserve"> </w:t>
      </w:r>
      <w:r>
        <w:rPr>
          <w:b/>
          <w:spacing w:val="-1"/>
          <w:w w:val="95"/>
          <w:sz w:val="22"/>
        </w:rPr>
        <w:t>USER-DEFINED</w:t>
      </w:r>
      <w:r>
        <w:rPr>
          <w:b/>
          <w:spacing w:val="-13"/>
          <w:w w:val="95"/>
          <w:sz w:val="22"/>
        </w:rPr>
        <w:t xml:space="preserve"> </w:t>
      </w:r>
      <w:r>
        <w:rPr>
          <w:b/>
          <w:w w:val="95"/>
          <w:sz w:val="22"/>
        </w:rPr>
        <w:t>FUNCTIONS</w:t>
      </w:r>
    </w:p>
    <w:p>
      <w:pPr>
        <w:pStyle w:val="6"/>
        <w:spacing w:before="76" w:line="276" w:lineRule="auto"/>
        <w:ind w:left="1001" w:right="224"/>
        <w:jc w:val="both"/>
      </w:pPr>
      <w:r>
        <w:t>Sometimes the query you want to write can’t be expressed easily (or at all) using the built-in</w:t>
      </w:r>
      <w:r>
        <w:rPr>
          <w:spacing w:val="1"/>
        </w:rPr>
        <w:t xml:space="preserve"> </w:t>
      </w:r>
      <w:r>
        <w:t xml:space="preserve">functions that Hive provides. By writing a </w:t>
      </w:r>
      <w:r>
        <w:rPr>
          <w:i/>
        </w:rPr>
        <w:t xml:space="preserve">user-defined function </w:t>
      </w:r>
      <w:r>
        <w:t>(UDF), Hive makes it easy to</w:t>
      </w:r>
      <w:r>
        <w:rPr>
          <w:spacing w:val="1"/>
        </w:rPr>
        <w:t xml:space="preserve"> </w:t>
      </w:r>
      <w:r>
        <w:t>plug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your</w:t>
      </w:r>
      <w:r>
        <w:rPr>
          <w:spacing w:val="11"/>
        </w:rPr>
        <w:t xml:space="preserve"> </w:t>
      </w:r>
      <w:r>
        <w:t>own</w:t>
      </w:r>
      <w:r>
        <w:rPr>
          <w:spacing w:val="11"/>
        </w:rPr>
        <w:t xml:space="preserve"> </w:t>
      </w:r>
      <w:r>
        <w:t>processing</w:t>
      </w:r>
      <w:r>
        <w:rPr>
          <w:spacing w:val="9"/>
        </w:rPr>
        <w:t xml:space="preserve"> </w:t>
      </w:r>
      <w:r>
        <w:t>code</w:t>
      </w:r>
      <w:r>
        <w:rPr>
          <w:spacing w:val="8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invoke</w:t>
      </w:r>
      <w:r>
        <w:rPr>
          <w:spacing w:val="5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Hive</w:t>
      </w:r>
      <w:r>
        <w:rPr>
          <w:spacing w:val="7"/>
        </w:rPr>
        <w:t xml:space="preserve"> </w:t>
      </w:r>
      <w:r>
        <w:t>query.</w:t>
      </w:r>
    </w:p>
    <w:p>
      <w:pPr>
        <w:spacing w:after="0" w:line="276" w:lineRule="auto"/>
        <w:jc w:val="both"/>
        <w:sectPr>
          <w:pgSz w:w="12240" w:h="15840"/>
          <w:pgMar w:top="144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 w:line="276" w:lineRule="auto"/>
        <w:ind w:left="1001" w:right="234"/>
        <w:jc w:val="both"/>
      </w:pPr>
      <w:r>
        <w:t>UDFs have to be written in Java, the language that Hive itself is written in. For other languages,</w:t>
      </w:r>
      <w:r>
        <w:rPr>
          <w:spacing w:val="1"/>
        </w:rPr>
        <w:t xml:space="preserve"> </w:t>
      </w:r>
      <w:r>
        <w:t>consider using a SELECT TRANSFORM query, which allows you to stream data through a user-</w:t>
      </w:r>
      <w:r>
        <w:rPr>
          <w:spacing w:val="1"/>
        </w:rPr>
        <w:t xml:space="preserve"> </w:t>
      </w:r>
      <w:r>
        <w:t>defined</w:t>
      </w:r>
      <w:r>
        <w:rPr>
          <w:spacing w:val="6"/>
        </w:rPr>
        <w:t xml:space="preserve"> </w:t>
      </w:r>
      <w:r>
        <w:t>script.</w:t>
      </w:r>
    </w:p>
    <w:p>
      <w:pPr>
        <w:pStyle w:val="6"/>
        <w:spacing w:before="3"/>
        <w:rPr>
          <w:sz w:val="24"/>
        </w:rPr>
      </w:pPr>
    </w:p>
    <w:p>
      <w:pPr>
        <w:pStyle w:val="6"/>
        <w:spacing w:line="276" w:lineRule="auto"/>
        <w:ind w:left="1002" w:right="227" w:hanging="1"/>
        <w:jc w:val="both"/>
      </w:pP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UDF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Hive:</w:t>
      </w:r>
      <w:r>
        <w:rPr>
          <w:spacing w:val="1"/>
        </w:rPr>
        <w:t xml:space="preserve"> </w:t>
      </w:r>
      <w:r>
        <w:t>(regular)</w:t>
      </w:r>
      <w:r>
        <w:rPr>
          <w:spacing w:val="1"/>
        </w:rPr>
        <w:t xml:space="preserve"> </w:t>
      </w:r>
      <w:r>
        <w:t>UDFs,</w:t>
      </w:r>
      <w:r>
        <w:rPr>
          <w:spacing w:val="1"/>
        </w:rPr>
        <w:t xml:space="preserve"> </w:t>
      </w:r>
      <w:r>
        <w:t>UDAFs</w:t>
      </w:r>
      <w:r>
        <w:rPr>
          <w:spacing w:val="1"/>
        </w:rPr>
        <w:t xml:space="preserve"> </w:t>
      </w:r>
      <w:r>
        <w:t>(user-defined</w:t>
      </w:r>
      <w:r>
        <w:rPr>
          <w:spacing w:val="55"/>
        </w:rPr>
        <w:t xml:space="preserve"> </w:t>
      </w:r>
      <w:r>
        <w:t>aggregate</w:t>
      </w:r>
      <w:r>
        <w:rPr>
          <w:spacing w:val="1"/>
        </w:rPr>
        <w:t xml:space="preserve"> </w:t>
      </w:r>
      <w:r>
        <w:t>functions), and UDTFs (user-defined</w:t>
      </w:r>
      <w:r>
        <w:rPr>
          <w:spacing w:val="55"/>
        </w:rPr>
        <w:t xml:space="preserve"> </w:t>
      </w:r>
      <w:r>
        <w:t>table-generating</w:t>
      </w:r>
      <w:r>
        <w:rPr>
          <w:spacing w:val="55"/>
        </w:rPr>
        <w:t xml:space="preserve"> </w:t>
      </w:r>
      <w:r>
        <w:t>functions).</w:t>
      </w:r>
      <w:r>
        <w:rPr>
          <w:spacing w:val="55"/>
        </w:rPr>
        <w:t xml:space="preserve"> </w:t>
      </w:r>
      <w:r>
        <w:t>They</w:t>
      </w:r>
      <w:r>
        <w:rPr>
          <w:spacing w:val="55"/>
        </w:rPr>
        <w:t xml:space="preserve"> </w:t>
      </w:r>
      <w:r>
        <w:t>differ</w:t>
      </w:r>
      <w:r>
        <w:rPr>
          <w:spacing w:val="55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the numbers</w:t>
      </w:r>
      <w:r>
        <w:rPr>
          <w:spacing w:val="1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rows</w:t>
      </w:r>
      <w:r>
        <w:rPr>
          <w:spacing w:val="9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they</w:t>
      </w:r>
      <w:r>
        <w:rPr>
          <w:spacing w:val="10"/>
        </w:rPr>
        <w:t xml:space="preserve"> </w:t>
      </w:r>
      <w:r>
        <w:t>accept</w:t>
      </w:r>
      <w:r>
        <w:rPr>
          <w:spacing w:val="8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input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produce</w:t>
      </w:r>
      <w:r>
        <w:rPr>
          <w:spacing w:val="2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output:</w:t>
      </w:r>
    </w:p>
    <w:p>
      <w:pPr>
        <w:pStyle w:val="6"/>
        <w:spacing w:before="5"/>
        <w:rPr>
          <w:sz w:val="24"/>
        </w:rPr>
      </w:pPr>
    </w:p>
    <w:p>
      <w:pPr>
        <w:pStyle w:val="9"/>
        <w:numPr>
          <w:ilvl w:val="1"/>
          <w:numId w:val="19"/>
        </w:numPr>
        <w:tabs>
          <w:tab w:val="left" w:pos="1428"/>
          <w:tab w:val="left" w:pos="1429"/>
        </w:tabs>
        <w:spacing w:before="0" w:after="0" w:line="273" w:lineRule="auto"/>
        <w:ind w:left="1428" w:right="317" w:hanging="428"/>
        <w:jc w:val="left"/>
        <w:rPr>
          <w:sz w:val="22"/>
        </w:rPr>
      </w:pPr>
      <w:r>
        <w:rPr>
          <w:sz w:val="22"/>
        </w:rPr>
        <w:t>A</w:t>
      </w:r>
      <w:r>
        <w:rPr>
          <w:spacing w:val="20"/>
          <w:sz w:val="22"/>
        </w:rPr>
        <w:t xml:space="preserve"> </w:t>
      </w:r>
      <w:r>
        <w:rPr>
          <w:sz w:val="22"/>
        </w:rPr>
        <w:t>UDF</w:t>
      </w:r>
      <w:r>
        <w:rPr>
          <w:spacing w:val="26"/>
          <w:sz w:val="22"/>
        </w:rPr>
        <w:t xml:space="preserve"> </w:t>
      </w:r>
      <w:r>
        <w:rPr>
          <w:sz w:val="22"/>
        </w:rPr>
        <w:t>operates</w:t>
      </w:r>
      <w:r>
        <w:rPr>
          <w:spacing w:val="18"/>
          <w:sz w:val="22"/>
        </w:rPr>
        <w:t xml:space="preserve"> </w:t>
      </w:r>
      <w:r>
        <w:rPr>
          <w:sz w:val="22"/>
        </w:rPr>
        <w:t>on</w:t>
      </w:r>
      <w:r>
        <w:rPr>
          <w:spacing w:val="19"/>
          <w:sz w:val="22"/>
        </w:rPr>
        <w:t xml:space="preserve"> </w:t>
      </w:r>
      <w:r>
        <w:rPr>
          <w:sz w:val="22"/>
        </w:rPr>
        <w:t>a</w:t>
      </w:r>
      <w:r>
        <w:rPr>
          <w:spacing w:val="20"/>
          <w:sz w:val="22"/>
        </w:rPr>
        <w:t xml:space="preserve"> </w:t>
      </w:r>
      <w:r>
        <w:rPr>
          <w:sz w:val="22"/>
        </w:rPr>
        <w:t>single</w:t>
      </w:r>
      <w:r>
        <w:rPr>
          <w:spacing w:val="15"/>
          <w:sz w:val="22"/>
        </w:rPr>
        <w:t xml:space="preserve"> </w:t>
      </w:r>
      <w:r>
        <w:rPr>
          <w:sz w:val="22"/>
        </w:rPr>
        <w:t>row</w:t>
      </w:r>
      <w:r>
        <w:rPr>
          <w:spacing w:val="16"/>
          <w:sz w:val="22"/>
        </w:rPr>
        <w:t xml:space="preserve"> </w:t>
      </w:r>
      <w:r>
        <w:rPr>
          <w:sz w:val="22"/>
        </w:rPr>
        <w:t>and</w:t>
      </w:r>
      <w:r>
        <w:rPr>
          <w:spacing w:val="17"/>
          <w:sz w:val="22"/>
        </w:rPr>
        <w:t xml:space="preserve"> </w:t>
      </w:r>
      <w:r>
        <w:rPr>
          <w:sz w:val="22"/>
        </w:rPr>
        <w:t>produces</w:t>
      </w:r>
      <w:r>
        <w:rPr>
          <w:spacing w:val="17"/>
          <w:sz w:val="22"/>
        </w:rPr>
        <w:t xml:space="preserve"> </w:t>
      </w:r>
      <w:r>
        <w:rPr>
          <w:sz w:val="22"/>
        </w:rPr>
        <w:t>a</w:t>
      </w:r>
      <w:r>
        <w:rPr>
          <w:spacing w:val="20"/>
          <w:sz w:val="22"/>
        </w:rPr>
        <w:t xml:space="preserve"> </w:t>
      </w:r>
      <w:r>
        <w:rPr>
          <w:sz w:val="22"/>
        </w:rPr>
        <w:t>single</w:t>
      </w:r>
      <w:r>
        <w:rPr>
          <w:spacing w:val="9"/>
          <w:sz w:val="22"/>
        </w:rPr>
        <w:t xml:space="preserve"> </w:t>
      </w:r>
      <w:r>
        <w:rPr>
          <w:sz w:val="22"/>
        </w:rPr>
        <w:t>row</w:t>
      </w:r>
      <w:r>
        <w:rPr>
          <w:spacing w:val="17"/>
          <w:sz w:val="22"/>
        </w:rPr>
        <w:t xml:space="preserve"> </w:t>
      </w:r>
      <w:r>
        <w:rPr>
          <w:sz w:val="22"/>
        </w:rPr>
        <w:t>as</w:t>
      </w:r>
      <w:r>
        <w:rPr>
          <w:spacing w:val="18"/>
          <w:sz w:val="22"/>
        </w:rPr>
        <w:t xml:space="preserve"> </w:t>
      </w:r>
      <w:r>
        <w:rPr>
          <w:sz w:val="22"/>
        </w:rPr>
        <w:t>its</w:t>
      </w:r>
      <w:r>
        <w:rPr>
          <w:spacing w:val="18"/>
          <w:sz w:val="22"/>
        </w:rPr>
        <w:t xml:space="preserve"> </w:t>
      </w:r>
      <w:r>
        <w:rPr>
          <w:sz w:val="22"/>
        </w:rPr>
        <w:t>output.</w:t>
      </w:r>
      <w:r>
        <w:rPr>
          <w:spacing w:val="24"/>
          <w:sz w:val="22"/>
        </w:rPr>
        <w:t xml:space="preserve"> </w:t>
      </w:r>
      <w:r>
        <w:rPr>
          <w:sz w:val="22"/>
        </w:rPr>
        <w:t>Most</w:t>
      </w:r>
      <w:r>
        <w:rPr>
          <w:spacing w:val="13"/>
          <w:sz w:val="22"/>
        </w:rPr>
        <w:t xml:space="preserve"> </w:t>
      </w:r>
      <w:r>
        <w:rPr>
          <w:sz w:val="22"/>
        </w:rPr>
        <w:t>functions,</w:t>
      </w:r>
      <w:r>
        <w:rPr>
          <w:spacing w:val="-52"/>
          <w:sz w:val="22"/>
        </w:rPr>
        <w:t xml:space="preserve"> </w:t>
      </w:r>
      <w:r>
        <w:rPr>
          <w:sz w:val="22"/>
        </w:rPr>
        <w:t>such</w:t>
      </w:r>
      <w:r>
        <w:rPr>
          <w:spacing w:val="10"/>
          <w:sz w:val="22"/>
        </w:rPr>
        <w:t xml:space="preserve"> </w:t>
      </w:r>
      <w:r>
        <w:rPr>
          <w:sz w:val="22"/>
        </w:rPr>
        <w:t>as</w:t>
      </w:r>
      <w:r>
        <w:rPr>
          <w:spacing w:val="16"/>
          <w:sz w:val="22"/>
        </w:rPr>
        <w:t xml:space="preserve"> </w:t>
      </w:r>
      <w:r>
        <w:rPr>
          <w:sz w:val="22"/>
        </w:rPr>
        <w:t>mathematical</w:t>
      </w:r>
      <w:r>
        <w:rPr>
          <w:spacing w:val="6"/>
          <w:sz w:val="22"/>
        </w:rPr>
        <w:t xml:space="preserve"> </w:t>
      </w:r>
      <w:r>
        <w:rPr>
          <w:sz w:val="22"/>
        </w:rPr>
        <w:t>functions</w:t>
      </w:r>
      <w:r>
        <w:rPr>
          <w:spacing w:val="10"/>
          <w:sz w:val="22"/>
        </w:rPr>
        <w:t xml:space="preserve"> </w:t>
      </w:r>
      <w:r>
        <w:rPr>
          <w:sz w:val="22"/>
        </w:rPr>
        <w:t>and</w:t>
      </w:r>
      <w:r>
        <w:rPr>
          <w:spacing w:val="12"/>
          <w:sz w:val="22"/>
        </w:rPr>
        <w:t xml:space="preserve"> </w:t>
      </w:r>
      <w:r>
        <w:rPr>
          <w:sz w:val="22"/>
        </w:rPr>
        <w:t>string</w:t>
      </w:r>
      <w:r>
        <w:rPr>
          <w:spacing w:val="10"/>
          <w:sz w:val="22"/>
        </w:rPr>
        <w:t xml:space="preserve"> </w:t>
      </w:r>
      <w:r>
        <w:rPr>
          <w:sz w:val="22"/>
        </w:rPr>
        <w:t>functions,</w:t>
      </w:r>
      <w:r>
        <w:rPr>
          <w:spacing w:val="12"/>
          <w:sz w:val="22"/>
        </w:rPr>
        <w:t xml:space="preserve"> </w:t>
      </w:r>
      <w:r>
        <w:rPr>
          <w:sz w:val="22"/>
        </w:rPr>
        <w:t>are</w:t>
      </w:r>
      <w:r>
        <w:rPr>
          <w:spacing w:val="8"/>
          <w:sz w:val="22"/>
        </w:rPr>
        <w:t xml:space="preserve"> </w:t>
      </w:r>
      <w:r>
        <w:rPr>
          <w:sz w:val="22"/>
        </w:rPr>
        <w:t>of</w:t>
      </w:r>
      <w:r>
        <w:rPr>
          <w:spacing w:val="9"/>
          <w:sz w:val="22"/>
        </w:rPr>
        <w:t xml:space="preserve"> </w:t>
      </w:r>
      <w:r>
        <w:rPr>
          <w:sz w:val="22"/>
        </w:rPr>
        <w:t>this</w:t>
      </w:r>
      <w:r>
        <w:rPr>
          <w:spacing w:val="10"/>
          <w:sz w:val="22"/>
        </w:rPr>
        <w:t xml:space="preserve"> </w:t>
      </w:r>
      <w:r>
        <w:rPr>
          <w:sz w:val="22"/>
        </w:rPr>
        <w:t>type.</w:t>
      </w:r>
    </w:p>
    <w:p>
      <w:pPr>
        <w:pStyle w:val="9"/>
        <w:numPr>
          <w:ilvl w:val="1"/>
          <w:numId w:val="19"/>
        </w:numPr>
        <w:tabs>
          <w:tab w:val="left" w:pos="1428"/>
          <w:tab w:val="left" w:pos="1429"/>
        </w:tabs>
        <w:spacing w:before="64" w:after="0" w:line="278" w:lineRule="auto"/>
        <w:ind w:left="1428" w:right="975" w:hanging="429"/>
        <w:jc w:val="left"/>
        <w:rPr>
          <w:sz w:val="22"/>
        </w:rPr>
      </w:pPr>
      <w:r>
        <w:rPr>
          <w:sz w:val="22"/>
        </w:rPr>
        <w:t>A</w:t>
      </w:r>
      <w:r>
        <w:rPr>
          <w:spacing w:val="12"/>
          <w:sz w:val="22"/>
        </w:rPr>
        <w:t xml:space="preserve"> </w:t>
      </w:r>
      <w:r>
        <w:rPr>
          <w:sz w:val="22"/>
        </w:rPr>
        <w:t>UDAF</w:t>
      </w:r>
      <w:r>
        <w:rPr>
          <w:spacing w:val="26"/>
          <w:sz w:val="22"/>
        </w:rPr>
        <w:t xml:space="preserve"> </w:t>
      </w:r>
      <w:r>
        <w:rPr>
          <w:sz w:val="22"/>
        </w:rPr>
        <w:t>works</w:t>
      </w:r>
      <w:r>
        <w:rPr>
          <w:spacing w:val="16"/>
          <w:sz w:val="22"/>
        </w:rPr>
        <w:t xml:space="preserve"> </w:t>
      </w:r>
      <w:r>
        <w:rPr>
          <w:sz w:val="22"/>
        </w:rPr>
        <w:t>on</w:t>
      </w:r>
      <w:r>
        <w:rPr>
          <w:spacing w:val="15"/>
          <w:sz w:val="22"/>
        </w:rPr>
        <w:t xml:space="preserve"> </w:t>
      </w:r>
      <w:r>
        <w:rPr>
          <w:sz w:val="22"/>
        </w:rPr>
        <w:t>multiple</w:t>
      </w:r>
      <w:r>
        <w:rPr>
          <w:spacing w:val="8"/>
          <w:sz w:val="22"/>
        </w:rPr>
        <w:t xml:space="preserve"> </w:t>
      </w:r>
      <w:r>
        <w:rPr>
          <w:sz w:val="22"/>
        </w:rPr>
        <w:t>input</w:t>
      </w:r>
      <w:r>
        <w:rPr>
          <w:spacing w:val="5"/>
          <w:sz w:val="22"/>
        </w:rPr>
        <w:t xml:space="preserve"> </w:t>
      </w:r>
      <w:r>
        <w:rPr>
          <w:sz w:val="22"/>
        </w:rPr>
        <w:t>rows</w:t>
      </w:r>
      <w:r>
        <w:rPr>
          <w:spacing w:val="11"/>
          <w:sz w:val="22"/>
        </w:rPr>
        <w:t xml:space="preserve"> </w:t>
      </w:r>
      <w:r>
        <w:rPr>
          <w:sz w:val="22"/>
        </w:rPr>
        <w:t>and</w:t>
      </w:r>
      <w:r>
        <w:rPr>
          <w:spacing w:val="10"/>
          <w:sz w:val="22"/>
        </w:rPr>
        <w:t xml:space="preserve"> </w:t>
      </w:r>
      <w:r>
        <w:rPr>
          <w:sz w:val="22"/>
        </w:rPr>
        <w:t>creates</w:t>
      </w:r>
      <w:r>
        <w:rPr>
          <w:spacing w:val="17"/>
          <w:sz w:val="22"/>
        </w:rPr>
        <w:t xml:space="preserve"> </w:t>
      </w:r>
      <w:r>
        <w:rPr>
          <w:sz w:val="22"/>
        </w:rPr>
        <w:t>a</w:t>
      </w:r>
      <w:r>
        <w:rPr>
          <w:spacing w:val="13"/>
          <w:sz w:val="22"/>
        </w:rPr>
        <w:t xml:space="preserve"> </w:t>
      </w:r>
      <w:r>
        <w:rPr>
          <w:sz w:val="22"/>
        </w:rPr>
        <w:t>single</w:t>
      </w:r>
      <w:r>
        <w:rPr>
          <w:spacing w:val="7"/>
          <w:sz w:val="22"/>
        </w:rPr>
        <w:t xml:space="preserve"> </w:t>
      </w:r>
      <w:r>
        <w:rPr>
          <w:sz w:val="22"/>
        </w:rPr>
        <w:t>output</w:t>
      </w:r>
      <w:r>
        <w:rPr>
          <w:spacing w:val="6"/>
          <w:sz w:val="22"/>
        </w:rPr>
        <w:t xml:space="preserve"> </w:t>
      </w:r>
      <w:r>
        <w:rPr>
          <w:sz w:val="22"/>
        </w:rPr>
        <w:t>row.</w:t>
      </w:r>
      <w:r>
        <w:rPr>
          <w:spacing w:val="26"/>
          <w:sz w:val="22"/>
        </w:rPr>
        <w:t xml:space="preserve"> </w:t>
      </w:r>
      <w:r>
        <w:rPr>
          <w:sz w:val="22"/>
        </w:rPr>
        <w:t>Aggregate</w:t>
      </w:r>
      <w:r>
        <w:rPr>
          <w:spacing w:val="-52"/>
          <w:sz w:val="22"/>
        </w:rPr>
        <w:t xml:space="preserve"> </w:t>
      </w:r>
      <w:r>
        <w:rPr>
          <w:spacing w:val="-1"/>
          <w:sz w:val="22"/>
        </w:rPr>
        <w:t>functions</w:t>
      </w:r>
      <w:r>
        <w:rPr>
          <w:spacing w:val="15"/>
          <w:sz w:val="22"/>
        </w:rPr>
        <w:t xml:space="preserve"> </w:t>
      </w:r>
      <w:r>
        <w:rPr>
          <w:spacing w:val="-1"/>
          <w:sz w:val="22"/>
        </w:rPr>
        <w:t>include</w:t>
      </w:r>
      <w:r>
        <w:rPr>
          <w:spacing w:val="9"/>
          <w:sz w:val="22"/>
        </w:rPr>
        <w:t xml:space="preserve"> </w:t>
      </w:r>
      <w:r>
        <w:rPr>
          <w:spacing w:val="-1"/>
          <w:sz w:val="22"/>
        </w:rPr>
        <w:t>such</w:t>
      </w:r>
      <w:r>
        <w:rPr>
          <w:spacing w:val="10"/>
          <w:sz w:val="22"/>
        </w:rPr>
        <w:t xml:space="preserve"> </w:t>
      </w:r>
      <w:r>
        <w:rPr>
          <w:spacing w:val="-1"/>
          <w:sz w:val="22"/>
        </w:rPr>
        <w:t>functions</w:t>
      </w:r>
      <w:r>
        <w:rPr>
          <w:spacing w:val="9"/>
          <w:sz w:val="22"/>
        </w:rPr>
        <w:t xml:space="preserve"> </w:t>
      </w:r>
      <w:r>
        <w:rPr>
          <w:sz w:val="22"/>
        </w:rPr>
        <w:t>as</w:t>
      </w:r>
      <w:r>
        <w:rPr>
          <w:spacing w:val="10"/>
          <w:sz w:val="22"/>
        </w:rPr>
        <w:t xml:space="preserve"> </w:t>
      </w:r>
      <w:r>
        <w:rPr>
          <w:sz w:val="22"/>
        </w:rPr>
        <w:t>COUNT</w:t>
      </w:r>
      <w:r>
        <w:rPr>
          <w:spacing w:val="16"/>
          <w:sz w:val="22"/>
        </w:rPr>
        <w:t xml:space="preserve"> </w:t>
      </w:r>
      <w:r>
        <w:rPr>
          <w:sz w:val="22"/>
        </w:rPr>
        <w:t>and</w:t>
      </w:r>
      <w:r>
        <w:rPr>
          <w:spacing w:val="-19"/>
          <w:sz w:val="22"/>
        </w:rPr>
        <w:t xml:space="preserve"> </w:t>
      </w:r>
      <w:r>
        <w:rPr>
          <w:sz w:val="22"/>
        </w:rPr>
        <w:t>MAX.</w:t>
      </w:r>
    </w:p>
    <w:p>
      <w:pPr>
        <w:pStyle w:val="9"/>
        <w:numPr>
          <w:ilvl w:val="1"/>
          <w:numId w:val="19"/>
        </w:numPr>
        <w:tabs>
          <w:tab w:val="left" w:pos="1428"/>
          <w:tab w:val="left" w:pos="1429"/>
        </w:tabs>
        <w:spacing w:before="56" w:after="0" w:line="240" w:lineRule="auto"/>
        <w:ind w:left="1428" w:right="0" w:hanging="429"/>
        <w:jc w:val="left"/>
        <w:rPr>
          <w:sz w:val="22"/>
        </w:rPr>
      </w:pPr>
      <w:r>
        <w:rPr>
          <w:sz w:val="22"/>
        </w:rPr>
        <w:t>A</w:t>
      </w:r>
      <w:r>
        <w:rPr>
          <w:spacing w:val="5"/>
          <w:sz w:val="22"/>
        </w:rPr>
        <w:t xml:space="preserve"> </w:t>
      </w:r>
      <w:r>
        <w:rPr>
          <w:sz w:val="22"/>
        </w:rPr>
        <w:t>UDTF</w:t>
      </w:r>
      <w:r>
        <w:rPr>
          <w:spacing w:val="7"/>
          <w:sz w:val="22"/>
        </w:rPr>
        <w:t xml:space="preserve"> </w:t>
      </w:r>
      <w:r>
        <w:rPr>
          <w:sz w:val="22"/>
        </w:rPr>
        <w:t>operates</w:t>
      </w:r>
      <w:r>
        <w:rPr>
          <w:spacing w:val="9"/>
          <w:sz w:val="22"/>
        </w:rPr>
        <w:t xml:space="preserve"> </w:t>
      </w:r>
      <w:r>
        <w:rPr>
          <w:sz w:val="22"/>
        </w:rPr>
        <w:t>on</w:t>
      </w:r>
      <w:r>
        <w:rPr>
          <w:spacing w:val="-5"/>
          <w:sz w:val="22"/>
        </w:rPr>
        <w:t xml:space="preserve"> </w:t>
      </w:r>
      <w:r>
        <w:rPr>
          <w:sz w:val="22"/>
        </w:rPr>
        <w:t>a</w:t>
      </w:r>
      <w:r>
        <w:rPr>
          <w:spacing w:val="6"/>
          <w:sz w:val="22"/>
        </w:rPr>
        <w:t xml:space="preserve"> </w:t>
      </w:r>
      <w:r>
        <w:rPr>
          <w:sz w:val="22"/>
        </w:rPr>
        <w:t>single</w:t>
      </w:r>
      <w:r>
        <w:rPr>
          <w:spacing w:val="-6"/>
          <w:sz w:val="22"/>
        </w:rPr>
        <w:t xml:space="preserve"> </w:t>
      </w:r>
      <w:r>
        <w:rPr>
          <w:sz w:val="22"/>
        </w:rPr>
        <w:t>row</w:t>
      </w:r>
      <w:r>
        <w:rPr>
          <w:spacing w:val="1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produces</w:t>
      </w:r>
      <w:r>
        <w:rPr>
          <w:spacing w:val="16"/>
          <w:sz w:val="22"/>
        </w:rPr>
        <w:t xml:space="preserve"> </w:t>
      </w:r>
      <w:r>
        <w:rPr>
          <w:sz w:val="22"/>
        </w:rPr>
        <w:t>multiple</w:t>
      </w:r>
      <w:r>
        <w:rPr>
          <w:spacing w:val="-11"/>
          <w:sz w:val="22"/>
        </w:rPr>
        <w:t xml:space="preserve"> </w:t>
      </w:r>
      <w:r>
        <w:rPr>
          <w:sz w:val="22"/>
        </w:rPr>
        <w:t>rows—a</w:t>
      </w:r>
      <w:r>
        <w:rPr>
          <w:spacing w:val="6"/>
          <w:sz w:val="22"/>
        </w:rPr>
        <w:t xml:space="preserve"> </w:t>
      </w:r>
      <w:r>
        <w:rPr>
          <w:sz w:val="22"/>
        </w:rPr>
        <w:t>table—as</w:t>
      </w:r>
      <w:r>
        <w:rPr>
          <w:spacing w:val="2"/>
          <w:sz w:val="22"/>
        </w:rPr>
        <w:t xml:space="preserve"> </w:t>
      </w:r>
      <w:r>
        <w:rPr>
          <w:sz w:val="22"/>
        </w:rPr>
        <w:t>output.</w:t>
      </w:r>
    </w:p>
    <w:p>
      <w:pPr>
        <w:pStyle w:val="6"/>
        <w:spacing w:before="8"/>
        <w:rPr>
          <w:sz w:val="27"/>
        </w:rPr>
      </w:pPr>
    </w:p>
    <w:p>
      <w:pPr>
        <w:pStyle w:val="6"/>
        <w:spacing w:line="276" w:lineRule="auto"/>
        <w:ind w:left="1001" w:right="217" w:hanging="1"/>
        <w:jc w:val="both"/>
      </w:pPr>
      <w:r>
        <w:t>Table-generating functions are less well known than the other two types, so let’s look at an</w:t>
      </w:r>
      <w:r>
        <w:rPr>
          <w:spacing w:val="1"/>
        </w:rPr>
        <w:t xml:space="preserve"> </w:t>
      </w:r>
      <w:r>
        <w:t>example.</w:t>
      </w:r>
      <w:r>
        <w:rPr>
          <w:spacing w:val="1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column,</w:t>
      </w:r>
      <w:r>
        <w:rPr>
          <w:spacing w:val="1"/>
        </w:rPr>
        <w:t xml:space="preserve"> </w:t>
      </w:r>
      <w:r>
        <w:t>x,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arrays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strings.</w:t>
      </w:r>
      <w:r>
        <w:rPr>
          <w:spacing w:val="55"/>
        </w:rPr>
        <w:t xml:space="preserve"> </w:t>
      </w:r>
      <w:r>
        <w:t>It’s</w:t>
      </w:r>
      <w:r>
        <w:rPr>
          <w:spacing w:val="1"/>
        </w:rPr>
        <w:t xml:space="preserve"> </w:t>
      </w:r>
      <w:r>
        <w:t>instructive</w:t>
      </w:r>
      <w:r>
        <w:rPr>
          <w:spacing w:val="3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take</w:t>
      </w:r>
      <w:r>
        <w:rPr>
          <w:spacing w:val="10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slight</w:t>
      </w:r>
      <w:r>
        <w:rPr>
          <w:spacing w:val="12"/>
        </w:rPr>
        <w:t xml:space="preserve"> </w:t>
      </w:r>
      <w:r>
        <w:t>detour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see</w:t>
      </w:r>
      <w:r>
        <w:rPr>
          <w:spacing w:val="14"/>
        </w:rPr>
        <w:t xml:space="preserve"> </w:t>
      </w:r>
      <w:r>
        <w:t>how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table</w:t>
      </w:r>
      <w:r>
        <w:rPr>
          <w:spacing w:val="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defined</w:t>
      </w:r>
      <w:r>
        <w:rPr>
          <w:spacing w:val="13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populated:</w:t>
      </w:r>
    </w:p>
    <w:p>
      <w:pPr>
        <w:pStyle w:val="6"/>
        <w:spacing w:before="3"/>
        <w:rPr>
          <w:sz w:val="24"/>
        </w:rPr>
      </w:pPr>
    </w:p>
    <w:p>
      <w:pPr>
        <w:pStyle w:val="6"/>
        <w:spacing w:line="465" w:lineRule="auto"/>
        <w:ind w:left="1001" w:right="994"/>
      </w:pPr>
      <w:r>
        <w:t>CREATE</w:t>
      </w:r>
      <w:r>
        <w:rPr>
          <w:spacing w:val="-6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arrays</w:t>
      </w:r>
      <w:r>
        <w:rPr>
          <w:spacing w:val="6"/>
        </w:rPr>
        <w:t xml:space="preserve"> </w:t>
      </w:r>
      <w:r>
        <w:t>(x</w:t>
      </w:r>
      <w:r>
        <w:rPr>
          <w:spacing w:val="6"/>
        </w:rPr>
        <w:t xml:space="preserve"> </w:t>
      </w:r>
      <w:r>
        <w:t>ARRAY&lt;STRING&gt;)</w:t>
      </w:r>
      <w:r>
        <w:rPr>
          <w:spacing w:val="-6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FORMAT</w:t>
      </w:r>
      <w:r>
        <w:rPr>
          <w:spacing w:val="2"/>
        </w:rPr>
        <w:t xml:space="preserve"> </w:t>
      </w:r>
      <w:r>
        <w:t>DELIMITED</w:t>
      </w:r>
      <w:r>
        <w:rPr>
          <w:spacing w:val="-52"/>
        </w:rPr>
        <w:t xml:space="preserve"> </w:t>
      </w:r>
      <w:r>
        <w:t>FIELDS</w:t>
      </w:r>
      <w:r>
        <w:rPr>
          <w:spacing w:val="9"/>
        </w:rPr>
        <w:t xml:space="preserve"> </w:t>
      </w:r>
      <w:r>
        <w:t>TERMINATED</w:t>
      </w:r>
      <w:r>
        <w:rPr>
          <w:spacing w:val="11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'\001'</w:t>
      </w:r>
    </w:p>
    <w:p>
      <w:pPr>
        <w:pStyle w:val="6"/>
        <w:spacing w:before="1"/>
        <w:ind w:left="1001"/>
      </w:pPr>
      <w:r>
        <w:t>COLLECTION</w:t>
      </w:r>
      <w:r>
        <w:rPr>
          <w:spacing w:val="47"/>
        </w:rPr>
        <w:t xml:space="preserve"> </w:t>
      </w:r>
      <w:r>
        <w:t>ITEMS</w:t>
      </w:r>
      <w:r>
        <w:rPr>
          <w:spacing w:val="45"/>
        </w:rPr>
        <w:t xml:space="preserve"> </w:t>
      </w:r>
      <w:r>
        <w:t>TERMINATED</w:t>
      </w:r>
      <w:r>
        <w:rPr>
          <w:spacing w:val="48"/>
        </w:rPr>
        <w:t xml:space="preserve"> </w:t>
      </w:r>
      <w:r>
        <w:t>BY</w:t>
      </w:r>
      <w:r>
        <w:rPr>
          <w:spacing w:val="54"/>
        </w:rPr>
        <w:t xml:space="preserve"> </w:t>
      </w:r>
      <w:r>
        <w:t>'\002';</w:t>
      </w:r>
    </w:p>
    <w:p>
      <w:pPr>
        <w:pStyle w:val="6"/>
        <w:spacing w:before="9"/>
        <w:rPr>
          <w:sz w:val="27"/>
        </w:rPr>
      </w:pPr>
    </w:p>
    <w:p>
      <w:pPr>
        <w:pStyle w:val="6"/>
        <w:spacing w:line="273" w:lineRule="auto"/>
        <w:ind w:left="1001" w:right="262"/>
      </w:pPr>
      <w:r>
        <w:t>Notice</w:t>
      </w:r>
      <w:r>
        <w:rPr>
          <w:spacing w:val="23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ROW</w:t>
      </w:r>
      <w:r>
        <w:rPr>
          <w:spacing w:val="29"/>
        </w:rPr>
        <w:t xml:space="preserve"> </w:t>
      </w:r>
      <w:r>
        <w:t>FORMAT</w:t>
      </w:r>
      <w:r>
        <w:rPr>
          <w:spacing w:val="30"/>
        </w:rPr>
        <w:t xml:space="preserve"> </w:t>
      </w:r>
      <w:r>
        <w:t>clause</w:t>
      </w:r>
      <w:r>
        <w:rPr>
          <w:spacing w:val="25"/>
        </w:rPr>
        <w:t xml:space="preserve"> </w:t>
      </w:r>
      <w:r>
        <w:t>specifies</w:t>
      </w:r>
      <w:r>
        <w:rPr>
          <w:spacing w:val="30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entries</w:t>
      </w:r>
      <w:r>
        <w:rPr>
          <w:spacing w:val="31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array</w:t>
      </w:r>
      <w:r>
        <w:rPr>
          <w:spacing w:val="27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delimited</w:t>
      </w:r>
      <w:r>
        <w:rPr>
          <w:spacing w:val="26"/>
        </w:rPr>
        <w:t xml:space="preserve"> </w:t>
      </w:r>
      <w:r>
        <w:t>by</w:t>
      </w:r>
      <w:r>
        <w:rPr>
          <w:spacing w:val="-52"/>
        </w:rPr>
        <w:t xml:space="preserve"> </w:t>
      </w:r>
      <w:r>
        <w:rPr>
          <w:spacing w:val="-1"/>
        </w:rPr>
        <w:t>Control-B</w:t>
      </w:r>
      <w:r>
        <w:rPr>
          <w:spacing w:val="-9"/>
        </w:rPr>
        <w:t xml:space="preserve"> </w:t>
      </w:r>
      <w:r>
        <w:t>characters.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example</w:t>
      </w:r>
      <w:r>
        <w:rPr>
          <w:spacing w:val="-12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going</w:t>
      </w:r>
      <w:r>
        <w:rPr>
          <w:spacing w:val="-10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load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contents,</w:t>
      </w:r>
      <w:r>
        <w:rPr>
          <w:spacing w:val="-2"/>
        </w:rPr>
        <w:t xml:space="preserve"> </w:t>
      </w:r>
      <w:r>
        <w:t>where</w:t>
      </w:r>
    </w:p>
    <w:p>
      <w:pPr>
        <w:pStyle w:val="6"/>
        <w:spacing w:before="2" w:line="542" w:lineRule="auto"/>
        <w:ind w:left="1001" w:right="1517" w:hanging="1"/>
      </w:pPr>
      <w:r>
        <w:t>^B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representation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Control-B</w:t>
      </w:r>
      <w:r>
        <w:rPr>
          <w:spacing w:val="-6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make</w:t>
      </w:r>
      <w:r>
        <w:rPr>
          <w:spacing w:val="-10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suitable</w:t>
      </w:r>
      <w:r>
        <w:rPr>
          <w:spacing w:val="-6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printing:</w:t>
      </w:r>
      <w:r>
        <w:rPr>
          <w:spacing w:val="-52"/>
        </w:rPr>
        <w:t xml:space="preserve"> </w:t>
      </w:r>
      <w:r>
        <w:t>a^Bb</w:t>
      </w:r>
      <w:r>
        <w:rPr>
          <w:spacing w:val="1"/>
        </w:rPr>
        <w:t xml:space="preserve"> </w:t>
      </w:r>
      <w:r>
        <w:t>c^Bd^Be</w:t>
      </w:r>
    </w:p>
    <w:p>
      <w:pPr>
        <w:pStyle w:val="6"/>
        <w:spacing w:line="273" w:lineRule="auto"/>
        <w:ind w:left="1002" w:right="491" w:hanging="1"/>
      </w:pPr>
      <w:r>
        <w:t>After</w:t>
      </w:r>
      <w:r>
        <w:rPr>
          <w:spacing w:val="5"/>
        </w:rPr>
        <w:t xml:space="preserve"> </w:t>
      </w:r>
      <w:r>
        <w:t>running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LOAD</w:t>
      </w:r>
      <w:r>
        <w:rPr>
          <w:spacing w:val="6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command,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query</w:t>
      </w:r>
      <w:r>
        <w:rPr>
          <w:spacing w:val="3"/>
        </w:rPr>
        <w:t xml:space="preserve"> </w:t>
      </w:r>
      <w:r>
        <w:t>confirms</w:t>
      </w:r>
      <w:r>
        <w:rPr>
          <w:spacing w:val="54"/>
        </w:rPr>
        <w:t xml:space="preserve"> </w:t>
      </w:r>
      <w:r>
        <w:t>that</w:t>
      </w:r>
      <w:r>
        <w:rPr>
          <w:spacing w:val="50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was</w:t>
      </w:r>
      <w:r>
        <w:rPr>
          <w:spacing w:val="-52"/>
        </w:rPr>
        <w:t xml:space="preserve"> </w:t>
      </w:r>
      <w:r>
        <w:t>loaded</w:t>
      </w:r>
      <w:r>
        <w:rPr>
          <w:spacing w:val="6"/>
        </w:rPr>
        <w:t xml:space="preserve"> </w:t>
      </w:r>
      <w:r>
        <w:t>correctly:</w:t>
      </w:r>
    </w:p>
    <w:p>
      <w:pPr>
        <w:pStyle w:val="6"/>
        <w:spacing w:before="4"/>
        <w:rPr>
          <w:sz w:val="24"/>
        </w:rPr>
      </w:pPr>
    </w:p>
    <w:p>
      <w:pPr>
        <w:spacing w:before="0"/>
        <w:ind w:left="1001" w:right="0" w:firstLine="0"/>
        <w:jc w:val="left"/>
        <w:rPr>
          <w:b/>
          <w:sz w:val="22"/>
        </w:rPr>
      </w:pPr>
      <w:r>
        <w:rPr>
          <w:w w:val="105"/>
          <w:sz w:val="22"/>
        </w:rPr>
        <w:t>hive</w:t>
      </w:r>
      <w:r>
        <w:rPr>
          <w:spacing w:val="12"/>
          <w:w w:val="105"/>
          <w:sz w:val="22"/>
        </w:rPr>
        <w:t xml:space="preserve"> </w:t>
      </w:r>
      <w:r>
        <w:rPr>
          <w:w w:val="105"/>
          <w:sz w:val="22"/>
        </w:rPr>
        <w:t>&gt;</w:t>
      </w:r>
      <w:r>
        <w:rPr>
          <w:spacing w:val="12"/>
          <w:w w:val="105"/>
          <w:sz w:val="22"/>
        </w:rPr>
        <w:t xml:space="preserve"> </w:t>
      </w:r>
      <w:r>
        <w:rPr>
          <w:b/>
          <w:w w:val="105"/>
          <w:sz w:val="22"/>
        </w:rPr>
        <w:t>SELECT</w:t>
      </w:r>
      <w:r>
        <w:rPr>
          <w:b/>
          <w:spacing w:val="8"/>
          <w:w w:val="105"/>
          <w:sz w:val="22"/>
        </w:rPr>
        <w:t xml:space="preserve"> </w:t>
      </w:r>
      <w:r>
        <w:rPr>
          <w:b/>
          <w:w w:val="105"/>
          <w:sz w:val="22"/>
        </w:rPr>
        <w:t>*</w:t>
      </w:r>
      <w:r>
        <w:rPr>
          <w:b/>
          <w:spacing w:val="18"/>
          <w:w w:val="105"/>
          <w:sz w:val="22"/>
        </w:rPr>
        <w:t xml:space="preserve"> </w:t>
      </w:r>
      <w:r>
        <w:rPr>
          <w:b/>
          <w:w w:val="105"/>
          <w:sz w:val="22"/>
        </w:rPr>
        <w:t>FROM</w:t>
      </w:r>
      <w:r>
        <w:rPr>
          <w:b/>
          <w:spacing w:val="-1"/>
          <w:w w:val="105"/>
          <w:sz w:val="22"/>
        </w:rPr>
        <w:t xml:space="preserve"> </w:t>
      </w:r>
      <w:r>
        <w:rPr>
          <w:b/>
          <w:w w:val="105"/>
          <w:sz w:val="22"/>
        </w:rPr>
        <w:t>arrays;</w:t>
      </w:r>
    </w:p>
    <w:p>
      <w:pPr>
        <w:pStyle w:val="6"/>
        <w:rPr>
          <w:b/>
          <w:sz w:val="21"/>
        </w:rPr>
      </w:pPr>
    </w:p>
    <w:p>
      <w:pPr>
        <w:pStyle w:val="6"/>
        <w:ind w:left="1001"/>
      </w:pPr>
      <w:r>
        <w:rPr>
          <w:w w:val="130"/>
        </w:rPr>
        <w:t>["a","b"]</w:t>
      </w:r>
      <w:r>
        <w:rPr>
          <w:spacing w:val="-15"/>
          <w:w w:val="130"/>
        </w:rPr>
        <w:t xml:space="preserve"> </w:t>
      </w:r>
      <w:r>
        <w:rPr>
          <w:w w:val="130"/>
        </w:rPr>
        <w:t>["c","d","e"]</w:t>
      </w:r>
    </w:p>
    <w:p>
      <w:pPr>
        <w:pStyle w:val="6"/>
        <w:spacing w:before="9"/>
        <w:rPr>
          <w:sz w:val="27"/>
        </w:rPr>
      </w:pPr>
    </w:p>
    <w:p>
      <w:pPr>
        <w:pStyle w:val="6"/>
        <w:spacing w:line="276" w:lineRule="auto"/>
        <w:ind w:left="1001" w:right="228"/>
        <w:jc w:val="both"/>
      </w:pPr>
      <w:r>
        <w:t>Next, we can use the explode UDTF to transform this table. This function emits a row for each</w:t>
      </w:r>
      <w:r>
        <w:rPr>
          <w:spacing w:val="1"/>
        </w:rPr>
        <w:t xml:space="preserve"> </w:t>
      </w:r>
      <w:r>
        <w:t>entry in the array, so in this case the type of the output column y is</w:t>
      </w:r>
      <w:r>
        <w:rPr>
          <w:spacing w:val="55"/>
        </w:rPr>
        <w:t xml:space="preserve"> </w:t>
      </w:r>
      <w:r>
        <w:t>STRING. The result</w:t>
      </w:r>
      <w:r>
        <w:rPr>
          <w:spacing w:val="55"/>
        </w:rPr>
        <w:t xml:space="preserve"> </w:t>
      </w:r>
      <w:r>
        <w:t>is that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5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flattened</w:t>
      </w:r>
      <w:r>
        <w:rPr>
          <w:spacing w:val="8"/>
        </w:rPr>
        <w:t xml:space="preserve"> </w:t>
      </w:r>
      <w:r>
        <w:t>into</w:t>
      </w:r>
      <w:r>
        <w:rPr>
          <w:spacing w:val="7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t>rows:</w:t>
      </w:r>
    </w:p>
    <w:p>
      <w:pPr>
        <w:pStyle w:val="6"/>
        <w:spacing w:before="3"/>
        <w:rPr>
          <w:sz w:val="24"/>
        </w:rPr>
      </w:pPr>
    </w:p>
    <w:p>
      <w:pPr>
        <w:pStyle w:val="3"/>
      </w:pPr>
      <w:bookmarkStart w:id="136" w:name="hive &gt; SELECT explode(x) AS y FROM array"/>
      <w:bookmarkEnd w:id="136"/>
      <w:r>
        <w:rPr>
          <w:b w:val="0"/>
        </w:rPr>
        <w:t>hive</w:t>
      </w:r>
      <w:r>
        <w:rPr>
          <w:b w:val="0"/>
          <w:spacing w:val="25"/>
        </w:rPr>
        <w:t xml:space="preserve"> </w:t>
      </w:r>
      <w:r>
        <w:rPr>
          <w:b w:val="0"/>
        </w:rPr>
        <w:t>&gt;</w:t>
      </w:r>
      <w:r>
        <w:rPr>
          <w:b w:val="0"/>
          <w:spacing w:val="27"/>
        </w:rPr>
        <w:t xml:space="preserve"> </w:t>
      </w:r>
      <w:r>
        <w:t>SELECT</w:t>
      </w:r>
      <w:r>
        <w:rPr>
          <w:spacing w:val="25"/>
        </w:rPr>
        <w:t xml:space="preserve"> </w:t>
      </w:r>
      <w:r>
        <w:t>explode(x)</w:t>
      </w:r>
      <w:r>
        <w:rPr>
          <w:spacing w:val="15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y</w:t>
      </w:r>
      <w:r>
        <w:rPr>
          <w:spacing w:val="33"/>
        </w:rPr>
        <w:t xml:space="preserve"> </w:t>
      </w:r>
      <w:r>
        <w:t>FROM</w:t>
      </w:r>
      <w:r>
        <w:rPr>
          <w:spacing w:val="14"/>
        </w:rPr>
        <w:t xml:space="preserve"> </w:t>
      </w:r>
      <w:r>
        <w:t>arrays;</w:t>
      </w:r>
    </w:p>
    <w:p>
      <w:pPr>
        <w:pStyle w:val="6"/>
        <w:spacing w:before="7"/>
        <w:rPr>
          <w:b/>
          <w:sz w:val="20"/>
        </w:rPr>
      </w:pPr>
    </w:p>
    <w:p>
      <w:pPr>
        <w:pStyle w:val="6"/>
        <w:ind w:left="1001"/>
      </w:pPr>
      <w:r>
        <w:t>a</w:t>
      </w:r>
      <w:r>
        <w:rPr>
          <w:spacing w:val="1"/>
        </w:rPr>
        <w:t xml:space="preserve"> </w:t>
      </w:r>
      <w:r>
        <w:t>b</w:t>
      </w:r>
      <w:r>
        <w:rPr>
          <w:spacing w:val="-7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d</w:t>
      </w:r>
      <w:r>
        <w:rPr>
          <w:spacing w:val="-8"/>
        </w:rPr>
        <w:t xml:space="preserve"> </w:t>
      </w:r>
      <w:r>
        <w:t>e</w:t>
      </w:r>
    </w:p>
    <w:p>
      <w:pPr>
        <w:spacing w:after="0"/>
        <w:sectPr>
          <w:pgSz w:w="12240" w:h="15840"/>
          <w:pgMar w:top="1440" w:right="1720" w:bottom="280" w:left="6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3" w:line="276" w:lineRule="auto"/>
        <w:ind w:left="1001" w:right="227"/>
        <w:jc w:val="both"/>
      </w:pPr>
      <w:r>
        <w:t>SELECT statements using UDTFs have some restrictions (such as not being able to re- trieve</w:t>
      </w:r>
      <w:r>
        <w:rPr>
          <w:spacing w:val="1"/>
        </w:rPr>
        <w:t xml:space="preserve"> </w:t>
      </w:r>
      <w:r>
        <w:t>additional column expressions), which make them less useful in practice. For this reason, Hive</w:t>
      </w:r>
      <w:r>
        <w:rPr>
          <w:spacing w:val="1"/>
        </w:rPr>
        <w:t xml:space="preserve"> </w:t>
      </w:r>
      <w:r>
        <w:t>supports</w:t>
      </w:r>
      <w:r>
        <w:rPr>
          <w:spacing w:val="8"/>
        </w:rPr>
        <w:t xml:space="preserve"> </w:t>
      </w:r>
      <w:r>
        <w:t>LATERAL</w:t>
      </w:r>
      <w:r>
        <w:rPr>
          <w:spacing w:val="18"/>
        </w:rPr>
        <w:t xml:space="preserve"> </w:t>
      </w:r>
      <w:r>
        <w:t>VIEW</w:t>
      </w:r>
      <w:r>
        <w:rPr>
          <w:spacing w:val="16"/>
        </w:rPr>
        <w:t xml:space="preserve"> </w:t>
      </w:r>
      <w:r>
        <w:t>queries,</w:t>
      </w:r>
      <w:r>
        <w:rPr>
          <w:spacing w:val="18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more</w:t>
      </w:r>
      <w:r>
        <w:rPr>
          <w:spacing w:val="8"/>
        </w:rPr>
        <w:t xml:space="preserve"> </w:t>
      </w:r>
      <w:r>
        <w:t>powerful.</w:t>
      </w:r>
    </w:p>
    <w:sectPr>
      <w:pgSz w:w="12240" w:h="15840"/>
      <w:pgMar w:top="1440" w:right="1720" w:bottom="280" w:left="640" w:header="720" w:footer="720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0"/>
      <w:numFmt w:val="bullet"/>
      <w:lvlText w:val=""/>
      <w:lvlJc w:val="left"/>
      <w:pPr>
        <w:ind w:left="1148" w:hanging="284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"/>
      <w:lvlJc w:val="left"/>
      <w:pPr>
        <w:ind w:left="1659" w:hanging="317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"/>
      <w:lvlJc w:val="left"/>
      <w:pPr>
        <w:ind w:left="2019" w:hanging="318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02" w:hanging="31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85" w:hanging="31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67" w:hanging="31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50" w:hanging="31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32" w:hanging="31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15" w:hanging="318"/>
      </w:pPr>
      <w:rPr>
        <w:rFonts w:hint="default"/>
        <w:lang w:val="en-US" w:eastAsia="en-US" w:bidi="ar-SA"/>
      </w:rPr>
    </w:lvl>
  </w:abstractNum>
  <w:abstractNum w:abstractNumId="1">
    <w:nsid w:val="9C8AC8EF"/>
    <w:multiLevelType w:val="multilevel"/>
    <w:tmpl w:val="9C8AC8EF"/>
    <w:lvl w:ilvl="0" w:tentative="0">
      <w:start w:val="1"/>
      <w:numFmt w:val="lowerRoman"/>
      <w:lvlText w:val="%1."/>
      <w:lvlJc w:val="left"/>
      <w:pPr>
        <w:ind w:left="867" w:hanging="11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4"/>
        <w:w w:val="60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001" w:hanging="48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42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86" w:hanging="48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73" w:hanging="48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60" w:hanging="48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46" w:hanging="48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33" w:hanging="48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20" w:hanging="48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06" w:hanging="482"/>
      </w:pPr>
      <w:rPr>
        <w:rFonts w:hint="default"/>
        <w:lang w:val="en-US" w:eastAsia="en-US" w:bidi="ar-SA"/>
      </w:rPr>
    </w:lvl>
  </w:abstractNum>
  <w:abstractNum w:abstractNumId="2">
    <w:nsid w:val="B5E306ED"/>
    <w:multiLevelType w:val="multilevel"/>
    <w:tmpl w:val="B5E306ED"/>
    <w:lvl w:ilvl="0" w:tentative="0">
      <w:start w:val="0"/>
      <w:numFmt w:val="bullet"/>
      <w:lvlText w:val="•"/>
      <w:lvlJc w:val="left"/>
      <w:pPr>
        <w:ind w:left="1433" w:hanging="56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42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84" w:hanging="56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28" w:hanging="56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72" w:hanging="56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16" w:hanging="56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60" w:hanging="56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04" w:hanging="56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48" w:hanging="56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92" w:hanging="568"/>
      </w:pPr>
      <w:rPr>
        <w:rFonts w:hint="default"/>
        <w:lang w:val="en-US" w:eastAsia="en-US" w:bidi="ar-SA"/>
      </w:rPr>
    </w:lvl>
  </w:abstractNum>
  <w:abstractNum w:abstractNumId="3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1433" w:hanging="544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8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84" w:hanging="54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28" w:hanging="54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72" w:hanging="54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16" w:hanging="54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60" w:hanging="54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04" w:hanging="54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48" w:hanging="54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92" w:hanging="544"/>
      </w:pPr>
      <w:rPr>
        <w:rFonts w:hint="default"/>
        <w:lang w:val="en-US" w:eastAsia="en-US" w:bidi="ar-SA"/>
      </w:rPr>
    </w:lvl>
  </w:abstractNum>
  <w:abstractNum w:abstractNumId="4">
    <w:nsid w:val="C8879AEF"/>
    <w:multiLevelType w:val="multilevel"/>
    <w:tmpl w:val="C8879AEF"/>
    <w:lvl w:ilvl="0" w:tentative="0">
      <w:start w:val="0"/>
      <w:numFmt w:val="bullet"/>
      <w:lvlText w:val=""/>
      <w:lvlJc w:val="left"/>
      <w:pPr>
        <w:ind w:left="1149" w:hanging="284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14" w:hanging="28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88" w:hanging="28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62" w:hanging="28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36" w:hanging="28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10" w:hanging="28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84" w:hanging="28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58" w:hanging="28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32" w:hanging="284"/>
      </w:pPr>
      <w:rPr>
        <w:rFonts w:hint="default"/>
        <w:lang w:val="en-US" w:eastAsia="en-US" w:bidi="ar-SA"/>
      </w:rPr>
    </w:lvl>
  </w:abstractNum>
  <w:abstractNum w:abstractNumId="5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288" w:hanging="17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78" w:hanging="17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76" w:hanging="17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74" w:hanging="17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72" w:hanging="17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70" w:hanging="17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68" w:hanging="17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66" w:hanging="17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64" w:hanging="170"/>
      </w:pPr>
      <w:rPr>
        <w:rFonts w:hint="default"/>
        <w:lang w:val="en-US" w:eastAsia="en-US" w:bidi="ar-SA"/>
      </w:rPr>
    </w:lvl>
  </w:abstractNum>
  <w:abstractNum w:abstractNumId="6">
    <w:nsid w:val="D7F9FE59"/>
    <w:multiLevelType w:val="multilevel"/>
    <w:tmpl w:val="D7F9FE59"/>
    <w:lvl w:ilvl="0" w:tentative="0">
      <w:start w:val="1"/>
      <w:numFmt w:val="lowerRoman"/>
      <w:lvlText w:val="%1."/>
      <w:lvlJc w:val="left"/>
      <w:pPr>
        <w:ind w:left="1160" w:hanging="294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4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32" w:hanging="29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04" w:hanging="29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76" w:hanging="29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48" w:hanging="29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20" w:hanging="29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92" w:hanging="29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64" w:hanging="29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36" w:hanging="294"/>
      </w:pPr>
      <w:rPr>
        <w:rFonts w:hint="default"/>
        <w:lang w:val="en-US" w:eastAsia="en-US" w:bidi="ar-SA"/>
      </w:rPr>
    </w:lvl>
  </w:abstractNum>
  <w:abstractNum w:abstractNumId="7">
    <w:nsid w:val="DCBA6B53"/>
    <w:multiLevelType w:val="multilevel"/>
    <w:tmpl w:val="DCBA6B53"/>
    <w:lvl w:ilvl="0" w:tentative="0">
      <w:start w:val="4"/>
      <w:numFmt w:val="lowerRoman"/>
      <w:lvlText w:val="%1."/>
      <w:lvlJc w:val="left"/>
      <w:pPr>
        <w:ind w:left="1149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4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6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3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8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5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</w:abstractNum>
  <w:abstractNum w:abstractNumId="8">
    <w:nsid w:val="F4B5D9F5"/>
    <w:multiLevelType w:val="multilevel"/>
    <w:tmpl w:val="F4B5D9F5"/>
    <w:lvl w:ilvl="0" w:tentative="0">
      <w:start w:val="1"/>
      <w:numFmt w:val="decimal"/>
      <w:lvlText w:val="%1."/>
      <w:lvlJc w:val="left"/>
      <w:pPr>
        <w:ind w:left="867" w:hanging="362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"/>
      <w:lvlJc w:val="left"/>
      <w:pPr>
        <w:ind w:left="867" w:hanging="270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64" w:hanging="27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66" w:hanging="27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68" w:hanging="27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70" w:hanging="27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72" w:hanging="27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74" w:hanging="27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76" w:hanging="270"/>
      </w:pPr>
      <w:rPr>
        <w:rFonts w:hint="default"/>
        <w:lang w:val="en-US" w:eastAsia="en-US" w:bidi="ar-SA"/>
      </w:rPr>
    </w:lvl>
  </w:abstractNum>
  <w:abstractNum w:abstractNumId="9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479" w:hanging="36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79" w:hanging="36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36" w:hanging="36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14" w:hanging="36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92" w:hanging="36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70" w:hanging="36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48" w:hanging="36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26" w:hanging="36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04" w:hanging="362"/>
      </w:pPr>
      <w:rPr>
        <w:rFonts w:hint="default"/>
        <w:lang w:val="en-US" w:eastAsia="en-US" w:bidi="ar-SA"/>
      </w:rPr>
    </w:lvl>
  </w:abstractNum>
  <w:abstractNum w:abstractNumId="10">
    <w:nsid w:val="0248C179"/>
    <w:multiLevelType w:val="multilevel"/>
    <w:tmpl w:val="0248C179"/>
    <w:lvl w:ilvl="0" w:tentative="0">
      <w:start w:val="1"/>
      <w:numFmt w:val="decimal"/>
      <w:lvlText w:val="%1."/>
      <w:lvlJc w:val="left"/>
      <w:pPr>
        <w:ind w:left="1149" w:hanging="284"/>
        <w:jc w:val="left"/>
      </w:pPr>
      <w:rPr>
        <w:rFonts w:hint="default"/>
        <w:spacing w:val="-3"/>
        <w:w w:val="100"/>
        <w:lang w:val="en-US" w:eastAsia="en-US" w:bidi="ar-SA"/>
      </w:rPr>
    </w:lvl>
    <w:lvl w:ilvl="1" w:tentative="0">
      <w:start w:val="1"/>
      <w:numFmt w:val="lowerRoman"/>
      <w:lvlText w:val="%2."/>
      <w:lvlJc w:val="left"/>
      <w:pPr>
        <w:ind w:left="1149" w:hanging="284"/>
        <w:jc w:val="left"/>
      </w:pPr>
      <w:rPr>
        <w:rFonts w:hint="default"/>
        <w:spacing w:val="-22"/>
        <w:w w:val="10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88" w:hanging="28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62" w:hanging="28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36" w:hanging="28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10" w:hanging="28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84" w:hanging="28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58" w:hanging="28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32" w:hanging="284"/>
      </w:pPr>
      <w:rPr>
        <w:rFonts w:hint="default"/>
        <w:lang w:val="en-US" w:eastAsia="en-US" w:bidi="ar-SA"/>
      </w:rPr>
    </w:lvl>
  </w:abstractNum>
  <w:abstractNum w:abstractNumId="11">
    <w:nsid w:val="03D62ECE"/>
    <w:multiLevelType w:val="multilevel"/>
    <w:tmpl w:val="03D62ECE"/>
    <w:lvl w:ilvl="0" w:tentative="0">
      <w:start w:val="1"/>
      <w:numFmt w:val="upperLetter"/>
      <w:lvlText w:val="%1."/>
      <w:lvlJc w:val="left"/>
      <w:pPr>
        <w:ind w:left="1299" w:hanging="318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6"/>
        <w:w w:val="100"/>
        <w:sz w:val="24"/>
        <w:szCs w:val="24"/>
        <w:lang w:val="en-US" w:eastAsia="en-US" w:bidi="ar-SA"/>
      </w:rPr>
    </w:lvl>
    <w:lvl w:ilvl="1" w:tentative="0">
      <w:start w:val="1"/>
      <w:numFmt w:val="lowerRoman"/>
      <w:lvlText w:val="%2."/>
      <w:lvlJc w:val="left"/>
      <w:pPr>
        <w:ind w:left="2019" w:hanging="317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4"/>
        <w:w w:val="99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93" w:hanging="31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66" w:hanging="31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40" w:hanging="31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13" w:hanging="31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86" w:hanging="31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60" w:hanging="31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33" w:hanging="317"/>
      </w:pPr>
      <w:rPr>
        <w:rFonts w:hint="default"/>
        <w:lang w:val="en-US" w:eastAsia="en-US" w:bidi="ar-SA"/>
      </w:rPr>
    </w:lvl>
  </w:abstractNum>
  <w:abstractNum w:abstractNumId="12">
    <w:nsid w:val="0E640482"/>
    <w:multiLevelType w:val="multilevel"/>
    <w:tmpl w:val="0E640482"/>
    <w:lvl w:ilvl="0" w:tentative="0">
      <w:start w:val="1"/>
      <w:numFmt w:val="decimal"/>
      <w:lvlText w:val="%1."/>
      <w:lvlJc w:val="left"/>
      <w:pPr>
        <w:ind w:left="1481" w:hanging="482"/>
        <w:jc w:val="left"/>
      </w:pPr>
      <w:rPr>
        <w:rFonts w:hint="default"/>
        <w:spacing w:val="-2"/>
        <w:w w:val="10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320" w:hanging="48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60" w:hanging="48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00" w:hanging="48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40" w:hanging="48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80" w:hanging="48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20" w:hanging="48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60" w:hanging="48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00" w:hanging="482"/>
      </w:pPr>
      <w:rPr>
        <w:rFonts w:hint="default"/>
        <w:lang w:val="en-US" w:eastAsia="en-US" w:bidi="ar-SA"/>
      </w:rPr>
    </w:lvl>
  </w:abstractNum>
  <w:abstractNum w:abstractNumId="13">
    <w:nsid w:val="2470EC97"/>
    <w:multiLevelType w:val="multilevel"/>
    <w:tmpl w:val="2470EC97"/>
    <w:lvl w:ilvl="0" w:tentative="0">
      <w:start w:val="1"/>
      <w:numFmt w:val="upperLetter"/>
      <w:lvlText w:val="%1."/>
      <w:lvlJc w:val="left"/>
      <w:pPr>
        <w:ind w:left="1082" w:hanging="217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2"/>
        <w:w w:val="100"/>
        <w:sz w:val="20"/>
        <w:szCs w:val="20"/>
        <w:lang w:val="en-US" w:eastAsia="en-US" w:bidi="ar-SA"/>
      </w:rPr>
    </w:lvl>
    <w:lvl w:ilvl="1" w:tentative="0">
      <w:start w:val="1"/>
      <w:numFmt w:val="lowerRoman"/>
      <w:lvlText w:val="%2."/>
      <w:lvlJc w:val="left"/>
      <w:pPr>
        <w:ind w:left="1149" w:hanging="284"/>
        <w:jc w:val="left"/>
      </w:pPr>
      <w:rPr>
        <w:rFonts w:hint="default"/>
        <w:spacing w:val="-4"/>
        <w:w w:val="99"/>
        <w:lang w:val="en-US" w:eastAsia="en-US" w:bidi="ar-SA"/>
      </w:rPr>
    </w:lvl>
    <w:lvl w:ilvl="2" w:tentative="0">
      <w:start w:val="1"/>
      <w:numFmt w:val="lowerRoman"/>
      <w:lvlText w:val="%3."/>
      <w:lvlJc w:val="left"/>
      <w:pPr>
        <w:ind w:left="1149" w:hanging="284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4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250" w:hanging="28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340" w:hanging="28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430" w:hanging="28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0" w:hanging="28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10" w:hanging="28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00" w:hanging="284"/>
      </w:pPr>
      <w:rPr>
        <w:rFonts w:hint="default"/>
        <w:lang w:val="en-US" w:eastAsia="en-US" w:bidi="ar-SA"/>
      </w:rPr>
    </w:lvl>
  </w:abstractNum>
  <w:abstractNum w:abstractNumId="14">
    <w:nsid w:val="25B654F3"/>
    <w:multiLevelType w:val="multilevel"/>
    <w:tmpl w:val="25B654F3"/>
    <w:lvl w:ilvl="0" w:tentative="0">
      <w:start w:val="0"/>
      <w:numFmt w:val="bullet"/>
      <w:lvlText w:val=""/>
      <w:lvlJc w:val="left"/>
      <w:pPr>
        <w:ind w:left="2379" w:hanging="318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130" w:hanging="31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880" w:hanging="31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630" w:hanging="31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380" w:hanging="31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30" w:hanging="31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80" w:hanging="31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30" w:hanging="31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80" w:hanging="318"/>
      </w:pPr>
      <w:rPr>
        <w:rFonts w:hint="default"/>
        <w:lang w:val="en-US" w:eastAsia="en-US" w:bidi="ar-SA"/>
      </w:rPr>
    </w:lvl>
  </w:abstractNum>
  <w:abstractNum w:abstractNumId="15">
    <w:nsid w:val="2A8F537B"/>
    <w:multiLevelType w:val="multilevel"/>
    <w:tmpl w:val="2A8F537B"/>
    <w:lvl w:ilvl="0" w:tentative="0">
      <w:start w:val="2"/>
      <w:numFmt w:val="upperRoman"/>
      <w:lvlText w:val="%1."/>
      <w:lvlJc w:val="left"/>
      <w:pPr>
        <w:ind w:left="1149" w:hanging="284"/>
        <w:jc w:val="left"/>
      </w:pPr>
      <w:rPr>
        <w:rFonts w:hint="default" w:ascii="Calibri" w:hAnsi="Calibri" w:eastAsia="Calibri" w:cs="Calibri"/>
        <w:b/>
        <w:bCs/>
        <w:i w:val="0"/>
        <w:iCs w:val="0"/>
        <w:color w:val="4F81BB"/>
        <w:spacing w:val="-3"/>
        <w:w w:val="98"/>
        <w:sz w:val="28"/>
        <w:szCs w:val="28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1149" w:hanging="284"/>
        <w:jc w:val="right"/>
      </w:pPr>
      <w:rPr>
        <w:rFonts w:hint="default"/>
        <w:spacing w:val="-5"/>
        <w:w w:val="99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88" w:hanging="28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62" w:hanging="28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36" w:hanging="28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10" w:hanging="28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84" w:hanging="28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58" w:hanging="28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32" w:hanging="284"/>
      </w:pPr>
      <w:rPr>
        <w:rFonts w:hint="default"/>
        <w:lang w:val="en-US" w:eastAsia="en-US" w:bidi="ar-SA"/>
      </w:rPr>
    </w:lvl>
  </w:abstractNum>
  <w:abstractNum w:abstractNumId="16">
    <w:nsid w:val="4C1BAE26"/>
    <w:multiLevelType w:val="multilevel"/>
    <w:tmpl w:val="4C1BAE26"/>
    <w:lvl w:ilvl="0" w:tentative="0">
      <w:start w:val="0"/>
      <w:numFmt w:val="bullet"/>
      <w:lvlText w:val="*"/>
      <w:lvlJc w:val="left"/>
      <w:pPr>
        <w:ind w:left="1721" w:hanging="722"/>
      </w:pPr>
      <w:rPr>
        <w:rFonts w:hint="default" w:ascii="Calibri" w:hAnsi="Calibri" w:eastAsia="Calibri" w:cs="Calibri"/>
        <w:b w:val="0"/>
        <w:bCs w:val="0"/>
        <w:i w:val="0"/>
        <w:iCs w:val="0"/>
        <w:w w:val="99"/>
        <w:sz w:val="16"/>
        <w:szCs w:val="1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536" w:hanging="72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52" w:hanging="72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68" w:hanging="72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84" w:hanging="72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00" w:hanging="72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16" w:hanging="72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32" w:hanging="72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48" w:hanging="722"/>
      </w:pPr>
      <w:rPr>
        <w:rFonts w:hint="default"/>
        <w:lang w:val="en-US" w:eastAsia="en-US" w:bidi="ar-SA"/>
      </w:rPr>
    </w:lvl>
  </w:abstractNum>
  <w:abstractNum w:abstractNumId="17">
    <w:nsid w:val="4D4DC07F"/>
    <w:multiLevelType w:val="multilevel"/>
    <w:tmpl w:val="4D4DC07F"/>
    <w:lvl w:ilvl="0" w:tentative="0">
      <w:start w:val="1"/>
      <w:numFmt w:val="lowerRoman"/>
      <w:lvlText w:val="%1."/>
      <w:lvlJc w:val="left"/>
      <w:pPr>
        <w:ind w:left="1149" w:hanging="284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2"/>
        <w:w w:val="100"/>
        <w:sz w:val="24"/>
        <w:szCs w:val="24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100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11" w:hanging="28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2" w:hanging="28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53" w:hanging="28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24" w:hanging="28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95" w:hanging="28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66" w:hanging="28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37" w:hanging="286"/>
      </w:pPr>
      <w:rPr>
        <w:rFonts w:hint="default"/>
        <w:lang w:val="en-US" w:eastAsia="en-US" w:bidi="ar-SA"/>
      </w:rPr>
    </w:lvl>
  </w:abstractNum>
  <w:abstractNum w:abstractNumId="18">
    <w:nsid w:val="59ADCABA"/>
    <w:multiLevelType w:val="multilevel"/>
    <w:tmpl w:val="59ADCABA"/>
    <w:lvl w:ilvl="0" w:tentative="0">
      <w:start w:val="2"/>
      <w:numFmt w:val="decimal"/>
      <w:lvlText w:val="%1"/>
      <w:lvlJc w:val="left"/>
      <w:pPr>
        <w:ind w:left="867" w:hanging="573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67" w:hanging="573"/>
        <w:jc w:val="right"/>
      </w:pPr>
      <w:rPr>
        <w:rFonts w:hint="default"/>
        <w:w w:val="100"/>
        <w:lang w:val="en-US" w:eastAsia="en-US" w:bidi="ar-SA"/>
      </w:rPr>
    </w:lvl>
    <w:lvl w:ilvl="2" w:tentative="0">
      <w:start w:val="1"/>
      <w:numFmt w:val="decimal"/>
      <w:lvlText w:val="%3."/>
      <w:lvlJc w:val="left"/>
      <w:pPr>
        <w:ind w:left="2566" w:hanging="567"/>
        <w:jc w:val="left"/>
      </w:pPr>
      <w:rPr>
        <w:rFonts w:hint="default"/>
        <w:spacing w:val="-5"/>
        <w:w w:val="99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75" w:hanging="56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90" w:hanging="56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05" w:hanging="56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0" w:hanging="56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35" w:hanging="56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50" w:hanging="567"/>
      </w:pPr>
      <w:rPr>
        <w:rFonts w:hint="default"/>
        <w:lang w:val="en-US" w:eastAsia="en-US" w:bidi="ar-SA"/>
      </w:rPr>
    </w:lvl>
  </w:abstractNum>
  <w:abstractNum w:abstractNumId="19">
    <w:nsid w:val="5A241D34"/>
    <w:multiLevelType w:val="multilevel"/>
    <w:tmpl w:val="5A241D34"/>
    <w:lvl w:ilvl="0" w:tentative="0">
      <w:start w:val="0"/>
      <w:numFmt w:val="bullet"/>
      <w:lvlText w:val=""/>
      <w:lvlJc w:val="left"/>
      <w:pPr>
        <w:ind w:left="1149" w:hanging="284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14" w:hanging="28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88" w:hanging="28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62" w:hanging="28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36" w:hanging="28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10" w:hanging="28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84" w:hanging="28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58" w:hanging="28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32" w:hanging="284"/>
      </w:pPr>
      <w:rPr>
        <w:rFonts w:hint="default"/>
        <w:lang w:val="en-US" w:eastAsia="en-US" w:bidi="ar-SA"/>
      </w:rPr>
    </w:lvl>
  </w:abstractNum>
  <w:abstractNum w:abstractNumId="20">
    <w:nsid w:val="60382F6E"/>
    <w:multiLevelType w:val="multilevel"/>
    <w:tmpl w:val="60382F6E"/>
    <w:lvl w:ilvl="0" w:tentative="0">
      <w:start w:val="0"/>
      <w:numFmt w:val="bullet"/>
      <w:lvlText w:val="&gt;"/>
      <w:lvlJc w:val="left"/>
      <w:pPr>
        <w:ind w:left="1284" w:hanging="285"/>
      </w:pPr>
      <w:rPr>
        <w:rFonts w:hint="default" w:ascii="Calibri" w:hAnsi="Calibri" w:eastAsia="Calibri" w:cs="Calibri"/>
        <w:b w:val="0"/>
        <w:bCs w:val="0"/>
        <w:i w:val="0"/>
        <w:iCs w:val="0"/>
        <w:w w:val="99"/>
        <w:sz w:val="16"/>
        <w:szCs w:val="1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140" w:hanging="28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00" w:hanging="28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60" w:hanging="28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20" w:hanging="28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0" w:hanging="28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40" w:hanging="28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00" w:hanging="28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60" w:hanging="285"/>
      </w:pPr>
      <w:rPr>
        <w:rFonts w:hint="default"/>
        <w:lang w:val="en-US" w:eastAsia="en-US" w:bidi="ar-SA"/>
      </w:rPr>
    </w:lvl>
  </w:abstractNum>
  <w:abstractNum w:abstractNumId="21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1539" w:hanging="32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374" w:hanging="32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08" w:hanging="32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42" w:hanging="3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76" w:hanging="3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10" w:hanging="3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44" w:hanging="3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78" w:hanging="3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12" w:hanging="323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5"/>
  </w:num>
  <w:num w:numId="3">
    <w:abstractNumId w:val="18"/>
  </w:num>
  <w:num w:numId="4">
    <w:abstractNumId w:val="3"/>
  </w:num>
  <w:num w:numId="5">
    <w:abstractNumId w:val="2"/>
  </w:num>
  <w:num w:numId="6">
    <w:abstractNumId w:val="11"/>
  </w:num>
  <w:num w:numId="7">
    <w:abstractNumId w:val="14"/>
  </w:num>
  <w:num w:numId="8">
    <w:abstractNumId w:val="21"/>
  </w:num>
  <w:num w:numId="9">
    <w:abstractNumId w:val="10"/>
  </w:num>
  <w:num w:numId="10">
    <w:abstractNumId w:val="0"/>
  </w:num>
  <w:num w:numId="11">
    <w:abstractNumId w:val="15"/>
  </w:num>
  <w:num w:numId="12">
    <w:abstractNumId w:val="19"/>
  </w:num>
  <w:num w:numId="13">
    <w:abstractNumId w:val="4"/>
  </w:num>
  <w:num w:numId="14">
    <w:abstractNumId w:val="17"/>
  </w:num>
  <w:num w:numId="15">
    <w:abstractNumId w:val="8"/>
  </w:num>
  <w:num w:numId="16">
    <w:abstractNumId w:val="13"/>
  </w:num>
  <w:num w:numId="17">
    <w:abstractNumId w:val="7"/>
  </w:num>
  <w:num w:numId="18">
    <w:abstractNumId w:val="6"/>
  </w:num>
  <w:num w:numId="19">
    <w:abstractNumId w:val="1"/>
  </w:num>
  <w:num w:numId="20">
    <w:abstractNumId w:val="16"/>
  </w:num>
  <w:num w:numId="21">
    <w:abstractNumId w:val="20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04E16C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005"/>
      <w:outlineLvl w:val="1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1001"/>
      <w:outlineLvl w:val="2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7">
    <w:name w:val="Title"/>
    <w:basedOn w:val="1"/>
    <w:qFormat/>
    <w:uiPriority w:val="1"/>
    <w:pPr>
      <w:spacing w:before="62"/>
      <w:ind w:left="595" w:right="587"/>
      <w:jc w:val="center"/>
    </w:pPr>
    <w:rPr>
      <w:rFonts w:ascii="Times New Roman" w:hAnsi="Times New Roman" w:eastAsia="Times New Roman" w:cs="Times New Roman"/>
      <w:b/>
      <w:bCs/>
      <w:sz w:val="56"/>
      <w:szCs w:val="56"/>
      <w:lang w:val="en-US" w:eastAsia="en-US" w:bidi="ar-SA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ind w:left="1149" w:hanging="284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0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8"/>
    <customShpInfo spid="_x0000_s1026"/>
    <customShpInfo spid="_x0000_s1030"/>
    <customShpInfo spid="_x0000_s1031"/>
    <customShpInfo spid="_x0000_s1032"/>
    <customShpInfo spid="_x0000_s1029"/>
    <customShpInfo spid="_x0000_s1034"/>
    <customShpInfo spid="_x0000_s1035"/>
    <customShpInfo spid="_x0000_s1033"/>
    <customShpInfo spid="_x0000_s1037"/>
    <customShpInfo spid="_x0000_s1038"/>
    <customShpInfo spid="_x0000_s1036"/>
    <customShpInfo spid="_x0000_s1040"/>
    <customShpInfo spid="_x0000_s1041"/>
    <customShpInfo spid="_x0000_s1039"/>
    <customShpInfo spid="_x0000_s1043"/>
    <customShpInfo spid="_x0000_s1044"/>
    <customShpInfo spid="_x0000_s1045"/>
    <customShpInfo spid="_x0000_s1042"/>
    <customShpInfo spid="_x0000_s1047"/>
    <customShpInfo spid="_x0000_s1048"/>
    <customShpInfo spid="_x0000_s1046"/>
    <customShpInfo spid="_x0000_s1050"/>
    <customShpInfo spid="_x0000_s1051"/>
    <customShpInfo spid="_x0000_s1049"/>
    <customShpInfo spid="_x0000_s1053"/>
    <customShpInfo spid="_x0000_s1054"/>
    <customShpInfo spid="_x0000_s1052"/>
    <customShpInfo spid="_x0000_s1056"/>
    <customShpInfo spid="_x0000_s1057"/>
    <customShpInfo spid="_x0000_s1055"/>
    <customShpInfo spid="_x0000_s1059"/>
    <customShpInfo spid="_x0000_s1060"/>
    <customShpInfo spid="_x0000_s1058"/>
    <customShpInfo spid="_x0000_s1062"/>
    <customShpInfo spid="_x0000_s1063"/>
    <customShpInfo spid="_x0000_s1061"/>
    <customShpInfo spid="_x0000_s1065"/>
    <customShpInfo spid="_x0000_s1066"/>
    <customShpInfo spid="_x0000_s1064"/>
    <customShpInfo spid="_x0000_s1068"/>
    <customShpInfo spid="_x0000_s1069"/>
    <customShpInfo spid="_x0000_s1067"/>
    <customShpInfo spid="_x0000_s1071"/>
    <customShpInfo spid="_x0000_s1072"/>
    <customShpInfo spid="_x0000_s1070"/>
    <customShpInfo spid="_x0000_s1074"/>
    <customShpInfo spid="_x0000_s1075"/>
    <customShpInfo spid="_x0000_s1073"/>
    <customShpInfo spid="_x0000_s1077"/>
    <customShpInfo spid="_x0000_s1078"/>
    <customShpInfo spid="_x0000_s1076"/>
    <customShpInfo spid="_x0000_s1080"/>
    <customShpInfo spid="_x0000_s1081"/>
    <customShpInfo spid="_x0000_s1079"/>
    <customShpInfo spid="_x0000_s1083"/>
    <customShpInfo spid="_x0000_s1084"/>
    <customShpInfo spid="_x0000_s1082"/>
    <customShpInfo spid="_x0000_s1086"/>
    <customShpInfo spid="_x0000_s1087"/>
    <customShpInfo spid="_x0000_s1085"/>
    <customShpInfo spid="_x0000_s1089"/>
    <customShpInfo spid="_x0000_s1090"/>
    <customShpInfo spid="_x0000_s1088"/>
    <customShpInfo spid="_x0000_s1092"/>
    <customShpInfo spid="_x0000_s1093"/>
    <customShpInfo spid="_x0000_s1091"/>
    <customShpInfo spid="_x0000_s1095"/>
    <customShpInfo spid="_x0000_s1096"/>
    <customShpInfo spid="_x0000_s1094"/>
    <customShpInfo spid="_x0000_s1098"/>
    <customShpInfo spid="_x0000_s1099"/>
    <customShpInfo spid="_x0000_s1097"/>
    <customShpInfo spid="_x0000_s1101"/>
    <customShpInfo spid="_x0000_s1102"/>
    <customShpInfo spid="_x0000_s1100"/>
    <customShpInfo spid="_x0000_s1104"/>
    <customShpInfo spid="_x0000_s1105"/>
    <customShpInfo spid="_x0000_s1103"/>
    <customShpInfo spid="_x0000_s1107"/>
    <customShpInfo spid="_x0000_s1108"/>
    <customShpInfo spid="_x0000_s1106"/>
    <customShpInfo spid="_x0000_s1110"/>
    <customShpInfo spid="_x0000_s1111"/>
    <customShpInfo spid="_x0000_s110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2022-04-15T06:34:00Z</dcterms:created>
  <dc:creator>M SRAVANI</dc:creator>
  <cp:lastModifiedBy>HOME</cp:lastModifiedBy>
  <dcterms:modified xsi:type="dcterms:W3CDTF">2022-04-15T06:35:45Z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2022-04-15T00:00:00Z</vt:filetime>
  </property>
  <property fmtid="{D5CDD505-2E9C-101B-9397-08002B2CF9AE}" pid="3" name="Creator">
    <vt:lpwstr>Acrobat PDFMaker 21 for Word</vt:lpwstr>
  </property>
  <property fmtid="{D5CDD505-2E9C-101B-9397-08002B2CF9AE}" pid="4" name="LastSaved">
    <vt:filetime>2022-04-15T00:00:00Z</vt:filetime>
  </property>
  <property fmtid="{D5CDD505-2E9C-101B-9397-08002B2CF9AE}" pid="5" name="KSOProductBuildVer">
    <vt:lpwstr>1033-11.2.0.11074</vt:lpwstr>
  </property>
  <property fmtid="{D5CDD505-2E9C-101B-9397-08002B2CF9AE}" pid="6" name="ICV">
    <vt:lpwstr>F88624389B4A4FC2B4620EEB1A77A266</vt:lpwstr>
  </property>
</Properties>
</file>